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A97452">
      <w:pPr>
        <w:spacing w:before="60"/>
        <w:ind w:right="994"/>
        <w:jc w:val="center"/>
        <w:rPr>
          <w:sz w:val="28"/>
        </w:rPr>
      </w:pPr>
      <w:r>
        <w:rPr>
          <w:sz w:val="28"/>
        </w:rPr>
        <w:t>A</w:t>
      </w:r>
    </w:p>
    <w:p w14:paraId="63E03C03">
      <w:pPr>
        <w:spacing w:before="60"/>
        <w:ind w:right="994"/>
        <w:jc w:val="center"/>
        <w:rPr>
          <w:spacing w:val="-9"/>
          <w:sz w:val="28"/>
        </w:rPr>
      </w:pPr>
      <w:r>
        <w:rPr>
          <w:spacing w:val="39"/>
          <w:sz w:val="28"/>
        </w:rPr>
        <w:t xml:space="preserve"> </w:t>
      </w:r>
      <w:r>
        <w:rPr>
          <w:sz w:val="28"/>
        </w:rPr>
        <w:t>Mini</w:t>
      </w:r>
      <w:r>
        <w:rPr>
          <w:sz w:val="28"/>
          <w:lang w:val="en-IN"/>
        </w:rPr>
        <w:t xml:space="preserve"> </w:t>
      </w:r>
      <w:r>
        <w:rPr>
          <w:sz w:val="28"/>
        </w:rPr>
        <w:t>Project</w:t>
      </w:r>
      <w:r>
        <w:rPr>
          <w:spacing w:val="-9"/>
          <w:sz w:val="28"/>
        </w:rPr>
        <w:t xml:space="preserve"> </w:t>
      </w:r>
    </w:p>
    <w:p w14:paraId="2C6B3135">
      <w:pPr>
        <w:spacing w:before="60"/>
        <w:ind w:right="994"/>
        <w:jc w:val="center"/>
        <w:rPr>
          <w:sz w:val="28"/>
        </w:rPr>
      </w:pPr>
      <w:r>
        <w:rPr>
          <w:spacing w:val="-5"/>
          <w:sz w:val="28"/>
        </w:rPr>
        <w:t>On</w:t>
      </w:r>
    </w:p>
    <w:p w14:paraId="274B8A3C">
      <w:pPr>
        <w:pStyle w:val="9"/>
        <w:spacing w:before="125"/>
        <w:rPr>
          <w:sz w:val="28"/>
        </w:rPr>
      </w:pPr>
    </w:p>
    <w:p w14:paraId="1802DA52">
      <w:pPr>
        <w:pStyle w:val="6"/>
        <w:spacing w:line="295" w:lineRule="auto"/>
        <w:ind w:left="1451" w:right="1079" w:firstLine="7"/>
        <w:jc w:val="center"/>
      </w:pPr>
      <w:r>
        <w:t>PREDICTING</w:t>
      </w:r>
      <w:r>
        <w:rPr>
          <w:spacing w:val="40"/>
        </w:rPr>
        <w:t xml:space="preserve"> </w:t>
      </w:r>
      <w:r>
        <w:t>STOCK</w:t>
      </w:r>
      <w:r>
        <w:rPr>
          <w:spacing w:val="-7"/>
        </w:rPr>
        <w:t xml:space="preserve"> </w:t>
      </w:r>
      <w:r>
        <w:t>MARKET</w:t>
      </w:r>
      <w:r>
        <w:rPr>
          <w:spacing w:val="-2"/>
        </w:rPr>
        <w:t xml:space="preserve"> </w:t>
      </w:r>
      <w:r>
        <w:t>TRENDS</w:t>
      </w:r>
      <w:r>
        <w:rPr>
          <w:spacing w:val="-5"/>
        </w:rPr>
        <w:t xml:space="preserve"> </w:t>
      </w:r>
      <w:r>
        <w:t>USING</w:t>
      </w:r>
      <w:r>
        <w:rPr>
          <w:spacing w:val="-5"/>
        </w:rPr>
        <w:t xml:space="preserve"> </w:t>
      </w:r>
      <w:r>
        <w:t>MACHINE</w:t>
      </w:r>
      <w:r>
        <w:rPr>
          <w:spacing w:val="40"/>
        </w:rPr>
        <w:t xml:space="preserve"> </w:t>
      </w:r>
      <w:r>
        <w:t>LEARNING AND DEEP LEARNING ALGORITHMS VIA CONTINUOUS AND BINARY DATA A COMPARATIVE ANALYSIS</w:t>
      </w:r>
    </w:p>
    <w:p w14:paraId="407E29F2">
      <w:pPr>
        <w:pStyle w:val="9"/>
        <w:rPr>
          <w:b/>
        </w:rPr>
      </w:pPr>
    </w:p>
    <w:p w14:paraId="431BFE8F">
      <w:pPr>
        <w:pStyle w:val="9"/>
        <w:spacing w:before="51"/>
        <w:rPr>
          <w:b/>
        </w:rPr>
      </w:pPr>
    </w:p>
    <w:p w14:paraId="24017F08">
      <w:pPr>
        <w:spacing w:line="420" w:lineRule="auto"/>
        <w:ind w:left="3234" w:hanging="2115"/>
        <w:rPr>
          <w:sz w:val="28"/>
        </w:rPr>
      </w:pPr>
      <w:bookmarkStart w:id="0" w:name="(Submitted_in_partial_fulfillment_of_the"/>
      <w:bookmarkEnd w:id="0"/>
      <w:r>
        <w:rPr>
          <w:sz w:val="28"/>
        </w:rPr>
        <w:t>(Submitted</w:t>
      </w:r>
      <w:r>
        <w:rPr>
          <w:spacing w:val="-4"/>
          <w:sz w:val="28"/>
        </w:rPr>
        <w:t xml:space="preserve"> </w:t>
      </w:r>
      <w:r>
        <w:rPr>
          <w:sz w:val="28"/>
        </w:rPr>
        <w:t>in</w:t>
      </w:r>
      <w:r>
        <w:rPr>
          <w:spacing w:val="-4"/>
          <w:sz w:val="28"/>
        </w:rPr>
        <w:t xml:space="preserve"> </w:t>
      </w:r>
      <w:r>
        <w:rPr>
          <w:sz w:val="28"/>
        </w:rPr>
        <w:t>partial</w:t>
      </w:r>
      <w:r>
        <w:rPr>
          <w:spacing w:val="-4"/>
          <w:sz w:val="28"/>
        </w:rPr>
        <w:t xml:space="preserve"> </w:t>
      </w:r>
      <w:r>
        <w:rPr>
          <w:sz w:val="28"/>
        </w:rPr>
        <w:t>fulfillment</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requirements</w:t>
      </w:r>
      <w:r>
        <w:rPr>
          <w:spacing w:val="-4"/>
          <w:sz w:val="28"/>
        </w:rPr>
        <w:t xml:space="preserve"> </w:t>
      </w:r>
      <w:r>
        <w:rPr>
          <w:sz w:val="28"/>
        </w:rPr>
        <w:t>for</w:t>
      </w:r>
      <w:r>
        <w:rPr>
          <w:spacing w:val="-3"/>
          <w:sz w:val="28"/>
        </w:rPr>
        <w:t xml:space="preserve"> </w:t>
      </w:r>
      <w:r>
        <w:rPr>
          <w:sz w:val="28"/>
        </w:rPr>
        <w:t>the</w:t>
      </w:r>
      <w:r>
        <w:rPr>
          <w:spacing w:val="-5"/>
          <w:sz w:val="28"/>
        </w:rPr>
        <w:t xml:space="preserve"> </w:t>
      </w:r>
      <w:r>
        <w:rPr>
          <w:sz w:val="28"/>
        </w:rPr>
        <w:t>award</w:t>
      </w:r>
      <w:r>
        <w:rPr>
          <w:spacing w:val="-2"/>
          <w:sz w:val="28"/>
        </w:rPr>
        <w:t xml:space="preserve"> </w:t>
      </w:r>
      <w:r>
        <w:rPr>
          <w:sz w:val="28"/>
        </w:rPr>
        <w:t>of</w:t>
      </w:r>
      <w:r>
        <w:rPr>
          <w:spacing w:val="-3"/>
          <w:sz w:val="28"/>
        </w:rPr>
        <w:t xml:space="preserve"> </w:t>
      </w:r>
      <w:r>
        <w:rPr>
          <w:sz w:val="28"/>
        </w:rPr>
        <w:t>Degree) BACHELOR OF TECHNOLOGY</w:t>
      </w:r>
    </w:p>
    <w:p w14:paraId="68730988">
      <w:pPr>
        <w:spacing w:before="6"/>
        <w:ind w:right="255"/>
        <w:jc w:val="center"/>
        <w:rPr>
          <w:sz w:val="28"/>
        </w:rPr>
      </w:pPr>
      <w:r>
        <w:rPr>
          <w:spacing w:val="-5"/>
          <w:sz w:val="28"/>
        </w:rPr>
        <w:t>in</w:t>
      </w:r>
    </w:p>
    <w:p w14:paraId="20418604">
      <w:pPr>
        <w:pStyle w:val="9"/>
        <w:spacing w:before="26"/>
        <w:rPr>
          <w:sz w:val="28"/>
        </w:rPr>
      </w:pPr>
    </w:p>
    <w:p w14:paraId="0CBF189B">
      <w:pPr>
        <w:ind w:left="2581"/>
        <w:rPr>
          <w:sz w:val="28"/>
        </w:rPr>
      </w:pPr>
      <w:bookmarkStart w:id="1" w:name="COMPUTER_SCIENCE_AND_ENGINEERING"/>
      <w:bookmarkEnd w:id="1"/>
      <w:r>
        <w:rPr>
          <w:sz w:val="28"/>
        </w:rPr>
        <w:t>COMPUTER</w:t>
      </w:r>
      <w:r>
        <w:rPr>
          <w:spacing w:val="-16"/>
          <w:sz w:val="28"/>
        </w:rPr>
        <w:t xml:space="preserve"> </w:t>
      </w:r>
      <w:r>
        <w:rPr>
          <w:sz w:val="28"/>
        </w:rPr>
        <w:t>SCIENCE</w:t>
      </w:r>
      <w:r>
        <w:rPr>
          <w:spacing w:val="-14"/>
          <w:sz w:val="28"/>
        </w:rPr>
        <w:t xml:space="preserve"> </w:t>
      </w:r>
      <w:r>
        <w:rPr>
          <w:sz w:val="28"/>
        </w:rPr>
        <w:t>AND</w:t>
      </w:r>
      <w:r>
        <w:rPr>
          <w:spacing w:val="-9"/>
          <w:sz w:val="28"/>
        </w:rPr>
        <w:t xml:space="preserve"> </w:t>
      </w:r>
      <w:r>
        <w:rPr>
          <w:spacing w:val="-2"/>
          <w:sz w:val="28"/>
        </w:rPr>
        <w:t>ENGINEERING</w:t>
      </w:r>
    </w:p>
    <w:p w14:paraId="1A1F9AEC">
      <w:pPr>
        <w:spacing w:before="201" w:line="384" w:lineRule="auto"/>
        <w:ind w:left="3188" w:right="3951" w:firstLine="1843"/>
        <w:rPr>
          <w:sz w:val="28"/>
        </w:rPr>
      </w:pPr>
      <w:r>
        <w:rPr>
          <w:spacing w:val="-6"/>
          <w:sz w:val="28"/>
        </w:rPr>
        <w:t xml:space="preserve">By </w:t>
      </w:r>
      <w:r>
        <w:rPr>
          <w:rFonts w:hint="default"/>
          <w:spacing w:val="-6"/>
          <w:sz w:val="28"/>
          <w:lang w:val="en-US"/>
        </w:rPr>
        <w:t xml:space="preserve">    V.Madhurima </w:t>
      </w:r>
      <w:r>
        <w:rPr>
          <w:sz w:val="28"/>
        </w:rPr>
        <w:t>(217R1A05</w:t>
      </w:r>
      <w:r>
        <w:rPr>
          <w:rFonts w:hint="default"/>
          <w:sz w:val="28"/>
          <w:lang w:val="en-US"/>
        </w:rPr>
        <w:t>63</w:t>
      </w:r>
      <w:r>
        <w:rPr>
          <w:sz w:val="28"/>
        </w:rPr>
        <w:t xml:space="preserve">) </w:t>
      </w:r>
    </w:p>
    <w:p w14:paraId="49871472">
      <w:pPr>
        <w:spacing w:before="277" w:line="398" w:lineRule="auto"/>
        <w:ind w:left="3845" w:right="4128"/>
        <w:jc w:val="center"/>
        <w:rPr>
          <w:sz w:val="24"/>
        </w:rPr>
      </w:pPr>
      <w:r>
        <w:drawing>
          <wp:anchor distT="0" distB="0" distL="0" distR="0" simplePos="0" relativeHeight="251680768" behindDoc="0" locked="0" layoutInCell="1" allowOverlap="1">
            <wp:simplePos x="0" y="0"/>
            <wp:positionH relativeFrom="page">
              <wp:posOffset>3049270</wp:posOffset>
            </wp:positionH>
            <wp:positionV relativeFrom="paragraph">
              <wp:posOffset>1125855</wp:posOffset>
            </wp:positionV>
            <wp:extent cx="1250950" cy="92202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1" cstate="print"/>
                    <a:stretch>
                      <a:fillRect/>
                    </a:stretch>
                  </pic:blipFill>
                  <pic:spPr>
                    <a:xfrm>
                      <a:off x="0" y="0"/>
                      <a:ext cx="1251203" cy="922020"/>
                    </a:xfrm>
                    <a:prstGeom prst="rect">
                      <a:avLst/>
                    </a:prstGeom>
                  </pic:spPr>
                </pic:pic>
              </a:graphicData>
            </a:graphic>
          </wp:anchor>
        </w:drawing>
      </w:r>
      <w:r>
        <w:rPr>
          <w:sz w:val="28"/>
        </w:rPr>
        <w:t>Under</w:t>
      </w:r>
      <w:r>
        <w:rPr>
          <w:spacing w:val="-13"/>
          <w:sz w:val="28"/>
        </w:rPr>
        <w:t xml:space="preserve"> </w:t>
      </w:r>
      <w:r>
        <w:rPr>
          <w:sz w:val="28"/>
        </w:rPr>
        <w:t>the</w:t>
      </w:r>
      <w:r>
        <w:rPr>
          <w:spacing w:val="-12"/>
          <w:sz w:val="28"/>
        </w:rPr>
        <w:t xml:space="preserve"> </w:t>
      </w:r>
      <w:r>
        <w:rPr>
          <w:sz w:val="28"/>
        </w:rPr>
        <w:t>Guidance</w:t>
      </w:r>
      <w:r>
        <w:rPr>
          <w:spacing w:val="-13"/>
          <w:sz w:val="28"/>
        </w:rPr>
        <w:t xml:space="preserve"> </w:t>
      </w:r>
      <w:r>
        <w:rPr>
          <w:sz w:val="28"/>
        </w:rPr>
        <w:t xml:space="preserve">of </w:t>
      </w:r>
      <w:r>
        <w:rPr>
          <w:b/>
          <w:sz w:val="28"/>
        </w:rPr>
        <w:t xml:space="preserve">Mrs Rakshitha </w:t>
      </w:r>
      <w:r>
        <w:rPr>
          <w:sz w:val="24"/>
        </w:rPr>
        <w:t>(Assistant Professor)</w:t>
      </w:r>
    </w:p>
    <w:p w14:paraId="5E28228B">
      <w:pPr>
        <w:pStyle w:val="9"/>
        <w:rPr>
          <w:sz w:val="28"/>
        </w:rPr>
      </w:pPr>
    </w:p>
    <w:p w14:paraId="44C21320">
      <w:pPr>
        <w:pStyle w:val="9"/>
        <w:rPr>
          <w:sz w:val="28"/>
        </w:rPr>
      </w:pPr>
    </w:p>
    <w:p w14:paraId="64648A4A">
      <w:pPr>
        <w:pStyle w:val="9"/>
        <w:rPr>
          <w:sz w:val="28"/>
        </w:rPr>
      </w:pPr>
    </w:p>
    <w:p w14:paraId="001A26A8">
      <w:pPr>
        <w:pStyle w:val="9"/>
        <w:rPr>
          <w:sz w:val="28"/>
        </w:rPr>
      </w:pPr>
    </w:p>
    <w:p w14:paraId="0649B27B">
      <w:pPr>
        <w:pStyle w:val="9"/>
        <w:rPr>
          <w:sz w:val="28"/>
        </w:rPr>
      </w:pPr>
    </w:p>
    <w:p w14:paraId="5450DC0B">
      <w:pPr>
        <w:pStyle w:val="9"/>
        <w:spacing w:before="154"/>
        <w:rPr>
          <w:sz w:val="28"/>
        </w:rPr>
      </w:pPr>
    </w:p>
    <w:p w14:paraId="3D168586">
      <w:pPr>
        <w:pStyle w:val="3"/>
        <w:ind w:left="0" w:right="241"/>
      </w:pPr>
      <w:r>
        <w:t>DEPARTMENT</w:t>
      </w:r>
      <w:r>
        <w:rPr>
          <w:spacing w:val="-18"/>
        </w:rPr>
        <w:t xml:space="preserve"> </w:t>
      </w:r>
      <w:r>
        <w:t>OF</w:t>
      </w:r>
      <w:r>
        <w:rPr>
          <w:spacing w:val="-13"/>
        </w:rPr>
        <w:t xml:space="preserve"> </w:t>
      </w:r>
      <w:r>
        <w:t>COMPUTER</w:t>
      </w:r>
      <w:r>
        <w:rPr>
          <w:spacing w:val="-16"/>
        </w:rPr>
        <w:t xml:space="preserve"> </w:t>
      </w:r>
      <w:r>
        <w:t>SCIENCE</w:t>
      </w:r>
      <w:r>
        <w:rPr>
          <w:spacing w:val="-14"/>
        </w:rPr>
        <w:t xml:space="preserve"> </w:t>
      </w:r>
      <w:r>
        <w:t>AND</w:t>
      </w:r>
      <w:r>
        <w:rPr>
          <w:spacing w:val="-17"/>
        </w:rPr>
        <w:t xml:space="preserve"> </w:t>
      </w:r>
      <w:r>
        <w:rPr>
          <w:spacing w:val="-2"/>
        </w:rPr>
        <w:t>ENGINEERING</w:t>
      </w:r>
    </w:p>
    <w:p w14:paraId="240D2C1D">
      <w:pPr>
        <w:spacing w:before="222"/>
        <w:ind w:right="273"/>
        <w:jc w:val="center"/>
        <w:rPr>
          <w:b/>
          <w:sz w:val="28"/>
        </w:rPr>
      </w:pPr>
      <w:r>
        <w:rPr>
          <w:b/>
          <w:color w:val="1E4679"/>
          <w:sz w:val="28"/>
        </w:rPr>
        <w:t>CMR</w:t>
      </w:r>
      <w:r>
        <w:rPr>
          <w:b/>
          <w:color w:val="1E4679"/>
          <w:spacing w:val="-14"/>
          <w:sz w:val="28"/>
        </w:rPr>
        <w:t xml:space="preserve"> </w:t>
      </w:r>
      <w:r>
        <w:rPr>
          <w:b/>
          <w:color w:val="1E4679"/>
          <w:sz w:val="28"/>
        </w:rPr>
        <w:t>TECHNICAL</w:t>
      </w:r>
      <w:r>
        <w:rPr>
          <w:b/>
          <w:color w:val="1E4679"/>
          <w:spacing w:val="-11"/>
          <w:sz w:val="28"/>
        </w:rPr>
        <w:t xml:space="preserve"> </w:t>
      </w:r>
      <w:r>
        <w:rPr>
          <w:b/>
          <w:color w:val="1E4679"/>
          <w:spacing w:val="-2"/>
          <w:sz w:val="28"/>
        </w:rPr>
        <w:t>CAMPUS</w:t>
      </w:r>
    </w:p>
    <w:p w14:paraId="2862247C">
      <w:pPr>
        <w:spacing w:before="162"/>
        <w:ind w:right="288"/>
        <w:jc w:val="center"/>
        <w:rPr>
          <w:b/>
          <w:sz w:val="26"/>
        </w:rPr>
      </w:pPr>
      <w:r>
        <w:rPr>
          <w:b/>
          <w:sz w:val="26"/>
        </w:rPr>
        <w:t>UGC</w:t>
      </w:r>
      <w:r>
        <w:rPr>
          <w:b/>
          <w:spacing w:val="-7"/>
          <w:sz w:val="26"/>
        </w:rPr>
        <w:t xml:space="preserve"> </w:t>
      </w:r>
      <w:r>
        <w:rPr>
          <w:b/>
          <w:spacing w:val="-2"/>
          <w:sz w:val="26"/>
        </w:rPr>
        <w:t>AUTONOMOUS</w:t>
      </w:r>
    </w:p>
    <w:p w14:paraId="24793CAF">
      <w:pPr>
        <w:spacing w:before="1" w:line="360" w:lineRule="auto"/>
        <w:ind w:left="722" w:right="293"/>
        <w:jc w:val="center"/>
      </w:pPr>
      <w:r>
        <w:t>(Accredited</w:t>
      </w:r>
      <w:r>
        <w:rPr>
          <w:spacing w:val="-3"/>
        </w:rPr>
        <w:t xml:space="preserve"> </w:t>
      </w:r>
      <w:r>
        <w:t>by</w:t>
      </w:r>
      <w:r>
        <w:rPr>
          <w:spacing w:val="-6"/>
        </w:rPr>
        <w:t xml:space="preserve"> </w:t>
      </w:r>
      <w:r>
        <w:t>NAAC,</w:t>
      </w:r>
      <w:r>
        <w:rPr>
          <w:spacing w:val="-1"/>
        </w:rPr>
        <w:t xml:space="preserve"> </w:t>
      </w:r>
      <w:r>
        <w:t>NBA,</w:t>
      </w:r>
      <w:r>
        <w:rPr>
          <w:spacing w:val="-3"/>
        </w:rPr>
        <w:t xml:space="preserve"> </w:t>
      </w:r>
      <w:r>
        <w:t>Permanently</w:t>
      </w:r>
      <w:r>
        <w:rPr>
          <w:spacing w:val="-6"/>
        </w:rPr>
        <w:t xml:space="preserve"> </w:t>
      </w:r>
      <w:r>
        <w:t>Affiliated</w:t>
      </w:r>
      <w:r>
        <w:rPr>
          <w:spacing w:val="-3"/>
        </w:rPr>
        <w:t xml:space="preserve"> </w:t>
      </w:r>
      <w:r>
        <w:t>to</w:t>
      </w:r>
      <w:r>
        <w:rPr>
          <w:spacing w:val="-6"/>
        </w:rPr>
        <w:t xml:space="preserve"> </w:t>
      </w:r>
      <w:r>
        <w:t>JNTUH,</w:t>
      </w:r>
      <w:r>
        <w:rPr>
          <w:spacing w:val="-3"/>
        </w:rPr>
        <w:t xml:space="preserve"> </w:t>
      </w:r>
      <w:r>
        <w:t>Approved</w:t>
      </w:r>
      <w:r>
        <w:rPr>
          <w:spacing w:val="-3"/>
        </w:rPr>
        <w:t xml:space="preserve"> </w:t>
      </w:r>
      <w:r>
        <w:t>by</w:t>
      </w:r>
      <w:r>
        <w:rPr>
          <w:spacing w:val="-3"/>
        </w:rPr>
        <w:t xml:space="preserve"> </w:t>
      </w:r>
      <w:r>
        <w:t>AICTE,</w:t>
      </w:r>
      <w:r>
        <w:rPr>
          <w:spacing w:val="-3"/>
        </w:rPr>
        <w:t xml:space="preserve"> </w:t>
      </w:r>
      <w:r>
        <w:t>New</w:t>
      </w:r>
      <w:r>
        <w:rPr>
          <w:spacing w:val="-7"/>
        </w:rPr>
        <w:t xml:space="preserve"> </w:t>
      </w:r>
      <w:r>
        <w:t>Delhi) Recognized Under Section 2(f) &amp; 12(B) of the UGC</w:t>
      </w:r>
      <w:r>
        <w:rPr>
          <w:lang w:val="en-IN"/>
        </w:rPr>
        <w:t xml:space="preserve"> </w:t>
      </w:r>
      <w:r>
        <w:t>Act.1956,</w:t>
      </w:r>
    </w:p>
    <w:p w14:paraId="5C4AA89A">
      <w:pPr>
        <w:spacing w:line="248" w:lineRule="exact"/>
        <w:ind w:left="429"/>
        <w:jc w:val="center"/>
      </w:pPr>
      <w:r>
        <w:rPr>
          <w:spacing w:val="-2"/>
        </w:rPr>
        <w:t>Kandlakoya</w:t>
      </w:r>
      <w:r>
        <w:rPr>
          <w:spacing w:val="1"/>
        </w:rPr>
        <w:t xml:space="preserve"> </w:t>
      </w:r>
      <w:r>
        <w:rPr>
          <w:spacing w:val="-2"/>
        </w:rPr>
        <w:t>(V),</w:t>
      </w:r>
      <w:r>
        <w:rPr>
          <w:spacing w:val="4"/>
        </w:rPr>
        <w:t xml:space="preserve"> </w:t>
      </w:r>
      <w:r>
        <w:rPr>
          <w:spacing w:val="-2"/>
        </w:rPr>
        <w:t>Medchal</w:t>
      </w:r>
      <w:r>
        <w:rPr>
          <w:spacing w:val="3"/>
        </w:rPr>
        <w:t xml:space="preserve"> </w:t>
      </w:r>
      <w:r>
        <w:rPr>
          <w:spacing w:val="-2"/>
        </w:rPr>
        <w:t>Road, Hyderabad-501401.</w:t>
      </w:r>
    </w:p>
    <w:p w14:paraId="2A35BE5E">
      <w:pPr>
        <w:spacing w:line="248" w:lineRule="exact"/>
        <w:ind w:left="429"/>
        <w:jc w:val="center"/>
      </w:pPr>
      <w:r>
        <w:rPr>
          <w:b/>
          <w:spacing w:val="-2"/>
        </w:rPr>
        <w:t>2021-</w:t>
      </w:r>
      <w:r>
        <w:rPr>
          <w:b/>
          <w:spacing w:val="-5"/>
        </w:rPr>
        <w:t>25</w:t>
      </w:r>
    </w:p>
    <w:p w14:paraId="3C777197">
      <w:pPr>
        <w:jc w:val="center"/>
        <w:sectPr>
          <w:footerReference r:id="rId4" w:type="first"/>
          <w:footerReference r:id="rId3" w:type="default"/>
          <w:pgSz w:w="11910" w:h="16840"/>
          <w:pgMar w:top="1280" w:right="480" w:bottom="280" w:left="740" w:header="720" w:footer="720" w:gutter="0"/>
          <w:pgNumType w:fmt="decimal"/>
          <w:cols w:space="720" w:num="1"/>
        </w:sectPr>
      </w:pPr>
    </w:p>
    <w:p w14:paraId="04447B3C">
      <w:pPr>
        <w:pStyle w:val="3"/>
        <w:spacing w:before="58"/>
        <w:ind w:left="623"/>
        <w:jc w:val="left"/>
      </w:pPr>
      <w:bookmarkStart w:id="2" w:name="DEPARTMENT_OF_COMPUTER_SCIENCE_AND_ENGIN"/>
      <w:bookmarkEnd w:id="2"/>
      <w:r>
        <w:t>DEPARTMENT</w:t>
      </w:r>
      <w:r>
        <w:rPr>
          <w:spacing w:val="-18"/>
        </w:rPr>
        <w:t xml:space="preserve"> </w:t>
      </w:r>
      <w:r>
        <w:t>OF</w:t>
      </w:r>
      <w:r>
        <w:rPr>
          <w:spacing w:val="-13"/>
        </w:rPr>
        <w:t xml:space="preserve"> </w:t>
      </w:r>
      <w:r>
        <w:t>COMPUTER</w:t>
      </w:r>
      <w:r>
        <w:rPr>
          <w:spacing w:val="-16"/>
        </w:rPr>
        <w:t xml:space="preserve"> </w:t>
      </w:r>
      <w:r>
        <w:t>SCIENCE</w:t>
      </w:r>
      <w:r>
        <w:rPr>
          <w:spacing w:val="-14"/>
        </w:rPr>
        <w:t xml:space="preserve"> </w:t>
      </w:r>
      <w:r>
        <w:t>AND</w:t>
      </w:r>
      <w:r>
        <w:rPr>
          <w:spacing w:val="-17"/>
        </w:rPr>
        <w:t xml:space="preserve"> </w:t>
      </w:r>
      <w:r>
        <w:rPr>
          <w:spacing w:val="-2"/>
        </w:rPr>
        <w:t>ENGINEERING</w:t>
      </w:r>
    </w:p>
    <w:p w14:paraId="52387181">
      <w:pPr>
        <w:pStyle w:val="9"/>
        <w:spacing w:before="108"/>
        <w:rPr>
          <w:b/>
          <w:sz w:val="20"/>
        </w:rPr>
      </w:pPr>
      <w:r>
        <w:drawing>
          <wp:anchor distT="0" distB="0" distL="0" distR="0" simplePos="0" relativeHeight="251681792" behindDoc="1" locked="0" layoutInCell="1" allowOverlap="1">
            <wp:simplePos x="0" y="0"/>
            <wp:positionH relativeFrom="page">
              <wp:posOffset>3018790</wp:posOffset>
            </wp:positionH>
            <wp:positionV relativeFrom="paragraph">
              <wp:posOffset>229870</wp:posOffset>
            </wp:positionV>
            <wp:extent cx="1515110" cy="11061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1" cstate="print"/>
                    <a:stretch>
                      <a:fillRect/>
                    </a:stretch>
                  </pic:blipFill>
                  <pic:spPr>
                    <a:xfrm>
                      <a:off x="0" y="0"/>
                      <a:ext cx="1514856" cy="1106424"/>
                    </a:xfrm>
                    <a:prstGeom prst="rect">
                      <a:avLst/>
                    </a:prstGeom>
                  </pic:spPr>
                </pic:pic>
              </a:graphicData>
            </a:graphic>
          </wp:anchor>
        </w:drawing>
      </w:r>
    </w:p>
    <w:p w14:paraId="5A67515B">
      <w:pPr>
        <w:pStyle w:val="9"/>
        <w:spacing w:before="339"/>
        <w:rPr>
          <w:b/>
          <w:sz w:val="32"/>
        </w:rPr>
      </w:pPr>
    </w:p>
    <w:p w14:paraId="48A8F4B0">
      <w:pPr>
        <w:spacing w:before="1"/>
        <w:ind w:right="339"/>
        <w:jc w:val="center"/>
        <w:rPr>
          <w:b/>
          <w:sz w:val="32"/>
        </w:rPr>
      </w:pPr>
      <w:r>
        <w:rPr>
          <w:b/>
          <w:spacing w:val="-2"/>
          <w:sz w:val="32"/>
        </w:rPr>
        <w:t>CERTIFICATE</w:t>
      </w:r>
    </w:p>
    <w:p w14:paraId="14BFDB9B">
      <w:pPr>
        <w:tabs>
          <w:tab w:val="left" w:pos="2202"/>
          <w:tab w:val="left" w:pos="3011"/>
          <w:tab w:val="left" w:pos="3212"/>
          <w:tab w:val="left" w:pos="3800"/>
          <w:tab w:val="left" w:pos="4650"/>
          <w:tab w:val="left" w:pos="5778"/>
          <w:tab w:val="left" w:pos="6195"/>
          <w:tab w:val="left" w:pos="6649"/>
          <w:tab w:val="left" w:pos="6963"/>
          <w:tab w:val="left" w:pos="7854"/>
          <w:tab w:val="left" w:pos="7945"/>
          <w:tab w:val="left" w:pos="8975"/>
        </w:tabs>
        <w:spacing w:before="364" w:line="360" w:lineRule="auto"/>
        <w:ind w:left="980" w:right="1539"/>
        <w:jc w:val="both"/>
        <w:rPr>
          <w:b/>
          <w:sz w:val="24"/>
          <w:szCs w:val="24"/>
        </w:rPr>
      </w:pPr>
      <w:r>
        <w:rPr>
          <w:sz w:val="24"/>
          <w:szCs w:val="24"/>
        </w:rPr>
        <w:t>This is</w:t>
      </w:r>
      <w:r>
        <w:rPr>
          <w:spacing w:val="-9"/>
          <w:sz w:val="24"/>
          <w:szCs w:val="24"/>
        </w:rPr>
        <w:t xml:space="preserve"> </w:t>
      </w:r>
      <w:r>
        <w:rPr>
          <w:sz w:val="24"/>
          <w:szCs w:val="24"/>
        </w:rPr>
        <w:t xml:space="preserve">to certify that the project entitled “ </w:t>
      </w:r>
      <w:r>
        <w:rPr>
          <w:b/>
          <w:sz w:val="24"/>
          <w:szCs w:val="24"/>
        </w:rPr>
        <w:t xml:space="preserve">PREDICTING STOCK MARKET </w:t>
      </w:r>
      <w:r>
        <w:rPr>
          <w:b/>
          <w:spacing w:val="-2"/>
          <w:sz w:val="24"/>
          <w:szCs w:val="24"/>
        </w:rPr>
        <w:t>TRENDS</w:t>
      </w:r>
      <w:r>
        <w:rPr>
          <w:b/>
          <w:sz w:val="24"/>
          <w:szCs w:val="24"/>
        </w:rPr>
        <w:tab/>
      </w:r>
      <w:r>
        <w:rPr>
          <w:b/>
          <w:spacing w:val="-4"/>
          <w:sz w:val="24"/>
          <w:szCs w:val="24"/>
        </w:rPr>
        <w:t>USING</w:t>
      </w:r>
      <w:r>
        <w:rPr>
          <w:b/>
          <w:sz w:val="24"/>
          <w:szCs w:val="24"/>
        </w:rPr>
        <w:tab/>
      </w:r>
      <w:r>
        <w:rPr>
          <w:b/>
          <w:sz w:val="24"/>
          <w:szCs w:val="24"/>
        </w:rPr>
        <w:tab/>
      </w:r>
      <w:r>
        <w:rPr>
          <w:b/>
          <w:spacing w:val="-2"/>
          <w:sz w:val="24"/>
          <w:szCs w:val="24"/>
        </w:rPr>
        <w:t>MACHINE</w:t>
      </w:r>
      <w:r>
        <w:rPr>
          <w:b/>
          <w:sz w:val="24"/>
          <w:szCs w:val="24"/>
        </w:rPr>
        <w:tab/>
      </w:r>
      <w:r>
        <w:rPr>
          <w:b/>
          <w:spacing w:val="-2"/>
          <w:sz w:val="24"/>
          <w:szCs w:val="24"/>
        </w:rPr>
        <w:t>LEARNING</w:t>
      </w:r>
      <w:r>
        <w:rPr>
          <w:b/>
          <w:sz w:val="24"/>
          <w:szCs w:val="24"/>
        </w:rPr>
        <w:tab/>
      </w:r>
      <w:r>
        <w:rPr>
          <w:b/>
          <w:spacing w:val="-4"/>
          <w:sz w:val="24"/>
          <w:szCs w:val="24"/>
        </w:rPr>
        <w:t>AND</w:t>
      </w:r>
      <w:r>
        <w:rPr>
          <w:b/>
          <w:sz w:val="24"/>
          <w:szCs w:val="24"/>
        </w:rPr>
        <w:tab/>
      </w:r>
      <w:r>
        <w:rPr>
          <w:b/>
          <w:spacing w:val="-4"/>
          <w:sz w:val="24"/>
          <w:szCs w:val="24"/>
        </w:rPr>
        <w:t>DEEP</w:t>
      </w:r>
      <w:r>
        <w:rPr>
          <w:b/>
          <w:sz w:val="24"/>
          <w:szCs w:val="24"/>
        </w:rPr>
        <w:tab/>
      </w:r>
      <w:r>
        <w:rPr>
          <w:b/>
          <w:spacing w:val="-2"/>
          <w:sz w:val="24"/>
          <w:szCs w:val="24"/>
        </w:rPr>
        <w:t>LEARNING ALGORITHMS</w:t>
      </w:r>
      <w:r>
        <w:rPr>
          <w:b/>
          <w:sz w:val="24"/>
          <w:szCs w:val="24"/>
        </w:rPr>
        <w:tab/>
      </w:r>
      <w:r>
        <w:rPr>
          <w:b/>
          <w:spacing w:val="-5"/>
          <w:sz w:val="24"/>
          <w:szCs w:val="24"/>
        </w:rPr>
        <w:t>VIA</w:t>
      </w:r>
      <w:r>
        <w:rPr>
          <w:b/>
          <w:sz w:val="24"/>
          <w:szCs w:val="24"/>
        </w:rPr>
        <w:tab/>
      </w:r>
      <w:r>
        <w:rPr>
          <w:b/>
          <w:spacing w:val="-2"/>
          <w:sz w:val="24"/>
          <w:szCs w:val="24"/>
        </w:rPr>
        <w:t>CONTINUOUS</w:t>
      </w:r>
      <w:r>
        <w:rPr>
          <w:b/>
          <w:sz w:val="24"/>
          <w:szCs w:val="24"/>
        </w:rPr>
        <w:tab/>
      </w:r>
      <w:r>
        <w:rPr>
          <w:b/>
          <w:spacing w:val="-5"/>
          <w:sz w:val="24"/>
          <w:szCs w:val="24"/>
        </w:rPr>
        <w:t>AND</w:t>
      </w:r>
      <w:r>
        <w:rPr>
          <w:b/>
          <w:sz w:val="24"/>
          <w:szCs w:val="24"/>
        </w:rPr>
        <w:tab/>
      </w:r>
      <w:r>
        <w:rPr>
          <w:b/>
          <w:spacing w:val="-2"/>
          <w:sz w:val="24"/>
          <w:szCs w:val="24"/>
        </w:rPr>
        <w:t>BINARY</w:t>
      </w:r>
      <w:r>
        <w:rPr>
          <w:b/>
          <w:sz w:val="24"/>
          <w:szCs w:val="24"/>
        </w:rPr>
        <w:tab/>
      </w:r>
      <w:r>
        <w:rPr>
          <w:b/>
          <w:sz w:val="24"/>
          <w:szCs w:val="24"/>
        </w:rPr>
        <w:tab/>
      </w:r>
      <w:r>
        <w:rPr>
          <w:b/>
          <w:spacing w:val="-4"/>
          <w:sz w:val="24"/>
          <w:szCs w:val="24"/>
        </w:rPr>
        <w:t>DATA</w:t>
      </w:r>
      <w:r>
        <w:rPr>
          <w:b/>
          <w:sz w:val="24"/>
          <w:szCs w:val="24"/>
        </w:rPr>
        <w:tab/>
      </w:r>
      <w:r>
        <w:rPr>
          <w:b/>
          <w:spacing w:val="-10"/>
          <w:sz w:val="24"/>
          <w:szCs w:val="24"/>
        </w:rPr>
        <w:t>A</w:t>
      </w:r>
    </w:p>
    <w:p w14:paraId="23B49A4B">
      <w:pPr>
        <w:tabs>
          <w:tab w:val="left" w:pos="3109"/>
          <w:tab w:val="left" w:pos="4719"/>
          <w:tab w:val="left" w:pos="5545"/>
          <w:tab w:val="left" w:pos="6783"/>
          <w:tab w:val="left" w:pos="7316"/>
        </w:tabs>
        <w:spacing w:line="360" w:lineRule="auto"/>
        <w:ind w:left="980" w:right="1539"/>
        <w:jc w:val="both"/>
        <w:rPr>
          <w:sz w:val="24"/>
          <w:szCs w:val="24"/>
        </w:rPr>
      </w:pPr>
      <w:r>
        <w:rPr>
          <w:b/>
          <w:spacing w:val="-2"/>
          <w:sz w:val="24"/>
          <w:szCs w:val="24"/>
        </w:rPr>
        <w:t>COMPARATIVE</w:t>
      </w:r>
      <w:r>
        <w:rPr>
          <w:b/>
          <w:sz w:val="24"/>
          <w:szCs w:val="24"/>
        </w:rPr>
        <w:tab/>
      </w:r>
      <w:r>
        <w:rPr>
          <w:b/>
          <w:spacing w:val="-2"/>
          <w:sz w:val="24"/>
          <w:szCs w:val="24"/>
        </w:rPr>
        <w:t>ANALYSIS</w:t>
      </w:r>
      <w:r>
        <w:rPr>
          <w:spacing w:val="-2"/>
          <w:sz w:val="24"/>
          <w:szCs w:val="24"/>
        </w:rPr>
        <w:t>”</w:t>
      </w:r>
      <w:r>
        <w:rPr>
          <w:sz w:val="24"/>
          <w:szCs w:val="24"/>
        </w:rPr>
        <w:tab/>
      </w:r>
      <w:r>
        <w:rPr>
          <w:spacing w:val="-2"/>
          <w:sz w:val="24"/>
          <w:szCs w:val="24"/>
        </w:rPr>
        <w:t>being</w:t>
      </w:r>
      <w:r>
        <w:rPr>
          <w:sz w:val="24"/>
          <w:szCs w:val="24"/>
        </w:rPr>
        <w:tab/>
      </w:r>
      <w:r>
        <w:rPr>
          <w:spacing w:val="-2"/>
          <w:sz w:val="24"/>
          <w:szCs w:val="24"/>
        </w:rPr>
        <w:t>submitted</w:t>
      </w:r>
      <w:r>
        <w:rPr>
          <w:sz w:val="24"/>
          <w:szCs w:val="24"/>
        </w:rPr>
        <w:tab/>
      </w:r>
      <w:r>
        <w:rPr>
          <w:spacing w:val="-6"/>
          <w:sz w:val="24"/>
          <w:szCs w:val="24"/>
        </w:rPr>
        <w:t>by</w:t>
      </w:r>
      <w:r>
        <w:rPr>
          <w:sz w:val="24"/>
          <w:szCs w:val="24"/>
        </w:rPr>
        <w:tab/>
      </w:r>
      <w:r>
        <w:rPr>
          <w:rFonts w:hint="default"/>
          <w:b/>
          <w:bCs/>
          <w:sz w:val="24"/>
          <w:szCs w:val="24"/>
          <w:lang w:val="en-US"/>
        </w:rPr>
        <w:t>V</w:t>
      </w:r>
      <w:r>
        <w:rPr>
          <w:b/>
          <w:bCs/>
          <w:spacing w:val="-2"/>
          <w:sz w:val="24"/>
          <w:szCs w:val="24"/>
        </w:rPr>
        <w:t>.</w:t>
      </w:r>
      <w:r>
        <w:rPr>
          <w:rFonts w:hint="default"/>
          <w:b/>
          <w:bCs/>
          <w:spacing w:val="-2"/>
          <w:sz w:val="24"/>
          <w:szCs w:val="24"/>
          <w:lang w:val="en-US"/>
        </w:rPr>
        <w:t xml:space="preserve">MADHURIMA </w:t>
      </w:r>
      <w:r>
        <w:rPr>
          <w:b/>
          <w:spacing w:val="-2"/>
          <w:sz w:val="24"/>
          <w:szCs w:val="24"/>
        </w:rPr>
        <w:t xml:space="preserve"> </w:t>
      </w:r>
      <w:r>
        <w:rPr>
          <w:b/>
          <w:sz w:val="24"/>
          <w:szCs w:val="24"/>
        </w:rPr>
        <w:t>(217R1A05</w:t>
      </w:r>
      <w:r>
        <w:rPr>
          <w:rFonts w:hint="default"/>
          <w:b/>
          <w:sz w:val="24"/>
          <w:szCs w:val="24"/>
          <w:lang w:val="en-US"/>
        </w:rPr>
        <w:t>63</w:t>
      </w:r>
      <w:r>
        <w:rPr>
          <w:b/>
          <w:sz w:val="24"/>
          <w:szCs w:val="24"/>
        </w:rPr>
        <w:t xml:space="preserve">) </w:t>
      </w:r>
      <w:r>
        <w:rPr>
          <w:sz w:val="24"/>
          <w:szCs w:val="24"/>
        </w:rPr>
        <w:t xml:space="preserve">in partial fulfillment of the requirements for the award </w:t>
      </w:r>
      <w:r>
        <w:rPr>
          <w:sz w:val="24"/>
          <w:szCs w:val="24"/>
          <w:lang w:val="en-IN"/>
        </w:rPr>
        <w:t>of the</w:t>
      </w:r>
      <w:r>
        <w:rPr>
          <w:sz w:val="24"/>
          <w:szCs w:val="24"/>
        </w:rPr>
        <w:t xml:space="preserve"> degree of B.Tech in Computer Science and Engineering to the Jawaharlal Nehru Technological University Hyderabad, is a record of bonafide work carried out by him/her under our guidance and supervision during the year 2024-25.</w:t>
      </w:r>
    </w:p>
    <w:p w14:paraId="628FF29B">
      <w:pPr>
        <w:pStyle w:val="9"/>
        <w:spacing w:line="360" w:lineRule="auto"/>
        <w:ind w:left="980" w:right="1539" w:firstLine="1020"/>
        <w:jc w:val="both"/>
      </w:pPr>
      <w:r>
        <w:t>The results embodied in this thesis have not been submitted to any</w:t>
      </w:r>
      <w:r>
        <w:rPr>
          <w:spacing w:val="40"/>
        </w:rPr>
        <w:t xml:space="preserve"> </w:t>
      </w:r>
      <w:r>
        <w:t>other University or Institute for the award of any degree or diploma.</w:t>
      </w:r>
    </w:p>
    <w:p w14:paraId="475B0976">
      <w:pPr>
        <w:pStyle w:val="9"/>
        <w:jc w:val="both"/>
      </w:pPr>
    </w:p>
    <w:p w14:paraId="0A86D5F4">
      <w:pPr>
        <w:pStyle w:val="9"/>
      </w:pPr>
    </w:p>
    <w:p w14:paraId="71CA9C32">
      <w:pPr>
        <w:pStyle w:val="9"/>
      </w:pPr>
    </w:p>
    <w:p w14:paraId="04D730F7">
      <w:pPr>
        <w:pStyle w:val="9"/>
        <w:spacing w:before="179"/>
      </w:pPr>
    </w:p>
    <w:p w14:paraId="4E7E1E84">
      <w:pPr>
        <w:tabs>
          <w:tab w:val="left" w:pos="6719"/>
        </w:tabs>
        <w:ind w:left="800"/>
        <w:rPr>
          <w:b/>
          <w:sz w:val="24"/>
        </w:rPr>
      </w:pPr>
      <w:r>
        <w:rPr>
          <w:b/>
          <w:sz w:val="24"/>
        </w:rPr>
        <w:t>Mrs</w:t>
      </w:r>
      <w:r>
        <w:rPr>
          <w:b/>
          <w:spacing w:val="-5"/>
          <w:sz w:val="24"/>
        </w:rPr>
        <w:t xml:space="preserve"> </w:t>
      </w:r>
      <w:r>
        <w:rPr>
          <w:b/>
          <w:spacing w:val="-2"/>
          <w:sz w:val="24"/>
        </w:rPr>
        <w:t>Rakshitha</w:t>
      </w:r>
      <w:r>
        <w:rPr>
          <w:b/>
          <w:sz w:val="24"/>
        </w:rPr>
        <w:tab/>
      </w:r>
      <w:r>
        <w:rPr>
          <w:b/>
          <w:sz w:val="24"/>
        </w:rPr>
        <w:t>Dr.</w:t>
      </w:r>
      <w:r>
        <w:rPr>
          <w:b/>
          <w:spacing w:val="-14"/>
          <w:sz w:val="24"/>
        </w:rPr>
        <w:t xml:space="preserve"> </w:t>
      </w:r>
      <w:r>
        <w:rPr>
          <w:b/>
          <w:sz w:val="24"/>
        </w:rPr>
        <w:t>A.</w:t>
      </w:r>
      <w:r>
        <w:rPr>
          <w:b/>
          <w:spacing w:val="-5"/>
          <w:sz w:val="24"/>
        </w:rPr>
        <w:t xml:space="preserve"> </w:t>
      </w:r>
      <w:r>
        <w:rPr>
          <w:b/>
          <w:sz w:val="24"/>
        </w:rPr>
        <w:t>Raji</w:t>
      </w:r>
      <w:r>
        <w:rPr>
          <w:b/>
          <w:spacing w:val="-3"/>
          <w:sz w:val="24"/>
        </w:rPr>
        <w:t xml:space="preserve"> </w:t>
      </w:r>
      <w:r>
        <w:rPr>
          <w:b/>
          <w:spacing w:val="-2"/>
          <w:sz w:val="24"/>
        </w:rPr>
        <w:t>Reddy</w:t>
      </w:r>
    </w:p>
    <w:p w14:paraId="57657CED">
      <w:pPr>
        <w:tabs>
          <w:tab w:val="left" w:pos="7014"/>
        </w:tabs>
        <w:spacing w:before="3"/>
        <w:ind w:left="800"/>
        <w:rPr>
          <w:b/>
          <w:sz w:val="24"/>
        </w:rPr>
      </w:pPr>
      <w:r>
        <w:rPr>
          <w:b/>
          <w:sz w:val="24"/>
        </w:rPr>
        <w:t>Assistant</w:t>
      </w:r>
      <w:r>
        <w:rPr>
          <w:b/>
          <w:spacing w:val="-10"/>
          <w:sz w:val="24"/>
        </w:rPr>
        <w:t xml:space="preserve"> </w:t>
      </w:r>
      <w:r>
        <w:rPr>
          <w:b/>
          <w:spacing w:val="-2"/>
          <w:sz w:val="24"/>
        </w:rPr>
        <w:t>Professor</w:t>
      </w:r>
      <w:r>
        <w:rPr>
          <w:b/>
          <w:sz w:val="24"/>
        </w:rPr>
        <w:tab/>
      </w:r>
      <w:r>
        <w:rPr>
          <w:b/>
          <w:spacing w:val="-2"/>
          <w:sz w:val="24"/>
        </w:rPr>
        <w:t>DIRECTOR</w:t>
      </w:r>
    </w:p>
    <w:p w14:paraId="6B767B2B">
      <w:pPr>
        <w:pStyle w:val="6"/>
      </w:pPr>
      <w:r>
        <w:t>INTERNAL</w:t>
      </w:r>
      <w:r>
        <w:rPr>
          <w:spacing w:val="-13"/>
        </w:rPr>
        <w:t xml:space="preserve"> </w:t>
      </w:r>
      <w:r>
        <w:rPr>
          <w:spacing w:val="-4"/>
        </w:rPr>
        <w:t>GUIDE</w:t>
      </w:r>
    </w:p>
    <w:p w14:paraId="3B60101D">
      <w:pPr>
        <w:pStyle w:val="9"/>
        <w:rPr>
          <w:b/>
        </w:rPr>
      </w:pPr>
    </w:p>
    <w:p w14:paraId="6F570D29">
      <w:pPr>
        <w:pStyle w:val="9"/>
        <w:rPr>
          <w:b/>
        </w:rPr>
      </w:pPr>
    </w:p>
    <w:p w14:paraId="79A0DBEC">
      <w:pPr>
        <w:pStyle w:val="9"/>
        <w:spacing w:before="69"/>
        <w:rPr>
          <w:b/>
        </w:rPr>
      </w:pPr>
    </w:p>
    <w:p w14:paraId="72A5998B">
      <w:pPr>
        <w:tabs>
          <w:tab w:val="left" w:pos="6714"/>
        </w:tabs>
        <w:ind w:left="836"/>
        <w:rPr>
          <w:b/>
          <w:sz w:val="24"/>
        </w:rPr>
      </w:pPr>
    </w:p>
    <w:p w14:paraId="569E186A">
      <w:pPr>
        <w:tabs>
          <w:tab w:val="left" w:pos="6714"/>
        </w:tabs>
        <w:ind w:left="836"/>
        <w:rPr>
          <w:b/>
          <w:sz w:val="24"/>
        </w:rPr>
      </w:pPr>
    </w:p>
    <w:p w14:paraId="2B21DAA8">
      <w:pPr>
        <w:tabs>
          <w:tab w:val="left" w:pos="6714"/>
        </w:tabs>
        <w:ind w:left="836"/>
        <w:rPr>
          <w:b/>
          <w:sz w:val="24"/>
        </w:rPr>
      </w:pPr>
      <w:r>
        <w:rPr>
          <w:b/>
          <w:sz w:val="24"/>
        </w:rPr>
        <w:t>Dr.N.</w:t>
      </w:r>
      <w:r>
        <w:rPr>
          <w:b/>
          <w:spacing w:val="-15"/>
          <w:sz w:val="24"/>
        </w:rPr>
        <w:t xml:space="preserve"> </w:t>
      </w:r>
      <w:r>
        <w:rPr>
          <w:b/>
          <w:spacing w:val="-2"/>
          <w:sz w:val="24"/>
        </w:rPr>
        <w:t>Bhaskar</w:t>
      </w:r>
      <w:r>
        <w:rPr>
          <w:b/>
          <w:sz w:val="24"/>
        </w:rPr>
        <w:tab/>
      </w:r>
      <w:r>
        <w:rPr>
          <w:b/>
          <w:spacing w:val="-2"/>
          <w:sz w:val="24"/>
        </w:rPr>
        <w:t>EXTERNALEXAMINER</w:t>
      </w:r>
    </w:p>
    <w:p w14:paraId="4CCE247D">
      <w:pPr>
        <w:pStyle w:val="6"/>
        <w:spacing w:before="3"/>
        <w:ind w:left="1247"/>
      </w:pPr>
      <w:r>
        <w:rPr>
          <w:spacing w:val="-5"/>
        </w:rPr>
        <w:t>HOD</w:t>
      </w:r>
    </w:p>
    <w:p w14:paraId="1B5AB7DD">
      <w:pPr>
        <w:pStyle w:val="9"/>
        <w:rPr>
          <w:b/>
        </w:rPr>
      </w:pPr>
    </w:p>
    <w:p w14:paraId="024C54B5">
      <w:pPr>
        <w:pStyle w:val="9"/>
        <w:spacing w:before="48"/>
        <w:rPr>
          <w:b/>
        </w:rPr>
      </w:pPr>
    </w:p>
    <w:p w14:paraId="502BD92E">
      <w:pPr>
        <w:tabs>
          <w:tab w:val="left" w:pos="7738"/>
        </w:tabs>
        <w:ind w:left="853"/>
        <w:rPr>
          <w:b/>
          <w:sz w:val="24"/>
        </w:rPr>
      </w:pPr>
    </w:p>
    <w:p w14:paraId="2A9E0A37">
      <w:pPr>
        <w:tabs>
          <w:tab w:val="left" w:pos="7738"/>
        </w:tabs>
        <w:ind w:left="853"/>
        <w:rPr>
          <w:b/>
          <w:sz w:val="24"/>
        </w:rPr>
      </w:pPr>
    </w:p>
    <w:p w14:paraId="27933BF5">
      <w:pPr>
        <w:tabs>
          <w:tab w:val="left" w:pos="7738"/>
        </w:tabs>
        <w:ind w:left="853"/>
        <w:rPr>
          <w:b/>
          <w:sz w:val="24"/>
        </w:rPr>
      </w:pPr>
    </w:p>
    <w:p w14:paraId="455A58CE">
      <w:pPr>
        <w:tabs>
          <w:tab w:val="left" w:pos="7738"/>
        </w:tabs>
        <w:ind w:left="853"/>
        <w:rPr>
          <w:sz w:val="24"/>
        </w:rPr>
      </w:pPr>
      <w:r>
        <w:rPr>
          <w:b/>
          <w:sz w:val="24"/>
        </w:rPr>
        <w:t>Submitted for viva voice Examination held on</w:t>
      </w:r>
      <w:r>
        <w:rPr>
          <w:b/>
          <w:spacing w:val="57"/>
          <w:sz w:val="24"/>
        </w:rPr>
        <w:t xml:space="preserve"> </w:t>
      </w:r>
      <w:r>
        <w:rPr>
          <w:sz w:val="24"/>
          <w:u w:val="thick"/>
        </w:rPr>
        <w:tab/>
      </w:r>
    </w:p>
    <w:p w14:paraId="53AEFE05">
      <w:pPr>
        <w:rPr>
          <w:sz w:val="24"/>
        </w:rPr>
        <w:sectPr>
          <w:pgSz w:w="11910" w:h="16840"/>
          <w:pgMar w:top="1300" w:right="480" w:bottom="280" w:left="740" w:header="720" w:footer="720" w:gutter="0"/>
          <w:pgNumType w:fmt="decimal"/>
          <w:cols w:space="720" w:num="1"/>
        </w:sectPr>
      </w:pPr>
    </w:p>
    <w:p w14:paraId="43F55FE8">
      <w:pPr>
        <w:pStyle w:val="9"/>
        <w:spacing w:before="7"/>
        <w:rPr>
          <w:sz w:val="28"/>
        </w:rPr>
      </w:pPr>
    </w:p>
    <w:p w14:paraId="376D144F">
      <w:pPr>
        <w:pStyle w:val="4"/>
        <w:ind w:left="511" w:right="592"/>
        <w:jc w:val="center"/>
      </w:pPr>
      <w:r>
        <w:rPr>
          <w:spacing w:val="-2"/>
        </w:rPr>
        <w:t>ACKNOWLE</w:t>
      </w:r>
      <w:r>
        <w:rPr>
          <w:rFonts w:hint="default"/>
          <w:spacing w:val="-2"/>
          <w:lang w:val="en-US"/>
        </w:rPr>
        <w:t>DG</w:t>
      </w:r>
      <w:r>
        <w:rPr>
          <w:spacing w:val="-2"/>
        </w:rPr>
        <w:t>EMENT</w:t>
      </w:r>
    </w:p>
    <w:p w14:paraId="6EB0EA0C">
      <w:pPr>
        <w:pStyle w:val="9"/>
        <w:spacing w:before="36"/>
        <w:rPr>
          <w:b/>
          <w:sz w:val="28"/>
        </w:rPr>
      </w:pPr>
    </w:p>
    <w:p w14:paraId="50CC6B78">
      <w:pPr>
        <w:pStyle w:val="9"/>
        <w:spacing w:before="1" w:line="360" w:lineRule="auto"/>
        <w:ind w:left="980" w:right="1537" w:firstLine="1250"/>
        <w:jc w:val="both"/>
      </w:pPr>
      <w:r>
        <w:t xml:space="preserve">Apart from the efforts of </w:t>
      </w:r>
      <w:r>
        <w:rPr>
          <w:rFonts w:hint="default"/>
          <w:lang w:val="en-US"/>
        </w:rPr>
        <w:t>myself</w:t>
      </w:r>
      <w:r>
        <w:t xml:space="preserve">, the success of any project depends largely on the encouragement and guidelines of many others. </w:t>
      </w:r>
      <w:r>
        <w:rPr>
          <w:rFonts w:hint="default"/>
          <w:lang w:val="en-US"/>
        </w:rPr>
        <w:t>I</w:t>
      </w:r>
      <w:r>
        <w:t xml:space="preserve"> take this opportunity to express </w:t>
      </w:r>
      <w:r>
        <w:rPr>
          <w:rFonts w:hint="default"/>
          <w:lang w:val="en-US"/>
        </w:rPr>
        <w:t>my</w:t>
      </w:r>
      <w:r>
        <w:t xml:space="preserve"> gratitude to the people who have been instrumental in the successful completion of this project. </w:t>
      </w:r>
    </w:p>
    <w:p w14:paraId="39C286AF">
      <w:pPr>
        <w:pStyle w:val="9"/>
        <w:spacing w:before="1" w:line="360" w:lineRule="auto"/>
        <w:ind w:left="980" w:right="1537" w:firstLine="1250"/>
        <w:jc w:val="both"/>
      </w:pPr>
      <w:r>
        <w:rPr>
          <w:rFonts w:hint="default"/>
          <w:lang w:val="en-US"/>
        </w:rPr>
        <w:t>I</w:t>
      </w:r>
      <w:r>
        <w:t xml:space="preserve"> take this opportunity to express my profound gratitude and deep regard to my guide</w:t>
      </w:r>
      <w:r>
        <w:rPr>
          <w:rFonts w:hint="default"/>
          <w:lang w:val="en-US"/>
        </w:rPr>
        <w:t xml:space="preserve"> </w:t>
      </w:r>
      <w:r>
        <w:rPr>
          <w:b/>
        </w:rPr>
        <w:t xml:space="preserve">Mrs.Rakshitha, </w:t>
      </w:r>
      <w:r>
        <w:t>Ass</w:t>
      </w:r>
      <w:r>
        <w:rPr>
          <w:rFonts w:hint="default"/>
          <w:lang w:val="en-US"/>
        </w:rPr>
        <w:t>isstant</w:t>
      </w:r>
      <w:r>
        <w:t xml:space="preserve"> Professor for h</w:t>
      </w:r>
      <w:r>
        <w:rPr>
          <w:rFonts w:hint="default"/>
          <w:lang w:val="en-US"/>
        </w:rPr>
        <w:t>er</w:t>
      </w:r>
      <w:r>
        <w:t xml:space="preserve"> exemplary guidance,monitoring and constant encouragement throughout the project work.The blessing,help and guidance given by h</w:t>
      </w:r>
      <w:r>
        <w:rPr>
          <w:rFonts w:hint="default"/>
          <w:lang w:val="en-US"/>
        </w:rPr>
        <w:t>er</w:t>
      </w:r>
      <w:r>
        <w:t xml:space="preserve"> shall carry </w:t>
      </w:r>
      <w:r>
        <w:rPr>
          <w:rFonts w:hint="default"/>
          <w:lang w:val="en-US"/>
        </w:rPr>
        <w:t>me</w:t>
      </w:r>
      <w:r>
        <w:t xml:space="preserve"> a long way in the journey of life on which </w:t>
      </w:r>
      <w:r>
        <w:rPr>
          <w:rFonts w:hint="default"/>
          <w:lang w:val="en-US"/>
        </w:rPr>
        <w:t>I</w:t>
      </w:r>
      <w:r>
        <w:t xml:space="preserve"> a</w:t>
      </w:r>
      <w:r>
        <w:rPr>
          <w:rFonts w:hint="default"/>
          <w:lang w:val="en-US"/>
        </w:rPr>
        <w:t xml:space="preserve">m </w:t>
      </w:r>
      <w:r>
        <w:t>about to embark.</w:t>
      </w:r>
      <w:r>
        <w:rPr>
          <w:rFonts w:hint="default"/>
          <w:lang w:val="en-US"/>
        </w:rPr>
        <w:t>I</w:t>
      </w:r>
      <w:r>
        <w:t xml:space="preserve"> also take this opportunity to express a deep sense of gratitude to Project Review Committee (PRC) Coordinators: </w:t>
      </w:r>
      <w:r>
        <w:rPr>
          <w:b/>
        </w:rPr>
        <w:t>Dr.K.Maheswari, Mr.J.Narasimha Rao, Ms.K.Shilpa, Mr.K.Ranjith Reddy</w:t>
      </w:r>
      <w:r>
        <w:rPr>
          <w:b/>
          <w:spacing w:val="80"/>
        </w:rPr>
        <w:t xml:space="preserve"> </w:t>
      </w:r>
      <w:r>
        <w:t xml:space="preserve">for their cordial support, valuable information and guidance, which helped </w:t>
      </w:r>
      <w:r>
        <w:rPr>
          <w:rFonts w:hint="default"/>
          <w:lang w:val="en-US"/>
        </w:rPr>
        <w:t>me</w:t>
      </w:r>
      <w:r>
        <w:t xml:space="preserve"> in completing this task through various stages.</w:t>
      </w:r>
    </w:p>
    <w:p w14:paraId="76B5B5A6">
      <w:pPr>
        <w:pStyle w:val="9"/>
        <w:spacing w:line="362" w:lineRule="auto"/>
        <w:ind w:left="980" w:right="1539" w:firstLine="708"/>
        <w:jc w:val="both"/>
      </w:pPr>
      <w:r>
        <w:rPr>
          <w:rFonts w:hint="default"/>
          <w:lang w:val="en-US"/>
        </w:rPr>
        <w:t>I am</w:t>
      </w:r>
      <w:r>
        <w:t xml:space="preserve"> also thankful to </w:t>
      </w:r>
      <w:r>
        <w:rPr>
          <w:b/>
        </w:rPr>
        <w:t xml:space="preserve">Dr. Nuthanakanti Bhaskar, </w:t>
      </w:r>
      <w:r>
        <w:t>Head, Department of Computer Science</w:t>
      </w:r>
      <w:r>
        <w:rPr>
          <w:spacing w:val="-12"/>
        </w:rPr>
        <w:t xml:space="preserve"> </w:t>
      </w:r>
      <w:r>
        <w:t>and Engineering for providing encouragement and support for completing this project successfully.</w:t>
      </w:r>
    </w:p>
    <w:p w14:paraId="3406857C">
      <w:pPr>
        <w:pStyle w:val="9"/>
        <w:spacing w:line="360" w:lineRule="auto"/>
        <w:ind w:left="980" w:right="1536" w:firstLine="708"/>
        <w:jc w:val="both"/>
      </w:pPr>
      <w:r>
        <w:rPr>
          <w:rFonts w:hint="default"/>
          <w:lang w:val="en-US"/>
        </w:rPr>
        <w:t>I am</w:t>
      </w:r>
      <w:r>
        <w:t xml:space="preserve"> obliged to </w:t>
      </w:r>
      <w:r>
        <w:rPr>
          <w:b/>
        </w:rPr>
        <w:t xml:space="preserve">Dr. A. Raji Reddy, </w:t>
      </w:r>
      <w:r>
        <w:t xml:space="preserve">Director for being cooperative throughout the course of this project. </w:t>
      </w:r>
      <w:r>
        <w:rPr>
          <w:rFonts w:hint="default"/>
          <w:lang w:val="en-US"/>
        </w:rPr>
        <w:t>I</w:t>
      </w:r>
      <w:r>
        <w:t xml:space="preserve"> would like to express </w:t>
      </w:r>
      <w:r>
        <w:rPr>
          <w:rFonts w:hint="default"/>
          <w:lang w:val="en-US"/>
        </w:rPr>
        <w:t>my</w:t>
      </w:r>
      <w:r>
        <w:t xml:space="preserve"> sincere gratitude to Sri. </w:t>
      </w:r>
      <w:r>
        <w:rPr>
          <w:b/>
        </w:rPr>
        <w:t xml:space="preserve">Ch. Gopal Reddy, </w:t>
      </w:r>
      <w:r>
        <w:t>Chairman for providing excellent infrastructure and</w:t>
      </w:r>
      <w:r>
        <w:rPr>
          <w:spacing w:val="40"/>
        </w:rPr>
        <w:t xml:space="preserve"> </w:t>
      </w:r>
      <w:r>
        <w:t>a</w:t>
      </w:r>
      <w:r>
        <w:rPr>
          <w:spacing w:val="40"/>
        </w:rPr>
        <w:t xml:space="preserve"> </w:t>
      </w:r>
      <w:r>
        <w:t>nice atmosphere throughout the course of this project.</w:t>
      </w:r>
    </w:p>
    <w:p w14:paraId="793BBA57">
      <w:pPr>
        <w:pStyle w:val="9"/>
        <w:spacing w:line="362" w:lineRule="auto"/>
        <w:ind w:left="980" w:right="1538" w:firstLine="708"/>
        <w:jc w:val="both"/>
      </w:pPr>
      <w:r>
        <w:t>The</w:t>
      </w:r>
      <w:r>
        <w:rPr>
          <w:spacing w:val="-1"/>
        </w:rPr>
        <w:t xml:space="preserve"> </w:t>
      </w:r>
      <w:r>
        <w:t>guidance</w:t>
      </w:r>
      <w:r>
        <w:rPr>
          <w:spacing w:val="-1"/>
        </w:rPr>
        <w:t xml:space="preserve"> </w:t>
      </w:r>
      <w:r>
        <w:t>and</w:t>
      </w:r>
      <w:r>
        <w:rPr>
          <w:spacing w:val="-2"/>
        </w:rPr>
        <w:t xml:space="preserve"> </w:t>
      </w:r>
      <w:r>
        <w:t>support</w:t>
      </w:r>
      <w:r>
        <w:rPr>
          <w:spacing w:val="-2"/>
        </w:rPr>
        <w:t xml:space="preserve"> </w:t>
      </w:r>
      <w:r>
        <w:t>received from</w:t>
      </w:r>
      <w:r>
        <w:rPr>
          <w:spacing w:val="-2"/>
        </w:rPr>
        <w:t xml:space="preserve"> </w:t>
      </w:r>
      <w:r>
        <w:t>all the</w:t>
      </w:r>
      <w:r>
        <w:rPr>
          <w:spacing w:val="-3"/>
        </w:rPr>
        <w:t xml:space="preserve"> </w:t>
      </w:r>
      <w:r>
        <w:t>members of</w:t>
      </w:r>
      <w:r>
        <w:rPr>
          <w:spacing w:val="-3"/>
        </w:rPr>
        <w:t xml:space="preserve"> </w:t>
      </w:r>
      <w:r>
        <w:rPr>
          <w:b/>
        </w:rPr>
        <w:t xml:space="preserve">CMR Technical Campus </w:t>
      </w:r>
      <w:r>
        <w:t xml:space="preserve">who contributed to the completion of the project. </w:t>
      </w:r>
      <w:r>
        <w:rPr>
          <w:rFonts w:hint="default"/>
          <w:lang w:val="en-US"/>
        </w:rPr>
        <w:t>I am</w:t>
      </w:r>
      <w:r>
        <w:t xml:space="preserve"> grateful for their constant support and help.</w:t>
      </w:r>
    </w:p>
    <w:p w14:paraId="036882B6">
      <w:pPr>
        <w:pStyle w:val="9"/>
        <w:spacing w:line="360" w:lineRule="auto"/>
        <w:ind w:left="980" w:right="1539" w:firstLine="708"/>
        <w:jc w:val="both"/>
      </w:pPr>
      <w:r>
        <w:t xml:space="preserve">Finally, </w:t>
      </w:r>
      <w:r>
        <w:rPr>
          <w:rFonts w:hint="default"/>
          <w:lang w:val="en-US"/>
        </w:rPr>
        <w:t>I</w:t>
      </w:r>
      <w:r>
        <w:t xml:space="preserve"> would like to take this opportunity to thank </w:t>
      </w:r>
      <w:r>
        <w:rPr>
          <w:rFonts w:hint="default"/>
          <w:lang w:val="en-US"/>
        </w:rPr>
        <w:t>my</w:t>
      </w:r>
      <w:r>
        <w:t xml:space="preserve"> family for their constant encouragement, without which this assignment would not be completed.</w:t>
      </w:r>
      <w:r>
        <w:rPr>
          <w:spacing w:val="40"/>
        </w:rPr>
        <w:t xml:space="preserve"> </w:t>
      </w:r>
      <w:r>
        <w:rPr>
          <w:rFonts w:hint="default"/>
          <w:spacing w:val="40"/>
          <w:lang w:val="en-US"/>
        </w:rPr>
        <w:t>I</w:t>
      </w:r>
      <w:r>
        <w:t xml:space="preserve"> sincerely acknowledge and thank all those who gave support directly and indirectly in the completion of this project.</w:t>
      </w:r>
    </w:p>
    <w:p w14:paraId="5B6B3132">
      <w:pPr>
        <w:pStyle w:val="9"/>
      </w:pPr>
    </w:p>
    <w:p w14:paraId="4A61C590">
      <w:pPr>
        <w:spacing w:line="357" w:lineRule="auto"/>
        <w:ind w:left="5965" w:right="868" w:firstLine="55"/>
        <w:rPr>
          <w:b/>
          <w:spacing w:val="-2"/>
          <w:sz w:val="24"/>
        </w:rPr>
      </w:pPr>
    </w:p>
    <w:p w14:paraId="186422B7">
      <w:pPr>
        <w:spacing w:line="357" w:lineRule="auto"/>
        <w:ind w:left="5965" w:right="868" w:firstLine="55"/>
        <w:rPr>
          <w:sz w:val="24"/>
        </w:rPr>
        <w:sectPr>
          <w:pgSz w:w="11910" w:h="16840"/>
          <w:pgMar w:top="1940" w:right="480" w:bottom="280" w:left="740" w:header="720" w:footer="720" w:gutter="0"/>
          <w:pgNumType w:fmt="decimal"/>
          <w:cols w:space="720" w:num="1"/>
        </w:sectPr>
      </w:pPr>
      <w:bookmarkStart w:id="80" w:name="_GoBack"/>
      <w:bookmarkEnd w:id="80"/>
      <w:r>
        <w:rPr>
          <w:rFonts w:hint="default"/>
          <w:b/>
          <w:spacing w:val="-2"/>
          <w:sz w:val="24"/>
          <w:lang w:val="en-US"/>
        </w:rPr>
        <w:t>V.MADHURIMA</w:t>
      </w:r>
      <w:r>
        <w:rPr>
          <w:b/>
          <w:spacing w:val="-2"/>
          <w:sz w:val="24"/>
        </w:rPr>
        <w:t>(217R1A05</w:t>
      </w:r>
      <w:r>
        <w:rPr>
          <w:rFonts w:hint="default"/>
          <w:b/>
          <w:spacing w:val="-2"/>
          <w:sz w:val="24"/>
          <w:lang w:val="en-US"/>
        </w:rPr>
        <w:t>6</w:t>
      </w:r>
      <w:r>
        <w:rPr>
          <w:b/>
          <w:spacing w:val="-2"/>
          <w:sz w:val="24"/>
        </w:rPr>
        <w:t xml:space="preserve">3) </w:t>
      </w:r>
    </w:p>
    <w:p w14:paraId="0F80A9FD">
      <w:pPr>
        <w:pStyle w:val="4"/>
        <w:spacing w:before="72"/>
        <w:ind w:right="683"/>
        <w:jc w:val="center"/>
      </w:pPr>
      <w:bookmarkStart w:id="3" w:name="ABSTRACT"/>
      <w:bookmarkEnd w:id="3"/>
      <w:r>
        <w:rPr>
          <w:spacing w:val="-2"/>
        </w:rPr>
        <w:t>ABSTRACT</w:t>
      </w:r>
    </w:p>
    <w:p w14:paraId="5605FBB7">
      <w:pPr>
        <w:pStyle w:val="9"/>
        <w:rPr>
          <w:b/>
          <w:sz w:val="28"/>
        </w:rPr>
      </w:pPr>
    </w:p>
    <w:p w14:paraId="3E968D26">
      <w:pPr>
        <w:pStyle w:val="9"/>
        <w:spacing w:before="19"/>
        <w:rPr>
          <w:b/>
          <w:sz w:val="28"/>
        </w:rPr>
      </w:pPr>
    </w:p>
    <w:p w14:paraId="30B1B356">
      <w:pPr>
        <w:pStyle w:val="9"/>
        <w:spacing w:before="1" w:line="360" w:lineRule="auto"/>
        <w:ind w:left="980" w:right="1536"/>
        <w:jc w:val="both"/>
      </w:pPr>
      <w:r>
        <w:t>The nature of stock market movement has always been ambiguous for investors because</w:t>
      </w:r>
      <w:r>
        <w:rPr>
          <w:spacing w:val="-3"/>
        </w:rPr>
        <w:t xml:space="preserve"> </w:t>
      </w:r>
      <w:r>
        <w:t>of</w:t>
      </w:r>
      <w:r>
        <w:rPr>
          <w:spacing w:val="-3"/>
        </w:rPr>
        <w:t xml:space="preserve"> </w:t>
      </w:r>
      <w:r>
        <w:t>various</w:t>
      </w:r>
      <w:r>
        <w:rPr>
          <w:spacing w:val="-2"/>
        </w:rPr>
        <w:t xml:space="preserve"> </w:t>
      </w:r>
      <w:r>
        <w:t>influential</w:t>
      </w:r>
      <w:r>
        <w:rPr>
          <w:spacing w:val="-5"/>
        </w:rPr>
        <w:t xml:space="preserve"> </w:t>
      </w:r>
      <w:r>
        <w:t>factors.</w:t>
      </w:r>
      <w:r>
        <w:rPr>
          <w:spacing w:val="-2"/>
        </w:rPr>
        <w:t xml:space="preserve"> </w:t>
      </w:r>
      <w:r>
        <w:t>This</w:t>
      </w:r>
      <w:r>
        <w:rPr>
          <w:spacing w:val="-4"/>
        </w:rPr>
        <w:t xml:space="preserve"> </w:t>
      </w:r>
      <w:r>
        <w:rPr>
          <w:rFonts w:hint="default"/>
          <w:spacing w:val="-4"/>
          <w:lang w:val="en-IN"/>
        </w:rPr>
        <w:t>project</w:t>
      </w:r>
      <w:r>
        <w:rPr>
          <w:spacing w:val="-4"/>
        </w:rPr>
        <w:t xml:space="preserve"> </w:t>
      </w:r>
      <w:r>
        <w:t>aims</w:t>
      </w:r>
      <w:r>
        <w:rPr>
          <w:spacing w:val="-4"/>
        </w:rPr>
        <w:t xml:space="preserve"> </w:t>
      </w:r>
      <w:r>
        <w:t>to</w:t>
      </w:r>
      <w:r>
        <w:rPr>
          <w:spacing w:val="-4"/>
        </w:rPr>
        <w:t xml:space="preserve"> </w:t>
      </w:r>
      <w:r>
        <w:t>significantly</w:t>
      </w:r>
      <w:r>
        <w:rPr>
          <w:spacing w:val="-4"/>
        </w:rPr>
        <w:t xml:space="preserve"> </w:t>
      </w:r>
      <w:r>
        <w:t>reduce</w:t>
      </w:r>
      <w:r>
        <w:rPr>
          <w:spacing w:val="-3"/>
        </w:rPr>
        <w:t xml:space="preserve"> </w:t>
      </w:r>
      <w:r>
        <w:t>the</w:t>
      </w:r>
      <w:r>
        <w:rPr>
          <w:spacing w:val="-3"/>
        </w:rPr>
        <w:t xml:space="preserve"> </w:t>
      </w:r>
      <w:r>
        <w:t xml:space="preserve">risk of trend prediction with machine learning and deep learning algorithms. Four stock market groups, namely diversified financials, petroleum, non-metallic minerals and basic metals from Tehran stock exchange, are chosen for experimental evaluations. This </w:t>
      </w:r>
      <w:r>
        <w:rPr>
          <w:rFonts w:hint="default"/>
          <w:lang w:val="en-IN"/>
        </w:rPr>
        <w:t>project</w:t>
      </w:r>
      <w:r>
        <w:t xml:space="preserve"> compares nine machine learning models (Decision Tree, Random Forest, Adaptive Boosting (Adaboost), eXtreme Gradient Boosting (XGBoost), Support Vector Classifier (SVC), Naïve Bayes, K-Nearest Neighbors (KNN), Logistic Regression and Artificial Neural Network (ANN)) and two</w:t>
      </w:r>
      <w:r>
        <w:rPr>
          <w:spacing w:val="-15"/>
        </w:rPr>
        <w:t xml:space="preserve"> </w:t>
      </w:r>
      <w:r>
        <w:t>powerful deep learning methods (Recurrent Neural Network (RNN) and Long short-term memory (LSTM). Ten technical indicators from ten years of historical data are our input values, and two ways are supposed for employing them. Firstly, calculating the indicators by stock trading values as continues data, and secondly converting indicators to binary data before using. Each prediction model is evaluated by three metrics based on the input ways. The evaluation results indicate that for the continues data, RNN and LSTM outperform other prediction models with a considerable difference. Also, results show that in the binary data evaluation, those deep learning methods are the best; however, the difference becomes less because of the noticeable improvement</w:t>
      </w:r>
      <w:r>
        <w:rPr>
          <w:spacing w:val="40"/>
        </w:rPr>
        <w:t xml:space="preserve"> </w:t>
      </w:r>
      <w:r>
        <w:t>of models’ performance in the second way.</w:t>
      </w:r>
    </w:p>
    <w:p w14:paraId="7E0FB660">
      <w:pPr>
        <w:spacing w:line="360" w:lineRule="auto"/>
        <w:jc w:val="both"/>
        <w:sectPr>
          <w:footerReference r:id="rId5" w:type="default"/>
          <w:pgSz w:w="11910" w:h="16840"/>
          <w:pgMar w:top="1700" w:right="480" w:bottom="900" w:left="740" w:header="0" w:footer="715" w:gutter="0"/>
          <w:pgNumType w:fmt="decimal" w:start="1"/>
          <w:cols w:space="720" w:num="1"/>
        </w:sectPr>
      </w:pPr>
    </w:p>
    <w:p w14:paraId="3E2736AF">
      <w:pPr>
        <w:spacing w:before="73"/>
        <w:ind w:right="293"/>
        <w:jc w:val="center"/>
        <w:rPr>
          <w:b/>
          <w:sz w:val="32"/>
        </w:rPr>
      </w:pPr>
      <w:bookmarkStart w:id="4" w:name="LIST_OF_FIGURES"/>
      <w:bookmarkEnd w:id="4"/>
      <w:bookmarkStart w:id="5" w:name="_bookmark0"/>
      <w:bookmarkEnd w:id="5"/>
      <w:r>
        <w:rPr>
          <w:b/>
          <w:sz w:val="32"/>
        </w:rPr>
        <w:t>LIST</w:t>
      </w:r>
      <w:r>
        <w:rPr>
          <w:b/>
          <w:spacing w:val="-12"/>
          <w:sz w:val="32"/>
        </w:rPr>
        <w:t xml:space="preserve"> </w:t>
      </w:r>
      <w:r>
        <w:rPr>
          <w:b/>
          <w:sz w:val="32"/>
        </w:rPr>
        <w:t>OF</w:t>
      </w:r>
      <w:r>
        <w:rPr>
          <w:b/>
          <w:spacing w:val="-8"/>
          <w:sz w:val="32"/>
        </w:rPr>
        <w:t xml:space="preserve"> </w:t>
      </w:r>
      <w:r>
        <w:rPr>
          <w:b/>
          <w:spacing w:val="-2"/>
          <w:sz w:val="32"/>
        </w:rPr>
        <w:t>FIGURES</w:t>
      </w:r>
    </w:p>
    <w:p w14:paraId="01699BFD">
      <w:pPr>
        <w:pStyle w:val="9"/>
        <w:rPr>
          <w:b/>
          <w:sz w:val="20"/>
        </w:rPr>
      </w:pPr>
    </w:p>
    <w:p w14:paraId="4B91E62B">
      <w:pPr>
        <w:pStyle w:val="9"/>
        <w:rPr>
          <w:b/>
          <w:sz w:val="20"/>
        </w:rPr>
      </w:pPr>
    </w:p>
    <w:p w14:paraId="3737CE5F">
      <w:pPr>
        <w:pStyle w:val="9"/>
        <w:spacing w:before="174"/>
        <w:rPr>
          <w:b/>
          <w:sz w:val="20"/>
        </w:rPr>
      </w:pPr>
    </w:p>
    <w:tbl>
      <w:tblPr>
        <w:tblStyle w:val="8"/>
        <w:tblW w:w="0" w:type="auto"/>
        <w:tblInd w:w="1101" w:type="dxa"/>
        <w:tblLayout w:type="fixed"/>
        <w:tblCellMar>
          <w:top w:w="0" w:type="dxa"/>
          <w:left w:w="0" w:type="dxa"/>
          <w:bottom w:w="0" w:type="dxa"/>
          <w:right w:w="0" w:type="dxa"/>
        </w:tblCellMar>
      </w:tblPr>
      <w:tblGrid>
        <w:gridCol w:w="2641"/>
        <w:gridCol w:w="3996"/>
        <w:gridCol w:w="2044"/>
      </w:tblGrid>
      <w:tr w14:paraId="4AD07E30">
        <w:tblPrEx>
          <w:tblCellMar>
            <w:top w:w="0" w:type="dxa"/>
            <w:left w:w="0" w:type="dxa"/>
            <w:bottom w:w="0" w:type="dxa"/>
            <w:right w:w="0" w:type="dxa"/>
          </w:tblCellMar>
        </w:tblPrEx>
        <w:trPr>
          <w:trHeight w:val="466" w:hRule="atLeast"/>
        </w:trPr>
        <w:tc>
          <w:tcPr>
            <w:tcW w:w="2641" w:type="dxa"/>
          </w:tcPr>
          <w:p w14:paraId="72F4F424">
            <w:pPr>
              <w:pStyle w:val="18"/>
              <w:spacing w:line="311" w:lineRule="exact"/>
              <w:ind w:left="64"/>
              <w:rPr>
                <w:b/>
                <w:sz w:val="28"/>
              </w:rPr>
            </w:pPr>
            <w:r>
              <w:rPr>
                <w:b/>
                <w:sz w:val="28"/>
              </w:rPr>
              <w:t>FIGURE</w:t>
            </w:r>
            <w:r>
              <w:rPr>
                <w:b/>
                <w:spacing w:val="-14"/>
                <w:sz w:val="28"/>
              </w:rPr>
              <w:t xml:space="preserve"> </w:t>
            </w:r>
            <w:r>
              <w:rPr>
                <w:b/>
                <w:spacing w:val="-5"/>
                <w:sz w:val="28"/>
              </w:rPr>
              <w:t>NO</w:t>
            </w:r>
          </w:p>
        </w:tc>
        <w:tc>
          <w:tcPr>
            <w:tcW w:w="3996" w:type="dxa"/>
          </w:tcPr>
          <w:p w14:paraId="3A46FCEB">
            <w:pPr>
              <w:pStyle w:val="18"/>
              <w:spacing w:line="311" w:lineRule="exact"/>
              <w:ind w:left="1028"/>
              <w:rPr>
                <w:b/>
                <w:sz w:val="28"/>
              </w:rPr>
            </w:pPr>
            <w:r>
              <w:rPr>
                <w:b/>
                <w:sz w:val="28"/>
              </w:rPr>
              <w:t>FIGURE</w:t>
            </w:r>
            <w:r>
              <w:rPr>
                <w:b/>
                <w:spacing w:val="-12"/>
                <w:sz w:val="28"/>
              </w:rPr>
              <w:t xml:space="preserve"> </w:t>
            </w:r>
            <w:r>
              <w:rPr>
                <w:b/>
                <w:spacing w:val="-4"/>
                <w:sz w:val="28"/>
              </w:rPr>
              <w:t>NAME</w:t>
            </w:r>
          </w:p>
        </w:tc>
        <w:tc>
          <w:tcPr>
            <w:tcW w:w="2044" w:type="dxa"/>
          </w:tcPr>
          <w:p w14:paraId="50619651">
            <w:pPr>
              <w:pStyle w:val="18"/>
              <w:spacing w:line="311" w:lineRule="exact"/>
              <w:ind w:left="730"/>
              <w:rPr>
                <w:b/>
                <w:sz w:val="28"/>
              </w:rPr>
            </w:pPr>
            <w:r>
              <w:rPr>
                <w:b/>
                <w:sz w:val="28"/>
              </w:rPr>
              <w:t>PAGE</w:t>
            </w:r>
            <w:r>
              <w:rPr>
                <w:b/>
                <w:spacing w:val="-11"/>
                <w:sz w:val="28"/>
              </w:rPr>
              <w:t xml:space="preserve"> </w:t>
            </w:r>
            <w:r>
              <w:rPr>
                <w:b/>
                <w:spacing w:val="-5"/>
                <w:sz w:val="28"/>
              </w:rPr>
              <w:t>NO</w:t>
            </w:r>
          </w:p>
        </w:tc>
      </w:tr>
      <w:tr w14:paraId="03221C9C">
        <w:tblPrEx>
          <w:tblCellMar>
            <w:top w:w="0" w:type="dxa"/>
            <w:left w:w="0" w:type="dxa"/>
            <w:bottom w:w="0" w:type="dxa"/>
            <w:right w:w="0" w:type="dxa"/>
          </w:tblCellMar>
        </w:tblPrEx>
        <w:trPr>
          <w:trHeight w:val="616" w:hRule="atLeast"/>
        </w:trPr>
        <w:tc>
          <w:tcPr>
            <w:tcW w:w="2641" w:type="dxa"/>
          </w:tcPr>
          <w:p w14:paraId="3B85CC55">
            <w:pPr>
              <w:pStyle w:val="18"/>
              <w:spacing w:before="144"/>
              <w:ind w:left="50"/>
              <w:rPr>
                <w:sz w:val="28"/>
              </w:rPr>
            </w:pPr>
            <w:r>
              <w:rPr>
                <w:sz w:val="28"/>
              </w:rPr>
              <w:t>Figure</w:t>
            </w:r>
            <w:r>
              <w:rPr>
                <w:spacing w:val="-7"/>
                <w:sz w:val="28"/>
              </w:rPr>
              <w:t xml:space="preserve"> </w:t>
            </w:r>
            <w:r>
              <w:rPr>
                <w:spacing w:val="-5"/>
                <w:sz w:val="28"/>
              </w:rPr>
              <w:t>3.1</w:t>
            </w:r>
          </w:p>
        </w:tc>
        <w:tc>
          <w:tcPr>
            <w:tcW w:w="3996" w:type="dxa"/>
          </w:tcPr>
          <w:p w14:paraId="16FCAB01">
            <w:pPr>
              <w:pStyle w:val="18"/>
              <w:spacing w:before="144"/>
              <w:ind w:left="1004"/>
              <w:rPr>
                <w:sz w:val="28"/>
              </w:rPr>
            </w:pPr>
            <w:r>
              <w:rPr>
                <w:sz w:val="28"/>
              </w:rPr>
              <w:t>Project</w:t>
            </w:r>
            <w:r>
              <w:rPr>
                <w:spacing w:val="-10"/>
                <w:sz w:val="28"/>
              </w:rPr>
              <w:t xml:space="preserve"> </w:t>
            </w:r>
            <w:r>
              <w:rPr>
                <w:spacing w:val="-2"/>
                <w:sz w:val="28"/>
              </w:rPr>
              <w:t>Architecture</w:t>
            </w:r>
          </w:p>
        </w:tc>
        <w:tc>
          <w:tcPr>
            <w:tcW w:w="2044" w:type="dxa"/>
          </w:tcPr>
          <w:p w14:paraId="7638FBD5">
            <w:pPr>
              <w:pStyle w:val="18"/>
              <w:spacing w:before="144"/>
              <w:ind w:left="193" w:right="53"/>
              <w:jc w:val="center"/>
              <w:rPr>
                <w:rFonts w:hint="default"/>
                <w:sz w:val="28"/>
                <w:lang w:val="en-US"/>
              </w:rPr>
            </w:pPr>
            <w:r>
              <w:rPr>
                <w:rFonts w:hint="default"/>
                <w:sz w:val="28"/>
                <w:lang w:val="en-US"/>
              </w:rPr>
              <w:t>7</w:t>
            </w:r>
          </w:p>
        </w:tc>
      </w:tr>
      <w:tr w14:paraId="39FFC502">
        <w:tblPrEx>
          <w:tblCellMar>
            <w:top w:w="0" w:type="dxa"/>
            <w:left w:w="0" w:type="dxa"/>
            <w:bottom w:w="0" w:type="dxa"/>
            <w:right w:w="0" w:type="dxa"/>
          </w:tblCellMar>
        </w:tblPrEx>
        <w:trPr>
          <w:trHeight w:val="615" w:hRule="atLeast"/>
        </w:trPr>
        <w:tc>
          <w:tcPr>
            <w:tcW w:w="2641" w:type="dxa"/>
          </w:tcPr>
          <w:p w14:paraId="4EB03475">
            <w:pPr>
              <w:pStyle w:val="18"/>
              <w:spacing w:before="139"/>
              <w:ind w:left="50"/>
              <w:rPr>
                <w:sz w:val="28"/>
              </w:rPr>
            </w:pPr>
            <w:r>
              <w:rPr>
                <w:sz w:val="28"/>
              </w:rPr>
              <w:t>Figure</w:t>
            </w:r>
            <w:r>
              <w:rPr>
                <w:spacing w:val="-7"/>
                <w:sz w:val="28"/>
              </w:rPr>
              <w:t xml:space="preserve"> </w:t>
            </w:r>
            <w:r>
              <w:rPr>
                <w:spacing w:val="-5"/>
                <w:sz w:val="28"/>
              </w:rPr>
              <w:t>3.2</w:t>
            </w:r>
          </w:p>
        </w:tc>
        <w:tc>
          <w:tcPr>
            <w:tcW w:w="3996" w:type="dxa"/>
          </w:tcPr>
          <w:p w14:paraId="58D957A7">
            <w:pPr>
              <w:pStyle w:val="18"/>
              <w:spacing w:before="139"/>
              <w:ind w:left="1016"/>
              <w:rPr>
                <w:sz w:val="28"/>
              </w:rPr>
            </w:pPr>
            <w:r>
              <w:rPr>
                <w:sz w:val="28"/>
              </w:rPr>
              <w:t>Use</w:t>
            </w:r>
            <w:r>
              <w:rPr>
                <w:spacing w:val="-8"/>
                <w:sz w:val="28"/>
              </w:rPr>
              <w:t xml:space="preserve"> </w:t>
            </w:r>
            <w:r>
              <w:rPr>
                <w:sz w:val="28"/>
              </w:rPr>
              <w:t>case</w:t>
            </w:r>
            <w:r>
              <w:rPr>
                <w:spacing w:val="-2"/>
                <w:sz w:val="28"/>
              </w:rPr>
              <w:t xml:space="preserve"> diagram</w:t>
            </w:r>
          </w:p>
        </w:tc>
        <w:tc>
          <w:tcPr>
            <w:tcW w:w="2044" w:type="dxa"/>
          </w:tcPr>
          <w:p w14:paraId="250488C5">
            <w:pPr>
              <w:pStyle w:val="18"/>
              <w:spacing w:before="139"/>
              <w:ind w:left="193" w:right="53"/>
              <w:jc w:val="center"/>
              <w:rPr>
                <w:rFonts w:hint="default"/>
                <w:sz w:val="28"/>
                <w:lang w:val="en-US"/>
              </w:rPr>
            </w:pPr>
            <w:r>
              <w:rPr>
                <w:rFonts w:hint="default"/>
                <w:sz w:val="28"/>
                <w:lang w:val="en-US"/>
              </w:rPr>
              <w:t>9</w:t>
            </w:r>
          </w:p>
        </w:tc>
      </w:tr>
      <w:tr w14:paraId="704606CB">
        <w:tblPrEx>
          <w:tblCellMar>
            <w:top w:w="0" w:type="dxa"/>
            <w:left w:w="0" w:type="dxa"/>
            <w:bottom w:w="0" w:type="dxa"/>
            <w:right w:w="0" w:type="dxa"/>
          </w:tblCellMar>
        </w:tblPrEx>
        <w:trPr>
          <w:trHeight w:val="619" w:hRule="atLeast"/>
        </w:trPr>
        <w:tc>
          <w:tcPr>
            <w:tcW w:w="2641" w:type="dxa"/>
          </w:tcPr>
          <w:p w14:paraId="2435B698">
            <w:pPr>
              <w:pStyle w:val="18"/>
              <w:spacing w:before="143"/>
              <w:ind w:left="50"/>
              <w:rPr>
                <w:sz w:val="28"/>
              </w:rPr>
            </w:pPr>
            <w:r>
              <w:rPr>
                <w:sz w:val="28"/>
              </w:rPr>
              <w:t>Figure</w:t>
            </w:r>
            <w:r>
              <w:rPr>
                <w:spacing w:val="-7"/>
                <w:sz w:val="28"/>
              </w:rPr>
              <w:t xml:space="preserve"> </w:t>
            </w:r>
            <w:r>
              <w:rPr>
                <w:spacing w:val="-5"/>
                <w:sz w:val="28"/>
              </w:rPr>
              <w:t>3.3</w:t>
            </w:r>
          </w:p>
        </w:tc>
        <w:tc>
          <w:tcPr>
            <w:tcW w:w="3996" w:type="dxa"/>
          </w:tcPr>
          <w:p w14:paraId="3BAAA908">
            <w:pPr>
              <w:pStyle w:val="18"/>
              <w:spacing w:before="143"/>
              <w:ind w:left="1081"/>
              <w:rPr>
                <w:sz w:val="28"/>
              </w:rPr>
            </w:pPr>
            <w:r>
              <w:rPr>
                <w:sz w:val="28"/>
              </w:rPr>
              <w:t>Class</w:t>
            </w:r>
            <w:r>
              <w:rPr>
                <w:spacing w:val="-12"/>
                <w:sz w:val="28"/>
              </w:rPr>
              <w:t xml:space="preserve"> </w:t>
            </w:r>
            <w:r>
              <w:rPr>
                <w:spacing w:val="-2"/>
                <w:sz w:val="28"/>
              </w:rPr>
              <w:t>diagram</w:t>
            </w:r>
          </w:p>
        </w:tc>
        <w:tc>
          <w:tcPr>
            <w:tcW w:w="2044" w:type="dxa"/>
          </w:tcPr>
          <w:p w14:paraId="1D235A25">
            <w:pPr>
              <w:pStyle w:val="18"/>
              <w:spacing w:before="143"/>
              <w:ind w:left="193"/>
              <w:jc w:val="center"/>
              <w:rPr>
                <w:rFonts w:hint="default"/>
                <w:sz w:val="28"/>
                <w:lang w:val="en-US"/>
              </w:rPr>
            </w:pPr>
            <w:r>
              <w:rPr>
                <w:rFonts w:hint="default"/>
                <w:sz w:val="28"/>
                <w:lang w:val="en-US"/>
              </w:rPr>
              <w:t>10</w:t>
            </w:r>
          </w:p>
        </w:tc>
      </w:tr>
      <w:tr w14:paraId="743F0714">
        <w:tblPrEx>
          <w:tblCellMar>
            <w:top w:w="0" w:type="dxa"/>
            <w:left w:w="0" w:type="dxa"/>
            <w:bottom w:w="0" w:type="dxa"/>
            <w:right w:w="0" w:type="dxa"/>
          </w:tblCellMar>
        </w:tblPrEx>
        <w:trPr>
          <w:trHeight w:val="465" w:hRule="atLeast"/>
        </w:trPr>
        <w:tc>
          <w:tcPr>
            <w:tcW w:w="2641" w:type="dxa"/>
          </w:tcPr>
          <w:p w14:paraId="497F9348">
            <w:pPr>
              <w:pStyle w:val="18"/>
              <w:spacing w:before="143" w:line="302" w:lineRule="exact"/>
              <w:ind w:left="50"/>
              <w:rPr>
                <w:sz w:val="28"/>
              </w:rPr>
            </w:pPr>
            <w:r>
              <w:rPr>
                <w:sz w:val="28"/>
              </w:rPr>
              <w:t>Figure</w:t>
            </w:r>
            <w:r>
              <w:rPr>
                <w:spacing w:val="-7"/>
                <w:sz w:val="28"/>
              </w:rPr>
              <w:t xml:space="preserve"> </w:t>
            </w:r>
            <w:r>
              <w:rPr>
                <w:spacing w:val="-5"/>
                <w:sz w:val="28"/>
              </w:rPr>
              <w:t>3.4</w:t>
            </w:r>
          </w:p>
        </w:tc>
        <w:tc>
          <w:tcPr>
            <w:tcW w:w="3996" w:type="dxa"/>
          </w:tcPr>
          <w:p w14:paraId="3E41FC9C">
            <w:pPr>
              <w:pStyle w:val="18"/>
              <w:spacing w:before="143" w:line="302" w:lineRule="exact"/>
              <w:ind w:left="1016"/>
              <w:rPr>
                <w:sz w:val="28"/>
              </w:rPr>
            </w:pPr>
            <w:r>
              <w:rPr>
                <w:sz w:val="28"/>
              </w:rPr>
              <w:t>Sequence</w:t>
            </w:r>
            <w:r>
              <w:rPr>
                <w:spacing w:val="-12"/>
                <w:sz w:val="28"/>
              </w:rPr>
              <w:t xml:space="preserve"> </w:t>
            </w:r>
            <w:r>
              <w:rPr>
                <w:spacing w:val="-2"/>
                <w:sz w:val="28"/>
              </w:rPr>
              <w:t>diagram</w:t>
            </w:r>
          </w:p>
        </w:tc>
        <w:tc>
          <w:tcPr>
            <w:tcW w:w="2044" w:type="dxa"/>
          </w:tcPr>
          <w:p w14:paraId="0484C325">
            <w:pPr>
              <w:pStyle w:val="18"/>
              <w:spacing w:before="143" w:line="302" w:lineRule="exact"/>
              <w:ind w:left="193" w:right="33"/>
              <w:jc w:val="center"/>
              <w:rPr>
                <w:rFonts w:hint="default"/>
                <w:sz w:val="28"/>
                <w:lang w:val="en-US"/>
              </w:rPr>
            </w:pPr>
            <w:r>
              <w:rPr>
                <w:rFonts w:hint="default"/>
                <w:sz w:val="28"/>
                <w:lang w:val="en-US"/>
              </w:rPr>
              <w:t>11</w:t>
            </w:r>
          </w:p>
        </w:tc>
      </w:tr>
    </w:tbl>
    <w:p w14:paraId="0F13D0C5">
      <w:pPr>
        <w:spacing w:line="302" w:lineRule="exact"/>
        <w:jc w:val="center"/>
        <w:rPr>
          <w:sz w:val="28"/>
        </w:rPr>
        <w:sectPr>
          <w:footerReference r:id="rId6" w:type="default"/>
          <w:pgSz w:w="11910" w:h="16840"/>
          <w:pgMar w:top="1280" w:right="480" w:bottom="900" w:left="740" w:header="0" w:footer="715" w:gutter="0"/>
          <w:pgNumType w:fmt="decimal"/>
          <w:cols w:space="720" w:num="1"/>
        </w:sectPr>
      </w:pPr>
    </w:p>
    <w:p w14:paraId="556A5B09">
      <w:pPr>
        <w:pStyle w:val="9"/>
        <w:rPr>
          <w:b/>
          <w:sz w:val="32"/>
        </w:rPr>
      </w:pPr>
    </w:p>
    <w:p w14:paraId="6C33390A">
      <w:pPr>
        <w:pStyle w:val="9"/>
        <w:spacing w:before="211"/>
        <w:rPr>
          <w:b/>
          <w:sz w:val="32"/>
        </w:rPr>
      </w:pPr>
    </w:p>
    <w:p w14:paraId="04202D7F">
      <w:pPr>
        <w:ind w:left="760"/>
        <w:rPr>
          <w:b/>
          <w:sz w:val="32"/>
        </w:rPr>
      </w:pPr>
      <w:r>
        <w:rPr>
          <w:b/>
          <w:sz w:val="32"/>
        </w:rPr>
        <w:t>LIST</w:t>
      </w:r>
      <w:r>
        <w:rPr>
          <w:b/>
          <w:spacing w:val="-12"/>
          <w:sz w:val="32"/>
        </w:rPr>
        <w:t xml:space="preserve"> </w:t>
      </w:r>
      <w:r>
        <w:rPr>
          <w:b/>
          <w:sz w:val="32"/>
        </w:rPr>
        <w:t>OF</w:t>
      </w:r>
      <w:r>
        <w:rPr>
          <w:b/>
          <w:spacing w:val="-8"/>
          <w:sz w:val="32"/>
        </w:rPr>
        <w:t xml:space="preserve"> </w:t>
      </w:r>
      <w:r>
        <w:rPr>
          <w:b/>
          <w:spacing w:val="-2"/>
          <w:sz w:val="32"/>
        </w:rPr>
        <w:t>SCREENSHOTS</w:t>
      </w:r>
    </w:p>
    <w:p w14:paraId="617E1429">
      <w:pPr>
        <w:pStyle w:val="9"/>
        <w:rPr>
          <w:b/>
          <w:sz w:val="20"/>
        </w:rPr>
      </w:pPr>
    </w:p>
    <w:p w14:paraId="3CD85D7C">
      <w:pPr>
        <w:pStyle w:val="9"/>
        <w:spacing w:before="185"/>
        <w:rPr>
          <w:b/>
          <w:sz w:val="20"/>
        </w:rPr>
      </w:pPr>
    </w:p>
    <w:tbl>
      <w:tblPr>
        <w:tblStyle w:val="8"/>
        <w:tblW w:w="0" w:type="auto"/>
        <w:tblInd w:w="1168" w:type="dxa"/>
        <w:tblLayout w:type="fixed"/>
        <w:tblCellMar>
          <w:top w:w="0" w:type="dxa"/>
          <w:left w:w="0" w:type="dxa"/>
          <w:bottom w:w="0" w:type="dxa"/>
          <w:right w:w="0" w:type="dxa"/>
        </w:tblCellMar>
      </w:tblPr>
      <w:tblGrid>
        <w:gridCol w:w="2727"/>
        <w:gridCol w:w="4594"/>
        <w:gridCol w:w="1481"/>
      </w:tblGrid>
      <w:tr w14:paraId="6388C4E9">
        <w:tblPrEx>
          <w:tblCellMar>
            <w:top w:w="0" w:type="dxa"/>
            <w:left w:w="0" w:type="dxa"/>
            <w:bottom w:w="0" w:type="dxa"/>
            <w:right w:w="0" w:type="dxa"/>
          </w:tblCellMar>
        </w:tblPrEx>
        <w:trPr>
          <w:trHeight w:val="466" w:hRule="atLeast"/>
        </w:trPr>
        <w:tc>
          <w:tcPr>
            <w:tcW w:w="2727" w:type="dxa"/>
          </w:tcPr>
          <w:p w14:paraId="538729CC">
            <w:pPr>
              <w:pStyle w:val="18"/>
              <w:spacing w:line="311" w:lineRule="exact"/>
              <w:ind w:left="64"/>
              <w:rPr>
                <w:b/>
                <w:sz w:val="28"/>
              </w:rPr>
            </w:pPr>
            <w:r>
              <w:rPr>
                <w:b/>
                <w:spacing w:val="-2"/>
                <w:sz w:val="28"/>
              </w:rPr>
              <w:t xml:space="preserve">SCREENSHOT </w:t>
            </w:r>
            <w:r>
              <w:rPr>
                <w:b/>
                <w:spacing w:val="-5"/>
                <w:sz w:val="28"/>
              </w:rPr>
              <w:t>NO.</w:t>
            </w:r>
          </w:p>
        </w:tc>
        <w:tc>
          <w:tcPr>
            <w:tcW w:w="4594" w:type="dxa"/>
          </w:tcPr>
          <w:p w14:paraId="035B6974">
            <w:pPr>
              <w:pStyle w:val="18"/>
              <w:spacing w:line="311" w:lineRule="exact"/>
              <w:ind w:left="460"/>
              <w:rPr>
                <w:b/>
                <w:sz w:val="28"/>
              </w:rPr>
            </w:pPr>
            <w:r>
              <w:rPr>
                <w:b/>
                <w:spacing w:val="-2"/>
                <w:sz w:val="28"/>
              </w:rPr>
              <w:t>SCREENSHOT</w:t>
            </w:r>
            <w:r>
              <w:rPr>
                <w:b/>
                <w:sz w:val="28"/>
              </w:rPr>
              <w:t xml:space="preserve"> </w:t>
            </w:r>
            <w:r>
              <w:rPr>
                <w:b/>
                <w:spacing w:val="-4"/>
                <w:sz w:val="28"/>
              </w:rPr>
              <w:t>NAME</w:t>
            </w:r>
          </w:p>
        </w:tc>
        <w:tc>
          <w:tcPr>
            <w:tcW w:w="1481" w:type="dxa"/>
          </w:tcPr>
          <w:p w14:paraId="64E941A8">
            <w:pPr>
              <w:pStyle w:val="18"/>
              <w:spacing w:line="311" w:lineRule="exact"/>
              <w:ind w:left="501"/>
              <w:rPr>
                <w:sz w:val="28"/>
              </w:rPr>
            </w:pPr>
            <w:r>
              <w:rPr>
                <w:b/>
                <w:sz w:val="28"/>
              </w:rPr>
              <w:t>PAGE</w:t>
            </w:r>
            <w:r>
              <w:rPr>
                <w:b/>
                <w:spacing w:val="-8"/>
                <w:sz w:val="28"/>
              </w:rPr>
              <w:t xml:space="preserve"> </w:t>
            </w:r>
            <w:r>
              <w:rPr>
                <w:b/>
                <w:spacing w:val="-5"/>
                <w:sz w:val="28"/>
              </w:rPr>
              <w:t>NO</w:t>
            </w:r>
            <w:r>
              <w:rPr>
                <w:spacing w:val="-5"/>
                <w:sz w:val="28"/>
              </w:rPr>
              <w:t>.</w:t>
            </w:r>
          </w:p>
        </w:tc>
      </w:tr>
      <w:tr w14:paraId="1B43D290">
        <w:tblPrEx>
          <w:tblCellMar>
            <w:top w:w="0" w:type="dxa"/>
            <w:left w:w="0" w:type="dxa"/>
            <w:bottom w:w="0" w:type="dxa"/>
            <w:right w:w="0" w:type="dxa"/>
          </w:tblCellMar>
        </w:tblPrEx>
        <w:trPr>
          <w:trHeight w:val="620" w:hRule="atLeast"/>
        </w:trPr>
        <w:tc>
          <w:tcPr>
            <w:tcW w:w="2727" w:type="dxa"/>
          </w:tcPr>
          <w:p w14:paraId="10F71AA7">
            <w:pPr>
              <w:pStyle w:val="18"/>
              <w:spacing w:before="144"/>
              <w:ind w:left="50"/>
              <w:rPr>
                <w:sz w:val="28"/>
              </w:rPr>
            </w:pPr>
            <w:r>
              <w:rPr>
                <w:sz w:val="28"/>
              </w:rPr>
              <w:t>Screenshot</w:t>
            </w:r>
            <w:r>
              <w:rPr>
                <w:spacing w:val="-13"/>
                <w:sz w:val="28"/>
              </w:rPr>
              <w:t xml:space="preserve"> </w:t>
            </w:r>
            <w:r>
              <w:rPr>
                <w:spacing w:val="-5"/>
                <w:sz w:val="28"/>
              </w:rPr>
              <w:t>5.1</w:t>
            </w:r>
          </w:p>
        </w:tc>
        <w:tc>
          <w:tcPr>
            <w:tcW w:w="4594" w:type="dxa"/>
          </w:tcPr>
          <w:p w14:paraId="67871229">
            <w:pPr>
              <w:pStyle w:val="9"/>
              <w:ind w:left="760" w:leftChars="0" w:firstLine="0" w:firstLineChars="0"/>
              <w:jc w:val="left"/>
              <w:rPr>
                <w:sz w:val="28"/>
              </w:rPr>
            </w:pPr>
            <w:r>
              <w:rPr>
                <w:b w:val="0"/>
                <w:bCs w:val="0"/>
                <w:sz w:val="28"/>
                <w:szCs w:val="28"/>
              </w:rPr>
              <w:t>Upload</w:t>
            </w:r>
            <w:r>
              <w:rPr>
                <w:b w:val="0"/>
                <w:bCs w:val="0"/>
                <w:spacing w:val="-4"/>
                <w:sz w:val="28"/>
                <w:szCs w:val="28"/>
              </w:rPr>
              <w:t xml:space="preserve"> </w:t>
            </w:r>
            <w:r>
              <w:rPr>
                <w:b w:val="0"/>
                <w:bCs w:val="0"/>
                <w:sz w:val="28"/>
                <w:szCs w:val="28"/>
              </w:rPr>
              <w:t>Stock</w:t>
            </w:r>
            <w:r>
              <w:rPr>
                <w:b w:val="0"/>
                <w:bCs w:val="0"/>
                <w:spacing w:val="-2"/>
                <w:sz w:val="28"/>
                <w:szCs w:val="28"/>
              </w:rPr>
              <w:t xml:space="preserve"> </w:t>
            </w:r>
            <w:r>
              <w:rPr>
                <w:b w:val="0"/>
                <w:bCs w:val="0"/>
                <w:sz w:val="28"/>
                <w:szCs w:val="28"/>
              </w:rPr>
              <w:t>Dataset</w:t>
            </w:r>
          </w:p>
        </w:tc>
        <w:tc>
          <w:tcPr>
            <w:tcW w:w="1481" w:type="dxa"/>
          </w:tcPr>
          <w:p w14:paraId="3B21D060">
            <w:pPr>
              <w:pStyle w:val="18"/>
              <w:spacing w:before="144"/>
              <w:ind w:right="39"/>
              <w:jc w:val="center"/>
              <w:rPr>
                <w:rFonts w:hint="default"/>
                <w:sz w:val="28"/>
                <w:lang w:val="en-US"/>
              </w:rPr>
            </w:pPr>
            <w:r>
              <w:rPr>
                <w:rFonts w:hint="default"/>
                <w:sz w:val="28"/>
                <w:lang w:val="en-US"/>
              </w:rPr>
              <w:t>31</w:t>
            </w:r>
          </w:p>
        </w:tc>
      </w:tr>
      <w:tr w14:paraId="496DAFE2">
        <w:tblPrEx>
          <w:tblCellMar>
            <w:top w:w="0" w:type="dxa"/>
            <w:left w:w="0" w:type="dxa"/>
            <w:bottom w:w="0" w:type="dxa"/>
            <w:right w:w="0" w:type="dxa"/>
          </w:tblCellMar>
        </w:tblPrEx>
        <w:trPr>
          <w:trHeight w:val="465" w:hRule="atLeast"/>
        </w:trPr>
        <w:tc>
          <w:tcPr>
            <w:tcW w:w="2727" w:type="dxa"/>
          </w:tcPr>
          <w:p w14:paraId="13F19011">
            <w:pPr>
              <w:pStyle w:val="18"/>
              <w:spacing w:before="143" w:line="302" w:lineRule="exact"/>
              <w:ind w:left="50"/>
              <w:rPr>
                <w:sz w:val="28"/>
              </w:rPr>
            </w:pPr>
            <w:r>
              <w:rPr>
                <w:sz w:val="28"/>
              </w:rPr>
              <w:t>Screenshot</w:t>
            </w:r>
            <w:r>
              <w:rPr>
                <w:spacing w:val="-13"/>
                <w:sz w:val="28"/>
              </w:rPr>
              <w:t xml:space="preserve"> </w:t>
            </w:r>
            <w:r>
              <w:rPr>
                <w:spacing w:val="-5"/>
                <w:sz w:val="28"/>
              </w:rPr>
              <w:t>5.2</w:t>
            </w:r>
          </w:p>
        </w:tc>
        <w:tc>
          <w:tcPr>
            <w:tcW w:w="4594" w:type="dxa"/>
          </w:tcPr>
          <w:p w14:paraId="21E7A75E">
            <w:pPr>
              <w:pStyle w:val="9"/>
              <w:spacing w:before="221"/>
              <w:ind w:right="1319" w:firstLine="700" w:firstLineChars="250"/>
              <w:jc w:val="left"/>
              <w:rPr>
                <w:sz w:val="28"/>
              </w:rPr>
            </w:pPr>
            <w:r>
              <w:rPr>
                <w:rFonts w:hint="default"/>
                <w:b w:val="0"/>
                <w:bCs w:val="0"/>
                <w:sz w:val="28"/>
                <w:szCs w:val="28"/>
                <w:lang w:val="en-US"/>
              </w:rPr>
              <w:t>Preprocess Dataset</w:t>
            </w:r>
          </w:p>
        </w:tc>
        <w:tc>
          <w:tcPr>
            <w:tcW w:w="1481" w:type="dxa"/>
          </w:tcPr>
          <w:p w14:paraId="2684A2FE">
            <w:pPr>
              <w:pStyle w:val="18"/>
              <w:spacing w:before="143" w:line="302" w:lineRule="exact"/>
              <w:ind w:right="39"/>
              <w:jc w:val="center"/>
              <w:rPr>
                <w:rFonts w:hint="default"/>
                <w:sz w:val="28"/>
                <w:lang w:val="en-US"/>
              </w:rPr>
            </w:pPr>
            <w:r>
              <w:rPr>
                <w:rFonts w:hint="default"/>
                <w:sz w:val="28"/>
                <w:lang w:val="en-US"/>
              </w:rPr>
              <w:t>32</w:t>
            </w:r>
          </w:p>
        </w:tc>
      </w:tr>
      <w:tr w14:paraId="4F5CB79B">
        <w:tblPrEx>
          <w:tblCellMar>
            <w:top w:w="0" w:type="dxa"/>
            <w:left w:w="0" w:type="dxa"/>
            <w:bottom w:w="0" w:type="dxa"/>
            <w:right w:w="0" w:type="dxa"/>
          </w:tblCellMar>
        </w:tblPrEx>
        <w:trPr>
          <w:trHeight w:val="889" w:hRule="atLeast"/>
        </w:trPr>
        <w:tc>
          <w:tcPr>
            <w:tcW w:w="2727" w:type="dxa"/>
          </w:tcPr>
          <w:p w14:paraId="525C2954">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3</w:t>
            </w:r>
          </w:p>
        </w:tc>
        <w:tc>
          <w:tcPr>
            <w:tcW w:w="4594" w:type="dxa"/>
          </w:tcPr>
          <w:p w14:paraId="495A30E4">
            <w:pPr>
              <w:pStyle w:val="9"/>
              <w:spacing w:before="221"/>
              <w:ind w:right="1319" w:firstLine="280" w:firstLineChars="100"/>
              <w:jc w:val="center"/>
              <w:rPr>
                <w:color w:val="202C38"/>
                <w:spacing w:val="-4"/>
                <w:sz w:val="28"/>
              </w:rPr>
            </w:pPr>
            <w:r>
              <w:rPr>
                <w:rFonts w:hint="default"/>
                <w:b w:val="0"/>
                <w:bCs w:val="0"/>
                <w:sz w:val="28"/>
                <w:szCs w:val="28"/>
                <w:lang w:val="en-US"/>
              </w:rPr>
              <w:t xml:space="preserve">Run   Continuous </w:t>
            </w:r>
            <w:r>
              <w:rPr>
                <w:b w:val="0"/>
                <w:bCs w:val="0"/>
                <w:sz w:val="28"/>
                <w:szCs w:val="28"/>
              </w:rPr>
              <w:t>Prediction</w:t>
            </w:r>
          </w:p>
        </w:tc>
        <w:tc>
          <w:tcPr>
            <w:tcW w:w="1481" w:type="dxa"/>
          </w:tcPr>
          <w:p w14:paraId="4D50AE6F">
            <w:pPr>
              <w:pStyle w:val="18"/>
              <w:spacing w:before="143" w:line="302" w:lineRule="exact"/>
              <w:ind w:right="39"/>
              <w:jc w:val="center"/>
              <w:rPr>
                <w:rFonts w:hint="default"/>
                <w:sz w:val="28"/>
                <w:lang w:val="en-US"/>
              </w:rPr>
            </w:pPr>
            <w:r>
              <w:rPr>
                <w:rFonts w:hint="default"/>
                <w:sz w:val="28"/>
                <w:lang w:val="en-US"/>
              </w:rPr>
              <w:t>32</w:t>
            </w:r>
          </w:p>
        </w:tc>
      </w:tr>
      <w:tr w14:paraId="7DA0CE15">
        <w:tblPrEx>
          <w:tblCellMar>
            <w:top w:w="0" w:type="dxa"/>
            <w:left w:w="0" w:type="dxa"/>
            <w:bottom w:w="0" w:type="dxa"/>
            <w:right w:w="0" w:type="dxa"/>
          </w:tblCellMar>
        </w:tblPrEx>
        <w:trPr>
          <w:trHeight w:val="465" w:hRule="atLeast"/>
        </w:trPr>
        <w:tc>
          <w:tcPr>
            <w:tcW w:w="2727" w:type="dxa"/>
          </w:tcPr>
          <w:p w14:paraId="4DACB31C">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4</w:t>
            </w:r>
          </w:p>
        </w:tc>
        <w:tc>
          <w:tcPr>
            <w:tcW w:w="4594" w:type="dxa"/>
          </w:tcPr>
          <w:p w14:paraId="32815B05">
            <w:pPr>
              <w:pStyle w:val="9"/>
              <w:spacing w:before="251"/>
              <w:ind w:left="140" w:right="1822" w:hanging="140" w:hangingChars="50"/>
              <w:jc w:val="center"/>
              <w:rPr>
                <w:color w:val="202C38"/>
                <w:spacing w:val="-4"/>
                <w:sz w:val="28"/>
              </w:rPr>
            </w:pPr>
            <w:r>
              <w:rPr>
                <w:rFonts w:hint="default"/>
                <w:b w:val="0"/>
                <w:bCs w:val="0"/>
                <w:sz w:val="28"/>
                <w:szCs w:val="28"/>
                <w:lang w:val="en-US"/>
              </w:rPr>
              <w:t xml:space="preserve">          ANN and LSTM      model</w:t>
            </w:r>
          </w:p>
        </w:tc>
        <w:tc>
          <w:tcPr>
            <w:tcW w:w="1481" w:type="dxa"/>
          </w:tcPr>
          <w:p w14:paraId="79C9124F">
            <w:pPr>
              <w:pStyle w:val="18"/>
              <w:spacing w:before="143" w:line="302" w:lineRule="exact"/>
              <w:ind w:right="39"/>
              <w:jc w:val="center"/>
              <w:rPr>
                <w:rFonts w:hint="default"/>
                <w:sz w:val="28"/>
                <w:lang w:val="en-US"/>
              </w:rPr>
            </w:pPr>
            <w:r>
              <w:rPr>
                <w:rFonts w:hint="default"/>
                <w:sz w:val="28"/>
                <w:lang w:val="en-US"/>
              </w:rPr>
              <w:t>33</w:t>
            </w:r>
          </w:p>
        </w:tc>
      </w:tr>
      <w:tr w14:paraId="645D7F2D">
        <w:tblPrEx>
          <w:tblCellMar>
            <w:top w:w="0" w:type="dxa"/>
            <w:left w:w="0" w:type="dxa"/>
            <w:bottom w:w="0" w:type="dxa"/>
            <w:right w:w="0" w:type="dxa"/>
          </w:tblCellMar>
        </w:tblPrEx>
        <w:trPr>
          <w:trHeight w:val="559" w:hRule="atLeast"/>
        </w:trPr>
        <w:tc>
          <w:tcPr>
            <w:tcW w:w="2727" w:type="dxa"/>
          </w:tcPr>
          <w:p w14:paraId="69B4F7D4">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5</w:t>
            </w:r>
          </w:p>
        </w:tc>
        <w:tc>
          <w:tcPr>
            <w:tcW w:w="4594" w:type="dxa"/>
          </w:tcPr>
          <w:p w14:paraId="4914F203">
            <w:pPr>
              <w:pStyle w:val="9"/>
              <w:spacing w:before="196"/>
              <w:ind w:right="1539"/>
              <w:jc w:val="center"/>
              <w:rPr>
                <w:rFonts w:hint="default"/>
                <w:color w:val="202C38"/>
                <w:spacing w:val="-4"/>
                <w:sz w:val="28"/>
                <w:lang w:val="en-US"/>
              </w:rPr>
            </w:pPr>
            <w:r>
              <w:rPr>
                <w:rFonts w:hint="default"/>
                <w:b w:val="0"/>
                <w:bCs w:val="0"/>
                <w:sz w:val="28"/>
                <w:szCs w:val="28"/>
                <w:lang w:val="en-US"/>
              </w:rPr>
              <w:t xml:space="preserve">          Actual and predicted value</w:t>
            </w:r>
          </w:p>
        </w:tc>
        <w:tc>
          <w:tcPr>
            <w:tcW w:w="1481" w:type="dxa"/>
          </w:tcPr>
          <w:p w14:paraId="5126396C">
            <w:pPr>
              <w:pStyle w:val="18"/>
              <w:spacing w:before="143" w:line="302" w:lineRule="exact"/>
              <w:ind w:right="39"/>
              <w:jc w:val="center"/>
              <w:rPr>
                <w:rFonts w:hint="default"/>
                <w:sz w:val="28"/>
                <w:lang w:val="en-US"/>
              </w:rPr>
            </w:pPr>
            <w:r>
              <w:rPr>
                <w:rFonts w:hint="default"/>
                <w:sz w:val="28"/>
                <w:lang w:val="en-US"/>
              </w:rPr>
              <w:t>33</w:t>
            </w:r>
          </w:p>
        </w:tc>
      </w:tr>
      <w:tr w14:paraId="135766A4">
        <w:tblPrEx>
          <w:tblCellMar>
            <w:top w:w="0" w:type="dxa"/>
            <w:left w:w="0" w:type="dxa"/>
            <w:bottom w:w="0" w:type="dxa"/>
            <w:right w:w="0" w:type="dxa"/>
          </w:tblCellMar>
        </w:tblPrEx>
        <w:trPr>
          <w:trHeight w:val="465" w:hRule="atLeast"/>
        </w:trPr>
        <w:tc>
          <w:tcPr>
            <w:tcW w:w="2727" w:type="dxa"/>
          </w:tcPr>
          <w:p w14:paraId="0C7808E2">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6</w:t>
            </w:r>
          </w:p>
        </w:tc>
        <w:tc>
          <w:tcPr>
            <w:tcW w:w="4594" w:type="dxa"/>
          </w:tcPr>
          <w:p w14:paraId="399C4E5B">
            <w:pPr>
              <w:pStyle w:val="9"/>
              <w:spacing w:before="27"/>
              <w:ind w:firstLine="560" w:firstLineChars="200"/>
              <w:rPr>
                <w:color w:val="202C38"/>
                <w:spacing w:val="-4"/>
                <w:sz w:val="28"/>
              </w:rPr>
            </w:pPr>
            <w:r>
              <w:rPr>
                <w:b w:val="0"/>
                <w:bCs w:val="0"/>
                <w:sz w:val="28"/>
                <w:szCs w:val="28"/>
              </w:rPr>
              <w:t>Run Binary Predictio</w:t>
            </w:r>
            <w:r>
              <w:rPr>
                <w:rFonts w:hint="default"/>
                <w:b w:val="0"/>
                <w:bCs w:val="0"/>
                <w:sz w:val="28"/>
                <w:szCs w:val="28"/>
                <w:lang w:val="en-US"/>
              </w:rPr>
              <w:t>n</w:t>
            </w:r>
          </w:p>
        </w:tc>
        <w:tc>
          <w:tcPr>
            <w:tcW w:w="1481" w:type="dxa"/>
          </w:tcPr>
          <w:p w14:paraId="0585F4F7">
            <w:pPr>
              <w:pStyle w:val="18"/>
              <w:spacing w:before="143" w:line="302" w:lineRule="exact"/>
              <w:ind w:right="39"/>
              <w:jc w:val="center"/>
              <w:rPr>
                <w:rFonts w:hint="default"/>
                <w:sz w:val="28"/>
                <w:lang w:val="en-US"/>
              </w:rPr>
            </w:pPr>
            <w:r>
              <w:rPr>
                <w:rFonts w:hint="default"/>
                <w:sz w:val="28"/>
                <w:lang w:val="en-US"/>
              </w:rPr>
              <w:t>34</w:t>
            </w:r>
          </w:p>
        </w:tc>
      </w:tr>
      <w:tr w14:paraId="37A1668B">
        <w:tblPrEx>
          <w:tblCellMar>
            <w:top w:w="0" w:type="dxa"/>
            <w:left w:w="0" w:type="dxa"/>
            <w:bottom w:w="0" w:type="dxa"/>
            <w:right w:w="0" w:type="dxa"/>
          </w:tblCellMar>
        </w:tblPrEx>
        <w:trPr>
          <w:trHeight w:val="465" w:hRule="atLeast"/>
        </w:trPr>
        <w:tc>
          <w:tcPr>
            <w:tcW w:w="2727" w:type="dxa"/>
          </w:tcPr>
          <w:p w14:paraId="68058FE7">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7</w:t>
            </w:r>
          </w:p>
        </w:tc>
        <w:tc>
          <w:tcPr>
            <w:tcW w:w="4594" w:type="dxa"/>
          </w:tcPr>
          <w:p w14:paraId="3038A0A6">
            <w:pPr>
              <w:pStyle w:val="9"/>
              <w:spacing w:before="104"/>
              <w:ind w:firstLine="560" w:firstLineChars="200"/>
              <w:rPr>
                <w:color w:val="202C38"/>
                <w:spacing w:val="-4"/>
                <w:sz w:val="28"/>
              </w:rPr>
            </w:pPr>
            <w:r>
              <w:rPr>
                <w:rFonts w:hint="default"/>
                <w:b w:val="0"/>
                <w:bCs w:val="0"/>
                <w:sz w:val="28"/>
                <w:szCs w:val="28"/>
                <w:lang w:val="en-US"/>
              </w:rPr>
              <w:t>Comparison Graph</w:t>
            </w:r>
          </w:p>
        </w:tc>
        <w:tc>
          <w:tcPr>
            <w:tcW w:w="1481" w:type="dxa"/>
          </w:tcPr>
          <w:p w14:paraId="3C40E6AB">
            <w:pPr>
              <w:pStyle w:val="18"/>
              <w:spacing w:before="143" w:line="302" w:lineRule="exact"/>
              <w:ind w:right="39"/>
              <w:jc w:val="center"/>
              <w:rPr>
                <w:rFonts w:hint="default"/>
                <w:sz w:val="28"/>
                <w:lang w:val="en-US"/>
              </w:rPr>
            </w:pPr>
            <w:r>
              <w:rPr>
                <w:rFonts w:hint="default"/>
                <w:sz w:val="28"/>
                <w:lang w:val="en-US"/>
              </w:rPr>
              <w:t>35</w:t>
            </w:r>
          </w:p>
        </w:tc>
      </w:tr>
      <w:tr w14:paraId="08D042A4">
        <w:tblPrEx>
          <w:tblCellMar>
            <w:top w:w="0" w:type="dxa"/>
            <w:left w:w="0" w:type="dxa"/>
            <w:bottom w:w="0" w:type="dxa"/>
            <w:right w:w="0" w:type="dxa"/>
          </w:tblCellMar>
        </w:tblPrEx>
        <w:trPr>
          <w:trHeight w:val="465" w:hRule="atLeast"/>
        </w:trPr>
        <w:tc>
          <w:tcPr>
            <w:tcW w:w="2727" w:type="dxa"/>
          </w:tcPr>
          <w:p w14:paraId="1CA13ACC">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8</w:t>
            </w:r>
          </w:p>
        </w:tc>
        <w:tc>
          <w:tcPr>
            <w:tcW w:w="4594" w:type="dxa"/>
          </w:tcPr>
          <w:p w14:paraId="223992FE">
            <w:pPr>
              <w:pStyle w:val="5"/>
              <w:numPr>
                <w:ilvl w:val="0"/>
                <w:numId w:val="0"/>
              </w:numPr>
              <w:tabs>
                <w:tab w:val="left" w:pos="1138"/>
              </w:tabs>
              <w:ind w:firstLine="560" w:firstLineChars="200"/>
              <w:jc w:val="left"/>
              <w:rPr>
                <w:color w:val="202C38"/>
                <w:spacing w:val="-4"/>
                <w:sz w:val="28"/>
              </w:rPr>
            </w:pPr>
            <w:r>
              <w:rPr>
                <w:b w:val="0"/>
                <w:bCs w:val="0"/>
              </w:rPr>
              <w:t>Continuous</w:t>
            </w:r>
            <w:r>
              <w:rPr>
                <w:b w:val="0"/>
                <w:bCs w:val="0"/>
                <w:spacing w:val="-6"/>
              </w:rPr>
              <w:t xml:space="preserve"> </w:t>
            </w:r>
            <w:r>
              <w:rPr>
                <w:b w:val="0"/>
                <w:bCs w:val="0"/>
              </w:rPr>
              <w:t>Data</w:t>
            </w:r>
            <w:r>
              <w:rPr>
                <w:b w:val="0"/>
                <w:bCs w:val="0"/>
                <w:spacing w:val="-9"/>
              </w:rPr>
              <w:t xml:space="preserve"> </w:t>
            </w:r>
            <w:r>
              <w:rPr>
                <w:b w:val="0"/>
                <w:bCs w:val="0"/>
                <w:spacing w:val="-2"/>
              </w:rPr>
              <w:t>Result</w:t>
            </w:r>
          </w:p>
        </w:tc>
        <w:tc>
          <w:tcPr>
            <w:tcW w:w="1481" w:type="dxa"/>
          </w:tcPr>
          <w:p w14:paraId="54A3E59E">
            <w:pPr>
              <w:pStyle w:val="18"/>
              <w:spacing w:before="143" w:line="302" w:lineRule="exact"/>
              <w:ind w:right="39"/>
              <w:jc w:val="center"/>
              <w:rPr>
                <w:rFonts w:hint="default"/>
                <w:sz w:val="28"/>
                <w:lang w:val="en-US"/>
              </w:rPr>
            </w:pPr>
            <w:r>
              <w:rPr>
                <w:rFonts w:hint="default"/>
                <w:sz w:val="28"/>
                <w:lang w:val="en-US"/>
              </w:rPr>
              <w:t>35</w:t>
            </w:r>
          </w:p>
        </w:tc>
      </w:tr>
      <w:tr w14:paraId="126BB7ED">
        <w:tblPrEx>
          <w:tblCellMar>
            <w:top w:w="0" w:type="dxa"/>
            <w:left w:w="0" w:type="dxa"/>
            <w:bottom w:w="0" w:type="dxa"/>
            <w:right w:w="0" w:type="dxa"/>
          </w:tblCellMar>
        </w:tblPrEx>
        <w:trPr>
          <w:trHeight w:val="465" w:hRule="atLeast"/>
        </w:trPr>
        <w:tc>
          <w:tcPr>
            <w:tcW w:w="2727" w:type="dxa"/>
          </w:tcPr>
          <w:p w14:paraId="51702E51">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9</w:t>
            </w:r>
          </w:p>
        </w:tc>
        <w:tc>
          <w:tcPr>
            <w:tcW w:w="4594" w:type="dxa"/>
          </w:tcPr>
          <w:p w14:paraId="779D780A">
            <w:pPr>
              <w:pStyle w:val="5"/>
              <w:numPr>
                <w:ilvl w:val="0"/>
                <w:numId w:val="0"/>
              </w:numPr>
              <w:tabs>
                <w:tab w:val="left" w:pos="1359"/>
              </w:tabs>
              <w:spacing w:before="90"/>
              <w:ind w:firstLine="560" w:firstLineChars="200"/>
              <w:jc w:val="left"/>
              <w:rPr>
                <w:color w:val="202C38"/>
                <w:spacing w:val="-4"/>
                <w:sz w:val="28"/>
              </w:rPr>
            </w:pPr>
            <w:r>
              <w:rPr>
                <w:b w:val="0"/>
                <w:bCs w:val="0"/>
              </w:rPr>
              <w:t>Binary</w:t>
            </w:r>
            <w:r>
              <w:rPr>
                <w:b w:val="0"/>
                <w:bCs w:val="0"/>
                <w:spacing w:val="-7"/>
              </w:rPr>
              <w:t xml:space="preserve"> </w:t>
            </w:r>
            <w:r>
              <w:rPr>
                <w:b w:val="0"/>
                <w:bCs w:val="0"/>
              </w:rPr>
              <w:t>Data</w:t>
            </w:r>
            <w:r>
              <w:rPr>
                <w:b w:val="0"/>
                <w:bCs w:val="0"/>
                <w:spacing w:val="-2"/>
              </w:rPr>
              <w:t xml:space="preserve"> Result</w:t>
            </w:r>
          </w:p>
        </w:tc>
        <w:tc>
          <w:tcPr>
            <w:tcW w:w="1481" w:type="dxa"/>
          </w:tcPr>
          <w:p w14:paraId="5244618B">
            <w:pPr>
              <w:pStyle w:val="18"/>
              <w:spacing w:before="143" w:line="302" w:lineRule="exact"/>
              <w:ind w:right="39"/>
              <w:jc w:val="center"/>
              <w:rPr>
                <w:rFonts w:hint="default"/>
                <w:sz w:val="28"/>
                <w:lang w:val="en-US"/>
              </w:rPr>
            </w:pPr>
            <w:r>
              <w:rPr>
                <w:rFonts w:hint="default"/>
                <w:sz w:val="28"/>
                <w:lang w:val="en-US"/>
              </w:rPr>
              <w:t>36</w:t>
            </w:r>
          </w:p>
        </w:tc>
      </w:tr>
      <w:tr w14:paraId="0F430453">
        <w:tblPrEx>
          <w:tblCellMar>
            <w:top w:w="0" w:type="dxa"/>
            <w:left w:w="0" w:type="dxa"/>
            <w:bottom w:w="0" w:type="dxa"/>
            <w:right w:w="0" w:type="dxa"/>
          </w:tblCellMar>
        </w:tblPrEx>
        <w:trPr>
          <w:trHeight w:val="465" w:hRule="atLeast"/>
        </w:trPr>
        <w:tc>
          <w:tcPr>
            <w:tcW w:w="2727" w:type="dxa"/>
          </w:tcPr>
          <w:p w14:paraId="23199298">
            <w:pPr>
              <w:pStyle w:val="18"/>
              <w:spacing w:before="143" w:line="302" w:lineRule="exact"/>
              <w:ind w:left="50"/>
              <w:rPr>
                <w:rFonts w:hint="default"/>
                <w:sz w:val="28"/>
                <w:lang w:val="en-US"/>
              </w:rPr>
            </w:pPr>
            <w:r>
              <w:rPr>
                <w:sz w:val="28"/>
              </w:rPr>
              <w:t>Screenshot</w:t>
            </w:r>
            <w:r>
              <w:rPr>
                <w:spacing w:val="-13"/>
                <w:sz w:val="28"/>
              </w:rPr>
              <w:t xml:space="preserve"> </w:t>
            </w:r>
            <w:r>
              <w:rPr>
                <w:spacing w:val="-5"/>
                <w:sz w:val="28"/>
              </w:rPr>
              <w:t>5.</w:t>
            </w:r>
            <w:r>
              <w:rPr>
                <w:rFonts w:hint="default"/>
                <w:spacing w:val="-5"/>
                <w:sz w:val="28"/>
                <w:lang w:val="en-US"/>
              </w:rPr>
              <w:t>10</w:t>
            </w:r>
          </w:p>
        </w:tc>
        <w:tc>
          <w:tcPr>
            <w:tcW w:w="4594" w:type="dxa"/>
          </w:tcPr>
          <w:p w14:paraId="35C0A9DE">
            <w:pPr>
              <w:pStyle w:val="9"/>
              <w:spacing w:before="250"/>
              <w:ind w:left="1246" w:leftChars="124" w:hanging="973" w:hangingChars="350"/>
              <w:rPr>
                <w:color w:val="202C38"/>
                <w:spacing w:val="-4"/>
                <w:sz w:val="28"/>
              </w:rPr>
            </w:pPr>
            <w:r>
              <w:rPr>
                <w:rFonts w:hint="default"/>
                <w:b w:val="0"/>
                <w:bCs w:val="0"/>
                <w:spacing w:val="-1"/>
                <w:sz w:val="28"/>
                <w:szCs w:val="28"/>
                <w:lang w:val="en-US"/>
              </w:rPr>
              <w:t>O</w:t>
            </w:r>
            <w:r>
              <w:rPr>
                <w:b w:val="0"/>
                <w:bCs w:val="0"/>
                <w:sz w:val="28"/>
                <w:szCs w:val="28"/>
              </w:rPr>
              <w:t>utput</w:t>
            </w:r>
            <w:r>
              <w:rPr>
                <w:b w:val="0"/>
                <w:bCs w:val="0"/>
                <w:spacing w:val="-9"/>
                <w:sz w:val="28"/>
                <w:szCs w:val="28"/>
              </w:rPr>
              <w:t xml:space="preserve"> </w:t>
            </w:r>
            <w:r>
              <w:rPr>
                <w:b w:val="0"/>
                <w:bCs w:val="0"/>
                <w:sz w:val="28"/>
                <w:szCs w:val="28"/>
              </w:rPr>
              <w:t>result</w:t>
            </w:r>
            <w:r>
              <w:rPr>
                <w:rFonts w:hint="default"/>
                <w:b w:val="0"/>
                <w:bCs w:val="0"/>
                <w:sz w:val="28"/>
                <w:szCs w:val="28"/>
                <w:lang w:val="en-US"/>
              </w:rPr>
              <w:t xml:space="preserve"> graph</w:t>
            </w:r>
            <w:r>
              <w:rPr>
                <w:b w:val="0"/>
                <w:bCs w:val="0"/>
                <w:spacing w:val="-2"/>
                <w:sz w:val="28"/>
                <w:szCs w:val="28"/>
              </w:rPr>
              <w:t xml:space="preserve"> </w:t>
            </w:r>
            <w:r>
              <w:rPr>
                <w:b w:val="0"/>
                <w:bCs w:val="0"/>
                <w:sz w:val="28"/>
                <w:szCs w:val="28"/>
              </w:rPr>
              <w:t>compare</w:t>
            </w:r>
            <w:r>
              <w:rPr>
                <w:b w:val="0"/>
                <w:bCs w:val="0"/>
                <w:spacing w:val="1"/>
                <w:sz w:val="28"/>
                <w:szCs w:val="28"/>
              </w:rPr>
              <w:t xml:space="preserve"> </w:t>
            </w:r>
            <w:r>
              <w:rPr>
                <w:b w:val="0"/>
                <w:bCs w:val="0"/>
                <w:sz w:val="28"/>
                <w:szCs w:val="28"/>
              </w:rPr>
              <w:t>to</w:t>
            </w:r>
            <w:r>
              <w:rPr>
                <w:b w:val="0"/>
                <w:bCs w:val="0"/>
                <w:spacing w:val="-10"/>
                <w:sz w:val="28"/>
                <w:szCs w:val="28"/>
              </w:rPr>
              <w:t xml:space="preserve"> </w:t>
            </w:r>
            <w:r>
              <w:rPr>
                <w:b w:val="0"/>
                <w:bCs w:val="0"/>
                <w:sz w:val="28"/>
                <w:szCs w:val="28"/>
              </w:rPr>
              <w:t>all</w:t>
            </w:r>
            <w:r>
              <w:rPr>
                <w:b w:val="0"/>
                <w:bCs w:val="0"/>
                <w:spacing w:val="-1"/>
                <w:sz w:val="28"/>
                <w:szCs w:val="28"/>
              </w:rPr>
              <w:t xml:space="preserve"> </w:t>
            </w:r>
            <w:r>
              <w:rPr>
                <w:b w:val="0"/>
                <w:bCs w:val="0"/>
                <w:spacing w:val="-2"/>
                <w:sz w:val="28"/>
                <w:szCs w:val="28"/>
              </w:rPr>
              <w:t>algorithms</w:t>
            </w:r>
          </w:p>
        </w:tc>
        <w:tc>
          <w:tcPr>
            <w:tcW w:w="1481" w:type="dxa"/>
          </w:tcPr>
          <w:p w14:paraId="4005593C">
            <w:pPr>
              <w:pStyle w:val="18"/>
              <w:spacing w:before="143" w:line="302" w:lineRule="exact"/>
              <w:ind w:right="39"/>
              <w:jc w:val="center"/>
              <w:rPr>
                <w:rFonts w:hint="default"/>
                <w:sz w:val="28"/>
                <w:lang w:val="en-US"/>
              </w:rPr>
            </w:pPr>
            <w:r>
              <w:rPr>
                <w:rFonts w:hint="default"/>
                <w:sz w:val="28"/>
                <w:lang w:val="en-US"/>
              </w:rPr>
              <w:t>37</w:t>
            </w:r>
          </w:p>
        </w:tc>
      </w:tr>
    </w:tbl>
    <w:p w14:paraId="19124EAE">
      <w:pPr>
        <w:spacing w:line="302" w:lineRule="exact"/>
        <w:jc w:val="center"/>
        <w:rPr>
          <w:sz w:val="28"/>
        </w:rPr>
        <w:sectPr>
          <w:footerReference r:id="rId7" w:type="default"/>
          <w:pgSz w:w="11910" w:h="16840"/>
          <w:pgMar w:top="2232" w:right="475" w:bottom="187" w:left="734" w:header="0" w:footer="0" w:gutter="0"/>
          <w:pgNumType w:fmt="decimal"/>
          <w:cols w:space="720" w:num="1"/>
        </w:sectPr>
      </w:pPr>
    </w:p>
    <w:p w14:paraId="1B2C422B">
      <w:pPr>
        <w:pStyle w:val="9"/>
        <w:jc w:val="center"/>
        <w:rPr>
          <w:rFonts w:hint="default"/>
          <w:b/>
          <w:sz w:val="28"/>
          <w:szCs w:val="28"/>
          <w:lang w:val="en-US"/>
        </w:rPr>
      </w:pPr>
      <w:r>
        <w:rPr>
          <w:rFonts w:hint="default"/>
          <w:b/>
          <w:sz w:val="28"/>
          <w:szCs w:val="28"/>
          <w:lang w:val="en-US"/>
        </w:rPr>
        <w:t>TABLE OF CONTENTS</w:t>
      </w:r>
    </w:p>
    <w:p w14:paraId="0BF3216C">
      <w:pPr>
        <w:pStyle w:val="9"/>
        <w:rPr>
          <w:b/>
          <w:sz w:val="20"/>
        </w:rPr>
      </w:pPr>
    </w:p>
    <w:p w14:paraId="0955EFC0">
      <w:pPr>
        <w:pStyle w:val="9"/>
        <w:rPr>
          <w:b/>
          <w:sz w:val="20"/>
        </w:rPr>
      </w:pPr>
    </w:p>
    <w:p w14:paraId="40DB3F1D">
      <w:pPr>
        <w:pStyle w:val="9"/>
        <w:spacing w:before="11"/>
        <w:rPr>
          <w:b/>
          <w:sz w:val="20"/>
        </w:rPr>
      </w:pPr>
    </w:p>
    <w:tbl>
      <w:tblPr>
        <w:tblStyle w:val="8"/>
        <w:tblW w:w="0" w:type="auto"/>
        <w:tblInd w:w="165" w:type="dxa"/>
        <w:tblLayout w:type="fixed"/>
        <w:tblCellMar>
          <w:top w:w="0" w:type="dxa"/>
          <w:left w:w="0" w:type="dxa"/>
          <w:bottom w:w="0" w:type="dxa"/>
          <w:right w:w="0" w:type="dxa"/>
        </w:tblCellMar>
      </w:tblPr>
      <w:tblGrid>
        <w:gridCol w:w="7967"/>
        <w:gridCol w:w="1161"/>
      </w:tblGrid>
      <w:tr w14:paraId="38A63540">
        <w:tblPrEx>
          <w:tblCellMar>
            <w:top w:w="0" w:type="dxa"/>
            <w:left w:w="0" w:type="dxa"/>
            <w:bottom w:w="0" w:type="dxa"/>
            <w:right w:w="0" w:type="dxa"/>
          </w:tblCellMar>
        </w:tblPrEx>
        <w:trPr>
          <w:trHeight w:val="342" w:hRule="atLeast"/>
        </w:trPr>
        <w:tc>
          <w:tcPr>
            <w:tcW w:w="7967" w:type="dxa"/>
          </w:tcPr>
          <w:p w14:paraId="36111560">
            <w:pPr>
              <w:pStyle w:val="18"/>
              <w:spacing w:line="266" w:lineRule="exact"/>
              <w:ind w:left="50"/>
              <w:rPr>
                <w:b/>
                <w:sz w:val="24"/>
              </w:rPr>
            </w:pPr>
            <w:r>
              <w:rPr>
                <w:b/>
                <w:spacing w:val="-2"/>
                <w:sz w:val="24"/>
              </w:rPr>
              <w:t>ABSTRACT</w:t>
            </w:r>
          </w:p>
        </w:tc>
        <w:tc>
          <w:tcPr>
            <w:tcW w:w="1161" w:type="dxa"/>
          </w:tcPr>
          <w:p w14:paraId="486DD58C">
            <w:pPr>
              <w:pStyle w:val="18"/>
              <w:spacing w:line="266" w:lineRule="exact"/>
              <w:ind w:right="148"/>
              <w:jc w:val="right"/>
              <w:rPr>
                <w:sz w:val="24"/>
              </w:rPr>
            </w:pPr>
            <w:r>
              <w:rPr>
                <w:spacing w:val="-10"/>
                <w:sz w:val="24"/>
              </w:rPr>
              <w:t>i</w:t>
            </w:r>
          </w:p>
        </w:tc>
      </w:tr>
      <w:tr w14:paraId="5E1F3EE1">
        <w:tblPrEx>
          <w:tblCellMar>
            <w:top w:w="0" w:type="dxa"/>
            <w:left w:w="0" w:type="dxa"/>
            <w:bottom w:w="0" w:type="dxa"/>
            <w:right w:w="0" w:type="dxa"/>
          </w:tblCellMar>
        </w:tblPrEx>
        <w:trPr>
          <w:trHeight w:val="416" w:hRule="atLeast"/>
        </w:trPr>
        <w:tc>
          <w:tcPr>
            <w:tcW w:w="7967" w:type="dxa"/>
          </w:tcPr>
          <w:p w14:paraId="5B55A679">
            <w:pPr>
              <w:pStyle w:val="18"/>
              <w:spacing w:before="67"/>
              <w:ind w:left="50"/>
              <w:rPr>
                <w:b/>
                <w:sz w:val="24"/>
              </w:rPr>
            </w:pPr>
            <w:r>
              <w:fldChar w:fldCharType="begin"/>
            </w:r>
            <w:r>
              <w:instrText xml:space="preserve"> HYPERLINK \l "_bookmark0" </w:instrText>
            </w:r>
            <w:r>
              <w:fldChar w:fldCharType="separate"/>
            </w:r>
            <w:r>
              <w:rPr>
                <w:b/>
                <w:sz w:val="24"/>
              </w:rPr>
              <w:t>LIST</w:t>
            </w:r>
            <w:r>
              <w:rPr>
                <w:b/>
                <w:spacing w:val="-6"/>
                <w:sz w:val="24"/>
              </w:rPr>
              <w:t xml:space="preserve"> </w:t>
            </w:r>
            <w:r>
              <w:rPr>
                <w:b/>
                <w:sz w:val="24"/>
              </w:rPr>
              <w:t>OF</w:t>
            </w:r>
            <w:r>
              <w:rPr>
                <w:b/>
                <w:spacing w:val="-2"/>
                <w:sz w:val="24"/>
              </w:rPr>
              <w:t xml:space="preserve"> FIGURES</w:t>
            </w:r>
            <w:r>
              <w:rPr>
                <w:b/>
                <w:spacing w:val="-2"/>
                <w:sz w:val="24"/>
              </w:rPr>
              <w:fldChar w:fldCharType="end"/>
            </w:r>
          </w:p>
        </w:tc>
        <w:tc>
          <w:tcPr>
            <w:tcW w:w="1161" w:type="dxa"/>
          </w:tcPr>
          <w:p w14:paraId="7FE06212">
            <w:pPr>
              <w:pStyle w:val="18"/>
              <w:spacing w:before="67"/>
              <w:ind w:right="112"/>
              <w:jc w:val="right"/>
              <w:rPr>
                <w:sz w:val="24"/>
              </w:rPr>
            </w:pPr>
            <w:r>
              <w:fldChar w:fldCharType="begin"/>
            </w:r>
            <w:r>
              <w:instrText xml:space="preserve"> HYPERLINK \l "_bookmark0" </w:instrText>
            </w:r>
            <w:r>
              <w:fldChar w:fldCharType="separate"/>
            </w:r>
            <w:r>
              <w:rPr>
                <w:spacing w:val="-5"/>
                <w:sz w:val="24"/>
              </w:rPr>
              <w:t>ii</w:t>
            </w:r>
            <w:r>
              <w:rPr>
                <w:spacing w:val="-5"/>
                <w:sz w:val="24"/>
              </w:rPr>
              <w:fldChar w:fldCharType="end"/>
            </w:r>
          </w:p>
        </w:tc>
      </w:tr>
      <w:tr w14:paraId="43BF09BB">
        <w:tblPrEx>
          <w:tblCellMar>
            <w:top w:w="0" w:type="dxa"/>
            <w:left w:w="0" w:type="dxa"/>
            <w:bottom w:w="0" w:type="dxa"/>
            <w:right w:w="0" w:type="dxa"/>
          </w:tblCellMar>
        </w:tblPrEx>
        <w:trPr>
          <w:trHeight w:val="412" w:hRule="atLeast"/>
        </w:trPr>
        <w:tc>
          <w:tcPr>
            <w:tcW w:w="7967" w:type="dxa"/>
          </w:tcPr>
          <w:p w14:paraId="6FBC1EC5">
            <w:pPr>
              <w:pStyle w:val="18"/>
              <w:spacing w:before="63"/>
              <w:ind w:left="50"/>
              <w:rPr>
                <w:b/>
                <w:sz w:val="24"/>
              </w:rPr>
            </w:pPr>
            <w:r>
              <w:rPr>
                <w:b/>
                <w:sz w:val="24"/>
              </w:rPr>
              <w:t>LIST</w:t>
            </w:r>
            <w:r>
              <w:rPr>
                <w:b/>
                <w:spacing w:val="-6"/>
                <w:sz w:val="24"/>
              </w:rPr>
              <w:t xml:space="preserve"> </w:t>
            </w:r>
            <w:r>
              <w:rPr>
                <w:b/>
                <w:sz w:val="24"/>
              </w:rPr>
              <w:t>OF</w:t>
            </w:r>
            <w:r>
              <w:rPr>
                <w:b/>
                <w:spacing w:val="-2"/>
                <w:sz w:val="24"/>
              </w:rPr>
              <w:t xml:space="preserve"> SCREENSHOTS</w:t>
            </w:r>
          </w:p>
        </w:tc>
        <w:tc>
          <w:tcPr>
            <w:tcW w:w="1161" w:type="dxa"/>
          </w:tcPr>
          <w:p w14:paraId="1EF54E06">
            <w:pPr>
              <w:pStyle w:val="18"/>
              <w:spacing w:before="63"/>
              <w:ind w:right="78"/>
              <w:jc w:val="right"/>
              <w:rPr>
                <w:sz w:val="24"/>
              </w:rPr>
            </w:pPr>
            <w:r>
              <w:rPr>
                <w:spacing w:val="-5"/>
                <w:sz w:val="24"/>
              </w:rPr>
              <w:t>iii</w:t>
            </w:r>
          </w:p>
        </w:tc>
      </w:tr>
      <w:tr w14:paraId="37583072">
        <w:tblPrEx>
          <w:tblCellMar>
            <w:top w:w="0" w:type="dxa"/>
            <w:left w:w="0" w:type="dxa"/>
            <w:bottom w:w="0" w:type="dxa"/>
            <w:right w:w="0" w:type="dxa"/>
          </w:tblCellMar>
        </w:tblPrEx>
        <w:trPr>
          <w:trHeight w:val="410" w:hRule="atLeast"/>
        </w:trPr>
        <w:tc>
          <w:tcPr>
            <w:tcW w:w="7967" w:type="dxa"/>
          </w:tcPr>
          <w:p w14:paraId="12E524B3">
            <w:pPr>
              <w:pStyle w:val="18"/>
              <w:tabs>
                <w:tab w:val="left" w:pos="909"/>
              </w:tabs>
              <w:spacing w:before="63"/>
              <w:ind w:left="515"/>
              <w:rPr>
                <w:b/>
                <w:sz w:val="24"/>
              </w:rPr>
            </w:pPr>
            <w:r>
              <w:rPr>
                <w:b/>
                <w:spacing w:val="-5"/>
                <w:sz w:val="24"/>
              </w:rPr>
              <w:t>1.</w:t>
            </w:r>
            <w:r>
              <w:rPr>
                <w:b/>
                <w:sz w:val="24"/>
              </w:rPr>
              <w:tab/>
            </w:r>
            <w:r>
              <w:fldChar w:fldCharType="begin"/>
            </w:r>
            <w:r>
              <w:instrText xml:space="preserve"> HYPERLINK \l "_bookmark1" </w:instrText>
            </w:r>
            <w:r>
              <w:fldChar w:fldCharType="separate"/>
            </w:r>
            <w:r>
              <w:rPr>
                <w:b/>
                <w:spacing w:val="-2"/>
                <w:sz w:val="24"/>
              </w:rPr>
              <w:t>INTRODUCTION</w:t>
            </w:r>
            <w:r>
              <w:rPr>
                <w:b/>
                <w:spacing w:val="-2"/>
                <w:sz w:val="24"/>
              </w:rPr>
              <w:fldChar w:fldCharType="end"/>
            </w:r>
          </w:p>
        </w:tc>
        <w:tc>
          <w:tcPr>
            <w:tcW w:w="1161" w:type="dxa"/>
          </w:tcPr>
          <w:p w14:paraId="7BBDB1BA">
            <w:pPr>
              <w:pStyle w:val="18"/>
              <w:spacing w:before="63"/>
              <w:ind w:right="125"/>
              <w:jc w:val="right"/>
              <w:rPr>
                <w:rFonts w:hint="default"/>
                <w:sz w:val="24"/>
                <w:lang w:val="en-IN"/>
              </w:rPr>
            </w:pPr>
            <w:r>
              <w:rPr>
                <w:rFonts w:hint="default"/>
                <w:sz w:val="24"/>
                <w:lang w:val="en-IN"/>
              </w:rPr>
              <w:t>1</w:t>
            </w:r>
          </w:p>
        </w:tc>
      </w:tr>
      <w:tr w14:paraId="1EAE2568">
        <w:tblPrEx>
          <w:tblCellMar>
            <w:top w:w="0" w:type="dxa"/>
            <w:left w:w="0" w:type="dxa"/>
            <w:bottom w:w="0" w:type="dxa"/>
            <w:right w:w="0" w:type="dxa"/>
          </w:tblCellMar>
        </w:tblPrEx>
        <w:trPr>
          <w:trHeight w:val="411" w:hRule="atLeast"/>
        </w:trPr>
        <w:tc>
          <w:tcPr>
            <w:tcW w:w="7967" w:type="dxa"/>
          </w:tcPr>
          <w:p w14:paraId="4D475344">
            <w:pPr>
              <w:pStyle w:val="18"/>
              <w:tabs>
                <w:tab w:val="left" w:pos="1624"/>
              </w:tabs>
              <w:spacing w:before="61"/>
              <w:ind w:left="906"/>
              <w:rPr>
                <w:sz w:val="24"/>
              </w:rPr>
            </w:pPr>
            <w:r>
              <w:rPr>
                <w:spacing w:val="-5"/>
                <w:sz w:val="24"/>
              </w:rPr>
              <w:t>1.1</w:t>
            </w:r>
            <w:r>
              <w:rPr>
                <w:sz w:val="24"/>
              </w:rPr>
              <w:tab/>
            </w:r>
            <w:r>
              <w:fldChar w:fldCharType="begin"/>
            </w:r>
            <w:r>
              <w:instrText xml:space="preserve"> HYPERLINK \l "_bookmark2" </w:instrText>
            </w:r>
            <w:r>
              <w:fldChar w:fldCharType="separate"/>
            </w:r>
            <w:r>
              <w:rPr>
                <w:sz w:val="24"/>
              </w:rPr>
              <w:t>PROJECT</w:t>
            </w:r>
            <w:r>
              <w:rPr>
                <w:spacing w:val="-10"/>
                <w:sz w:val="24"/>
              </w:rPr>
              <w:t xml:space="preserve"> </w:t>
            </w:r>
            <w:r>
              <w:rPr>
                <w:spacing w:val="-2"/>
                <w:sz w:val="24"/>
              </w:rPr>
              <w:t>SCOPE</w:t>
            </w:r>
            <w:r>
              <w:rPr>
                <w:spacing w:val="-2"/>
                <w:sz w:val="24"/>
              </w:rPr>
              <w:fldChar w:fldCharType="end"/>
            </w:r>
          </w:p>
        </w:tc>
        <w:tc>
          <w:tcPr>
            <w:tcW w:w="1161" w:type="dxa"/>
          </w:tcPr>
          <w:p w14:paraId="445226FA">
            <w:pPr>
              <w:pStyle w:val="18"/>
              <w:spacing w:before="61"/>
              <w:ind w:right="125"/>
              <w:jc w:val="right"/>
              <w:rPr>
                <w:rFonts w:hint="default"/>
                <w:sz w:val="24"/>
                <w:lang w:val="en-IN"/>
              </w:rPr>
            </w:pPr>
            <w:r>
              <w:rPr>
                <w:rFonts w:hint="default"/>
                <w:sz w:val="24"/>
                <w:lang w:val="en-IN"/>
              </w:rPr>
              <w:t>1</w:t>
            </w:r>
          </w:p>
        </w:tc>
      </w:tr>
      <w:tr w14:paraId="51A70F26">
        <w:tblPrEx>
          <w:tblCellMar>
            <w:top w:w="0" w:type="dxa"/>
            <w:left w:w="0" w:type="dxa"/>
            <w:bottom w:w="0" w:type="dxa"/>
            <w:right w:w="0" w:type="dxa"/>
          </w:tblCellMar>
        </w:tblPrEx>
        <w:trPr>
          <w:trHeight w:val="413" w:hRule="atLeast"/>
        </w:trPr>
        <w:tc>
          <w:tcPr>
            <w:tcW w:w="7967" w:type="dxa"/>
          </w:tcPr>
          <w:p w14:paraId="19DDBF6E">
            <w:pPr>
              <w:pStyle w:val="18"/>
              <w:tabs>
                <w:tab w:val="left" w:pos="1624"/>
              </w:tabs>
              <w:spacing w:before="64"/>
              <w:ind w:left="906"/>
              <w:rPr>
                <w:sz w:val="24"/>
              </w:rPr>
            </w:pPr>
            <w:r>
              <w:rPr>
                <w:spacing w:val="-5"/>
                <w:sz w:val="24"/>
              </w:rPr>
              <w:t>1.2</w:t>
            </w:r>
            <w:r>
              <w:rPr>
                <w:sz w:val="24"/>
              </w:rPr>
              <w:tab/>
            </w:r>
            <w:r>
              <w:fldChar w:fldCharType="begin"/>
            </w:r>
            <w:r>
              <w:instrText xml:space="preserve"> HYPERLINK \l "_bookmark3" </w:instrText>
            </w:r>
            <w:r>
              <w:fldChar w:fldCharType="separate"/>
            </w:r>
            <w:r>
              <w:rPr>
                <w:sz w:val="24"/>
              </w:rPr>
              <w:t>PROJECT</w:t>
            </w:r>
            <w:r>
              <w:rPr>
                <w:spacing w:val="-10"/>
                <w:sz w:val="24"/>
              </w:rPr>
              <w:t xml:space="preserve"> </w:t>
            </w:r>
            <w:r>
              <w:rPr>
                <w:spacing w:val="-2"/>
                <w:sz w:val="24"/>
              </w:rPr>
              <w:t>PURPOSE</w:t>
            </w:r>
            <w:r>
              <w:rPr>
                <w:spacing w:val="-2"/>
                <w:sz w:val="24"/>
              </w:rPr>
              <w:fldChar w:fldCharType="end"/>
            </w:r>
          </w:p>
        </w:tc>
        <w:tc>
          <w:tcPr>
            <w:tcW w:w="1161" w:type="dxa"/>
          </w:tcPr>
          <w:p w14:paraId="6B059EB9">
            <w:pPr>
              <w:pStyle w:val="18"/>
              <w:spacing w:before="64"/>
              <w:ind w:right="125"/>
              <w:jc w:val="right"/>
              <w:rPr>
                <w:rFonts w:hint="default"/>
                <w:sz w:val="24"/>
                <w:lang w:val="en-IN"/>
              </w:rPr>
            </w:pPr>
            <w:r>
              <w:rPr>
                <w:rFonts w:hint="default"/>
                <w:sz w:val="24"/>
                <w:lang w:val="en-IN"/>
              </w:rPr>
              <w:t>1</w:t>
            </w:r>
          </w:p>
        </w:tc>
      </w:tr>
      <w:tr w14:paraId="5F62B86E">
        <w:tblPrEx>
          <w:tblCellMar>
            <w:top w:w="0" w:type="dxa"/>
            <w:left w:w="0" w:type="dxa"/>
            <w:bottom w:w="0" w:type="dxa"/>
            <w:right w:w="0" w:type="dxa"/>
          </w:tblCellMar>
        </w:tblPrEx>
        <w:trPr>
          <w:trHeight w:val="416" w:hRule="atLeast"/>
        </w:trPr>
        <w:tc>
          <w:tcPr>
            <w:tcW w:w="7967" w:type="dxa"/>
          </w:tcPr>
          <w:p w14:paraId="10FD0D08">
            <w:pPr>
              <w:pStyle w:val="18"/>
              <w:tabs>
                <w:tab w:val="left" w:pos="1624"/>
              </w:tabs>
              <w:spacing w:before="63"/>
              <w:ind w:left="906"/>
              <w:rPr>
                <w:sz w:val="24"/>
              </w:rPr>
            </w:pPr>
            <w:r>
              <w:rPr>
                <w:spacing w:val="-5"/>
                <w:sz w:val="24"/>
              </w:rPr>
              <w:t>1.3</w:t>
            </w:r>
            <w:r>
              <w:rPr>
                <w:sz w:val="24"/>
              </w:rPr>
              <w:tab/>
            </w:r>
            <w:r>
              <w:fldChar w:fldCharType="begin"/>
            </w:r>
            <w:r>
              <w:instrText xml:space="preserve"> HYPERLINK \l "_bookmark4" </w:instrText>
            </w:r>
            <w:r>
              <w:fldChar w:fldCharType="separate"/>
            </w:r>
            <w:r>
              <w:rPr>
                <w:sz w:val="24"/>
              </w:rPr>
              <w:t>PROJECT</w:t>
            </w:r>
            <w:r>
              <w:rPr>
                <w:spacing w:val="-10"/>
                <w:sz w:val="24"/>
              </w:rPr>
              <w:t xml:space="preserve"> </w:t>
            </w:r>
            <w:r>
              <w:rPr>
                <w:spacing w:val="-2"/>
                <w:sz w:val="24"/>
              </w:rPr>
              <w:t>FEATURES</w:t>
            </w:r>
            <w:r>
              <w:rPr>
                <w:spacing w:val="-2"/>
                <w:sz w:val="24"/>
              </w:rPr>
              <w:fldChar w:fldCharType="end"/>
            </w:r>
          </w:p>
        </w:tc>
        <w:tc>
          <w:tcPr>
            <w:tcW w:w="1161" w:type="dxa"/>
          </w:tcPr>
          <w:p w14:paraId="56E9B8C8">
            <w:pPr>
              <w:pStyle w:val="18"/>
              <w:spacing w:before="63"/>
              <w:ind w:right="125"/>
              <w:jc w:val="right"/>
              <w:rPr>
                <w:rFonts w:hint="default"/>
                <w:sz w:val="24"/>
                <w:lang w:val="en-IN"/>
              </w:rPr>
            </w:pPr>
            <w:r>
              <w:rPr>
                <w:rFonts w:hint="default"/>
                <w:sz w:val="24"/>
                <w:lang w:val="en-IN"/>
              </w:rPr>
              <w:t>1</w:t>
            </w:r>
          </w:p>
        </w:tc>
      </w:tr>
      <w:tr w14:paraId="286D0DCC">
        <w:tblPrEx>
          <w:tblCellMar>
            <w:top w:w="0" w:type="dxa"/>
            <w:left w:w="0" w:type="dxa"/>
            <w:bottom w:w="0" w:type="dxa"/>
            <w:right w:w="0" w:type="dxa"/>
          </w:tblCellMar>
        </w:tblPrEx>
        <w:trPr>
          <w:trHeight w:val="414" w:hRule="atLeast"/>
        </w:trPr>
        <w:tc>
          <w:tcPr>
            <w:tcW w:w="7967" w:type="dxa"/>
          </w:tcPr>
          <w:p w14:paraId="694A43C0">
            <w:pPr>
              <w:pStyle w:val="18"/>
              <w:tabs>
                <w:tab w:val="left" w:pos="909"/>
              </w:tabs>
              <w:spacing w:before="67"/>
              <w:ind w:left="515"/>
              <w:rPr>
                <w:b/>
                <w:sz w:val="24"/>
              </w:rPr>
            </w:pPr>
            <w:r>
              <w:rPr>
                <w:b/>
                <w:spacing w:val="-5"/>
                <w:sz w:val="24"/>
              </w:rPr>
              <w:t>2.</w:t>
            </w:r>
            <w:r>
              <w:rPr>
                <w:b/>
                <w:sz w:val="24"/>
              </w:rPr>
              <w:tab/>
            </w:r>
            <w:r>
              <w:fldChar w:fldCharType="begin"/>
            </w:r>
            <w:r>
              <w:instrText xml:space="preserve"> HYPERLINK \l "_bookmark5" </w:instrText>
            </w:r>
            <w:r>
              <w:fldChar w:fldCharType="separate"/>
            </w:r>
            <w:r>
              <w:rPr>
                <w:b/>
                <w:sz w:val="24"/>
              </w:rPr>
              <w:t>SYSTEM</w:t>
            </w:r>
            <w:r>
              <w:rPr>
                <w:b/>
                <w:spacing w:val="-7"/>
                <w:sz w:val="24"/>
              </w:rPr>
              <w:t xml:space="preserve"> </w:t>
            </w:r>
            <w:r>
              <w:rPr>
                <w:b/>
                <w:spacing w:val="-2"/>
                <w:sz w:val="24"/>
              </w:rPr>
              <w:t>ANALYSIS</w:t>
            </w:r>
            <w:r>
              <w:rPr>
                <w:b/>
                <w:spacing w:val="-2"/>
                <w:sz w:val="24"/>
              </w:rPr>
              <w:fldChar w:fldCharType="end"/>
            </w:r>
          </w:p>
        </w:tc>
        <w:tc>
          <w:tcPr>
            <w:tcW w:w="1161" w:type="dxa"/>
          </w:tcPr>
          <w:p w14:paraId="61161D40">
            <w:pPr>
              <w:pStyle w:val="18"/>
              <w:spacing w:before="67"/>
              <w:ind w:right="125"/>
              <w:jc w:val="right"/>
              <w:rPr>
                <w:rFonts w:hint="default"/>
                <w:sz w:val="24"/>
                <w:lang w:val="en-IN"/>
              </w:rPr>
            </w:pPr>
            <w:r>
              <w:rPr>
                <w:rFonts w:hint="default"/>
                <w:lang w:val="en-IN"/>
              </w:rPr>
              <w:t>2</w:t>
            </w:r>
          </w:p>
        </w:tc>
      </w:tr>
      <w:tr w14:paraId="5C0B7B60">
        <w:tblPrEx>
          <w:tblCellMar>
            <w:top w:w="0" w:type="dxa"/>
            <w:left w:w="0" w:type="dxa"/>
            <w:bottom w:w="0" w:type="dxa"/>
            <w:right w:w="0" w:type="dxa"/>
          </w:tblCellMar>
        </w:tblPrEx>
        <w:trPr>
          <w:trHeight w:val="411" w:hRule="atLeast"/>
        </w:trPr>
        <w:tc>
          <w:tcPr>
            <w:tcW w:w="7967" w:type="dxa"/>
          </w:tcPr>
          <w:p w14:paraId="7AB71403">
            <w:pPr>
              <w:pStyle w:val="18"/>
              <w:tabs>
                <w:tab w:val="left" w:pos="1701"/>
              </w:tabs>
              <w:spacing w:before="61"/>
              <w:ind w:left="906"/>
              <w:rPr>
                <w:sz w:val="24"/>
              </w:rPr>
            </w:pPr>
            <w:r>
              <w:rPr>
                <w:spacing w:val="-5"/>
                <w:sz w:val="24"/>
              </w:rPr>
              <w:t>2.1</w:t>
            </w:r>
            <w:r>
              <w:rPr>
                <w:sz w:val="24"/>
              </w:rPr>
              <w:tab/>
            </w:r>
            <w:r>
              <w:fldChar w:fldCharType="begin"/>
            </w:r>
            <w:r>
              <w:instrText xml:space="preserve"> HYPERLINK \l "_bookmark6" </w:instrText>
            </w:r>
            <w:r>
              <w:fldChar w:fldCharType="separate"/>
            </w:r>
            <w:r>
              <w:rPr>
                <w:sz w:val="24"/>
              </w:rPr>
              <w:t>PROBLEM</w:t>
            </w:r>
            <w:r>
              <w:rPr>
                <w:spacing w:val="-4"/>
                <w:sz w:val="24"/>
              </w:rPr>
              <w:t xml:space="preserve"> </w:t>
            </w:r>
            <w:r>
              <w:rPr>
                <w:spacing w:val="-2"/>
                <w:sz w:val="24"/>
              </w:rPr>
              <w:t>DEFINITION</w:t>
            </w:r>
            <w:r>
              <w:rPr>
                <w:spacing w:val="-2"/>
                <w:sz w:val="24"/>
              </w:rPr>
              <w:fldChar w:fldCharType="end"/>
            </w:r>
          </w:p>
        </w:tc>
        <w:tc>
          <w:tcPr>
            <w:tcW w:w="1161" w:type="dxa"/>
          </w:tcPr>
          <w:p w14:paraId="5C87AD2D">
            <w:pPr>
              <w:pStyle w:val="18"/>
              <w:spacing w:before="61"/>
              <w:ind w:right="125"/>
              <w:jc w:val="right"/>
              <w:rPr>
                <w:rFonts w:hint="default"/>
                <w:sz w:val="24"/>
                <w:lang w:val="en-IN"/>
              </w:rPr>
            </w:pPr>
            <w:r>
              <w:rPr>
                <w:rFonts w:hint="default"/>
                <w:sz w:val="24"/>
                <w:lang w:val="en-IN"/>
              </w:rPr>
              <w:t>2</w:t>
            </w:r>
          </w:p>
        </w:tc>
      </w:tr>
      <w:tr w14:paraId="5DEE8D1D">
        <w:tblPrEx>
          <w:tblCellMar>
            <w:top w:w="0" w:type="dxa"/>
            <w:left w:w="0" w:type="dxa"/>
            <w:bottom w:w="0" w:type="dxa"/>
            <w:right w:w="0" w:type="dxa"/>
          </w:tblCellMar>
        </w:tblPrEx>
        <w:trPr>
          <w:trHeight w:val="413" w:hRule="atLeast"/>
        </w:trPr>
        <w:tc>
          <w:tcPr>
            <w:tcW w:w="7967" w:type="dxa"/>
          </w:tcPr>
          <w:p w14:paraId="3F88FE85">
            <w:pPr>
              <w:pStyle w:val="18"/>
              <w:tabs>
                <w:tab w:val="left" w:pos="1701"/>
              </w:tabs>
              <w:spacing w:before="64"/>
              <w:ind w:left="906"/>
              <w:rPr>
                <w:sz w:val="24"/>
              </w:rPr>
            </w:pPr>
            <w:r>
              <w:rPr>
                <w:spacing w:val="-5"/>
                <w:sz w:val="24"/>
              </w:rPr>
              <w:t>2.2</w:t>
            </w:r>
            <w:r>
              <w:rPr>
                <w:sz w:val="24"/>
              </w:rPr>
              <w:tab/>
            </w:r>
            <w:r>
              <w:fldChar w:fldCharType="begin"/>
            </w:r>
            <w:r>
              <w:instrText xml:space="preserve"> HYPERLINK \l "_bookmark7" </w:instrText>
            </w:r>
            <w:r>
              <w:fldChar w:fldCharType="separate"/>
            </w:r>
            <w:r>
              <w:rPr>
                <w:sz w:val="24"/>
              </w:rPr>
              <w:t>EXISTING</w:t>
            </w:r>
            <w:r>
              <w:rPr>
                <w:spacing w:val="-6"/>
                <w:sz w:val="24"/>
              </w:rPr>
              <w:t xml:space="preserve"> </w:t>
            </w:r>
            <w:r>
              <w:rPr>
                <w:spacing w:val="-2"/>
                <w:sz w:val="24"/>
              </w:rPr>
              <w:t>SYSTEM</w:t>
            </w:r>
            <w:r>
              <w:rPr>
                <w:spacing w:val="-2"/>
                <w:sz w:val="24"/>
              </w:rPr>
              <w:fldChar w:fldCharType="end"/>
            </w:r>
          </w:p>
        </w:tc>
        <w:tc>
          <w:tcPr>
            <w:tcW w:w="1161" w:type="dxa"/>
          </w:tcPr>
          <w:p w14:paraId="05991CB2">
            <w:pPr>
              <w:pStyle w:val="18"/>
              <w:spacing w:before="64"/>
              <w:ind w:right="125"/>
              <w:jc w:val="right"/>
              <w:rPr>
                <w:rFonts w:hint="default"/>
                <w:sz w:val="24"/>
                <w:lang w:val="en-IN"/>
              </w:rPr>
            </w:pPr>
            <w:r>
              <w:rPr>
                <w:rFonts w:hint="default"/>
                <w:lang w:val="en-IN"/>
              </w:rPr>
              <w:t>2</w:t>
            </w:r>
          </w:p>
        </w:tc>
      </w:tr>
      <w:tr w14:paraId="65DE2AF0">
        <w:tblPrEx>
          <w:tblCellMar>
            <w:top w:w="0" w:type="dxa"/>
            <w:left w:w="0" w:type="dxa"/>
            <w:bottom w:w="0" w:type="dxa"/>
            <w:right w:w="0" w:type="dxa"/>
          </w:tblCellMar>
        </w:tblPrEx>
        <w:trPr>
          <w:trHeight w:val="412" w:hRule="atLeast"/>
        </w:trPr>
        <w:tc>
          <w:tcPr>
            <w:tcW w:w="7967" w:type="dxa"/>
          </w:tcPr>
          <w:p w14:paraId="23A87112">
            <w:pPr>
              <w:pStyle w:val="18"/>
              <w:tabs>
                <w:tab w:val="left" w:pos="2560"/>
              </w:tabs>
              <w:spacing w:before="63"/>
              <w:ind w:left="1698"/>
              <w:rPr>
                <w:sz w:val="24"/>
              </w:rPr>
            </w:pPr>
            <w:r>
              <w:rPr>
                <w:spacing w:val="-2"/>
                <w:sz w:val="24"/>
              </w:rPr>
              <w:t>2.2.1</w:t>
            </w:r>
            <w:r>
              <w:rPr>
                <w:sz w:val="24"/>
              </w:rPr>
              <w:tab/>
            </w:r>
            <w:r>
              <w:rPr>
                <w:sz w:val="24"/>
              </w:rPr>
              <w:t>LIMITATIONS</w:t>
            </w:r>
            <w:r>
              <w:rPr>
                <w:spacing w:val="-7"/>
                <w:sz w:val="24"/>
              </w:rPr>
              <w:t xml:space="preserve"> </w:t>
            </w:r>
            <w:r>
              <w:rPr>
                <w:sz w:val="24"/>
              </w:rPr>
              <w:t>OF</w:t>
            </w:r>
            <w:r>
              <w:rPr>
                <w:spacing w:val="-6"/>
                <w:sz w:val="24"/>
              </w:rPr>
              <w:t xml:space="preserve"> </w:t>
            </w:r>
            <w:r>
              <w:rPr>
                <w:sz w:val="24"/>
              </w:rPr>
              <w:t>THE</w:t>
            </w:r>
            <w:r>
              <w:rPr>
                <w:spacing w:val="-5"/>
                <w:sz w:val="24"/>
              </w:rPr>
              <w:t xml:space="preserve"> </w:t>
            </w:r>
            <w:r>
              <w:rPr>
                <w:sz w:val="24"/>
              </w:rPr>
              <w:t xml:space="preserve">EXISTING </w:t>
            </w:r>
            <w:r>
              <w:rPr>
                <w:spacing w:val="-2"/>
                <w:sz w:val="24"/>
              </w:rPr>
              <w:t>SYSTEM</w:t>
            </w:r>
          </w:p>
        </w:tc>
        <w:tc>
          <w:tcPr>
            <w:tcW w:w="1161" w:type="dxa"/>
          </w:tcPr>
          <w:p w14:paraId="100689B9">
            <w:pPr>
              <w:pStyle w:val="18"/>
              <w:spacing w:before="63"/>
              <w:ind w:right="125"/>
              <w:jc w:val="right"/>
              <w:rPr>
                <w:rFonts w:hint="default"/>
                <w:sz w:val="24"/>
                <w:lang w:val="en-IN"/>
              </w:rPr>
            </w:pPr>
            <w:r>
              <w:rPr>
                <w:rFonts w:hint="default"/>
                <w:sz w:val="24"/>
                <w:lang w:val="en-IN"/>
              </w:rPr>
              <w:t>3</w:t>
            </w:r>
          </w:p>
        </w:tc>
      </w:tr>
      <w:tr w14:paraId="68BDB9C4">
        <w:tblPrEx>
          <w:tblCellMar>
            <w:top w:w="0" w:type="dxa"/>
            <w:left w:w="0" w:type="dxa"/>
            <w:bottom w:w="0" w:type="dxa"/>
            <w:right w:w="0" w:type="dxa"/>
          </w:tblCellMar>
        </w:tblPrEx>
        <w:trPr>
          <w:trHeight w:val="411" w:hRule="atLeast"/>
        </w:trPr>
        <w:tc>
          <w:tcPr>
            <w:tcW w:w="7967" w:type="dxa"/>
          </w:tcPr>
          <w:p w14:paraId="172223E3">
            <w:pPr>
              <w:pStyle w:val="18"/>
              <w:tabs>
                <w:tab w:val="left" w:pos="1768"/>
              </w:tabs>
              <w:spacing w:before="63"/>
              <w:ind w:left="906"/>
              <w:rPr>
                <w:sz w:val="24"/>
              </w:rPr>
            </w:pPr>
            <w:r>
              <w:rPr>
                <w:spacing w:val="-5"/>
                <w:sz w:val="24"/>
              </w:rPr>
              <w:t>2.3</w:t>
            </w:r>
            <w:r>
              <w:rPr>
                <w:sz w:val="24"/>
              </w:rPr>
              <w:tab/>
            </w:r>
            <w:r>
              <w:fldChar w:fldCharType="begin"/>
            </w:r>
            <w:r>
              <w:instrText xml:space="preserve"> HYPERLINK \l "_bookmark8" </w:instrText>
            </w:r>
            <w:r>
              <w:fldChar w:fldCharType="separate"/>
            </w:r>
            <w:r>
              <w:rPr>
                <w:sz w:val="24"/>
              </w:rPr>
              <w:t>PROPOSED</w:t>
            </w:r>
            <w:r>
              <w:rPr>
                <w:spacing w:val="-8"/>
                <w:sz w:val="24"/>
              </w:rPr>
              <w:t xml:space="preserve"> </w:t>
            </w:r>
            <w:r>
              <w:rPr>
                <w:spacing w:val="-2"/>
                <w:sz w:val="24"/>
              </w:rPr>
              <w:t>SYSTEM</w:t>
            </w:r>
            <w:r>
              <w:rPr>
                <w:spacing w:val="-2"/>
                <w:sz w:val="24"/>
              </w:rPr>
              <w:fldChar w:fldCharType="end"/>
            </w:r>
          </w:p>
        </w:tc>
        <w:tc>
          <w:tcPr>
            <w:tcW w:w="1161" w:type="dxa"/>
          </w:tcPr>
          <w:p w14:paraId="13C7881F">
            <w:pPr>
              <w:pStyle w:val="18"/>
              <w:spacing w:before="63"/>
              <w:ind w:right="125"/>
              <w:jc w:val="right"/>
              <w:rPr>
                <w:rFonts w:hint="default"/>
                <w:sz w:val="24"/>
                <w:lang w:val="en-IN"/>
              </w:rPr>
            </w:pPr>
            <w:r>
              <w:rPr>
                <w:rFonts w:hint="default"/>
                <w:lang w:val="en-IN"/>
              </w:rPr>
              <w:t>3</w:t>
            </w:r>
          </w:p>
        </w:tc>
      </w:tr>
      <w:tr w14:paraId="25838470">
        <w:tblPrEx>
          <w:tblCellMar>
            <w:top w:w="0" w:type="dxa"/>
            <w:left w:w="0" w:type="dxa"/>
            <w:bottom w:w="0" w:type="dxa"/>
            <w:right w:w="0" w:type="dxa"/>
          </w:tblCellMar>
        </w:tblPrEx>
        <w:trPr>
          <w:trHeight w:val="413" w:hRule="atLeast"/>
        </w:trPr>
        <w:tc>
          <w:tcPr>
            <w:tcW w:w="7967" w:type="dxa"/>
          </w:tcPr>
          <w:p w14:paraId="518C905C">
            <w:pPr>
              <w:pStyle w:val="18"/>
              <w:tabs>
                <w:tab w:val="left" w:pos="2627"/>
              </w:tabs>
              <w:spacing w:before="62"/>
              <w:ind w:left="1773"/>
              <w:rPr>
                <w:sz w:val="24"/>
              </w:rPr>
            </w:pPr>
            <w:r>
              <w:rPr>
                <w:spacing w:val="-2"/>
                <w:sz w:val="24"/>
              </w:rPr>
              <w:t>2.3.1</w:t>
            </w:r>
            <w:r>
              <w:rPr>
                <w:sz w:val="24"/>
              </w:rPr>
              <w:tab/>
            </w:r>
            <w:r>
              <w:rPr>
                <w:sz w:val="24"/>
              </w:rPr>
              <w:t>ADVANTAGES</w:t>
            </w:r>
            <w:r>
              <w:rPr>
                <w:spacing w:val="-7"/>
                <w:sz w:val="24"/>
              </w:rPr>
              <w:t xml:space="preserve"> </w:t>
            </w:r>
            <w:r>
              <w:rPr>
                <w:sz w:val="24"/>
              </w:rPr>
              <w:t>OF</w:t>
            </w:r>
            <w:r>
              <w:rPr>
                <w:spacing w:val="-4"/>
                <w:sz w:val="24"/>
              </w:rPr>
              <w:t xml:space="preserve"> </w:t>
            </w:r>
            <w:r>
              <w:rPr>
                <w:sz w:val="24"/>
              </w:rPr>
              <w:t>PROPOSED</w:t>
            </w:r>
            <w:r>
              <w:rPr>
                <w:spacing w:val="-5"/>
                <w:sz w:val="24"/>
              </w:rPr>
              <w:t xml:space="preserve"> </w:t>
            </w:r>
            <w:r>
              <w:rPr>
                <w:spacing w:val="-2"/>
                <w:sz w:val="24"/>
              </w:rPr>
              <w:t>SYSTEM</w:t>
            </w:r>
          </w:p>
        </w:tc>
        <w:tc>
          <w:tcPr>
            <w:tcW w:w="1161" w:type="dxa"/>
          </w:tcPr>
          <w:p w14:paraId="188AF270">
            <w:pPr>
              <w:pStyle w:val="18"/>
              <w:spacing w:before="62"/>
              <w:ind w:right="125"/>
              <w:jc w:val="right"/>
              <w:rPr>
                <w:rFonts w:hint="default"/>
                <w:sz w:val="24"/>
                <w:lang w:val="en-IN"/>
              </w:rPr>
            </w:pPr>
            <w:r>
              <w:rPr>
                <w:rFonts w:hint="default"/>
                <w:sz w:val="24"/>
                <w:lang w:val="en-IN"/>
              </w:rPr>
              <w:t>3</w:t>
            </w:r>
          </w:p>
        </w:tc>
      </w:tr>
      <w:tr w14:paraId="1A9B9C57">
        <w:tblPrEx>
          <w:tblCellMar>
            <w:top w:w="0" w:type="dxa"/>
            <w:left w:w="0" w:type="dxa"/>
            <w:bottom w:w="0" w:type="dxa"/>
            <w:right w:w="0" w:type="dxa"/>
          </w:tblCellMar>
        </w:tblPrEx>
        <w:trPr>
          <w:trHeight w:val="415" w:hRule="atLeast"/>
        </w:trPr>
        <w:tc>
          <w:tcPr>
            <w:tcW w:w="7967" w:type="dxa"/>
          </w:tcPr>
          <w:p w14:paraId="417C76AF">
            <w:pPr>
              <w:pStyle w:val="18"/>
              <w:tabs>
                <w:tab w:val="left" w:pos="1768"/>
              </w:tabs>
              <w:spacing w:before="65"/>
              <w:ind w:left="906"/>
              <w:rPr>
                <w:sz w:val="24"/>
              </w:rPr>
            </w:pPr>
            <w:r>
              <w:rPr>
                <w:spacing w:val="-5"/>
                <w:sz w:val="24"/>
              </w:rPr>
              <w:t>2.4</w:t>
            </w:r>
            <w:r>
              <w:rPr>
                <w:sz w:val="24"/>
              </w:rPr>
              <w:tab/>
            </w:r>
            <w:r>
              <w:fldChar w:fldCharType="begin"/>
            </w:r>
            <w:r>
              <w:instrText xml:space="preserve"> HYPERLINK \l "_bookmark9" </w:instrText>
            </w:r>
            <w:r>
              <w:fldChar w:fldCharType="separate"/>
            </w:r>
            <w:r>
              <w:rPr>
                <w:sz w:val="24"/>
              </w:rPr>
              <w:t>FEASIBILITY</w:t>
            </w:r>
            <w:r>
              <w:rPr>
                <w:spacing w:val="-10"/>
                <w:sz w:val="24"/>
              </w:rPr>
              <w:t xml:space="preserve"> </w:t>
            </w:r>
            <w:r>
              <w:rPr>
                <w:spacing w:val="-4"/>
                <w:sz w:val="24"/>
              </w:rPr>
              <w:t>STUDY</w:t>
            </w:r>
            <w:r>
              <w:rPr>
                <w:spacing w:val="-4"/>
                <w:sz w:val="24"/>
              </w:rPr>
              <w:fldChar w:fldCharType="end"/>
            </w:r>
          </w:p>
        </w:tc>
        <w:tc>
          <w:tcPr>
            <w:tcW w:w="1161" w:type="dxa"/>
          </w:tcPr>
          <w:p w14:paraId="5EE1E1AD">
            <w:pPr>
              <w:pStyle w:val="18"/>
              <w:spacing w:before="65"/>
              <w:ind w:right="125"/>
              <w:jc w:val="right"/>
              <w:rPr>
                <w:rFonts w:hint="default"/>
                <w:sz w:val="24"/>
                <w:lang w:val="en-IN"/>
              </w:rPr>
            </w:pPr>
            <w:r>
              <w:rPr>
                <w:rFonts w:hint="default"/>
                <w:lang w:val="en-IN"/>
              </w:rPr>
              <w:t>4</w:t>
            </w:r>
          </w:p>
        </w:tc>
      </w:tr>
      <w:tr w14:paraId="613B60BF">
        <w:tblPrEx>
          <w:tblCellMar>
            <w:top w:w="0" w:type="dxa"/>
            <w:left w:w="0" w:type="dxa"/>
            <w:bottom w:w="0" w:type="dxa"/>
            <w:right w:w="0" w:type="dxa"/>
          </w:tblCellMar>
        </w:tblPrEx>
        <w:trPr>
          <w:trHeight w:val="412" w:hRule="atLeast"/>
        </w:trPr>
        <w:tc>
          <w:tcPr>
            <w:tcW w:w="7967" w:type="dxa"/>
          </w:tcPr>
          <w:p w14:paraId="5EC97E0F">
            <w:pPr>
              <w:pStyle w:val="18"/>
              <w:tabs>
                <w:tab w:val="left" w:pos="2627"/>
              </w:tabs>
              <w:spacing w:before="63"/>
              <w:ind w:left="1773"/>
              <w:rPr>
                <w:sz w:val="24"/>
              </w:rPr>
            </w:pPr>
            <w:r>
              <w:rPr>
                <w:spacing w:val="-2"/>
                <w:sz w:val="24"/>
              </w:rPr>
              <w:t>2.4.1</w:t>
            </w:r>
            <w:r>
              <w:rPr>
                <w:sz w:val="24"/>
              </w:rPr>
              <w:tab/>
            </w:r>
            <w:r>
              <w:rPr>
                <w:sz w:val="24"/>
              </w:rPr>
              <w:t>ECONOMIC</w:t>
            </w:r>
            <w:r>
              <w:rPr>
                <w:spacing w:val="-3"/>
                <w:sz w:val="24"/>
              </w:rPr>
              <w:t xml:space="preserve"> </w:t>
            </w:r>
            <w:r>
              <w:rPr>
                <w:spacing w:val="-2"/>
                <w:sz w:val="24"/>
              </w:rPr>
              <w:t>FESIBILITY</w:t>
            </w:r>
          </w:p>
        </w:tc>
        <w:tc>
          <w:tcPr>
            <w:tcW w:w="1161" w:type="dxa"/>
          </w:tcPr>
          <w:p w14:paraId="72F5F816">
            <w:pPr>
              <w:pStyle w:val="18"/>
              <w:spacing w:before="63"/>
              <w:ind w:right="125"/>
              <w:jc w:val="right"/>
              <w:rPr>
                <w:rFonts w:hint="default"/>
                <w:sz w:val="24"/>
                <w:lang w:val="en-IN"/>
              </w:rPr>
            </w:pPr>
            <w:r>
              <w:rPr>
                <w:rFonts w:hint="default"/>
                <w:sz w:val="24"/>
                <w:lang w:val="en-IN"/>
              </w:rPr>
              <w:t>4</w:t>
            </w:r>
          </w:p>
        </w:tc>
      </w:tr>
      <w:tr w14:paraId="66634123">
        <w:tblPrEx>
          <w:tblCellMar>
            <w:top w:w="0" w:type="dxa"/>
            <w:left w:w="0" w:type="dxa"/>
            <w:bottom w:w="0" w:type="dxa"/>
            <w:right w:w="0" w:type="dxa"/>
          </w:tblCellMar>
        </w:tblPrEx>
        <w:trPr>
          <w:trHeight w:val="412" w:hRule="atLeast"/>
        </w:trPr>
        <w:tc>
          <w:tcPr>
            <w:tcW w:w="7967" w:type="dxa"/>
          </w:tcPr>
          <w:p w14:paraId="3DFB69DC">
            <w:pPr>
              <w:pStyle w:val="18"/>
              <w:tabs>
                <w:tab w:val="left" w:pos="2627"/>
              </w:tabs>
              <w:spacing w:before="63"/>
              <w:ind w:left="1773"/>
              <w:rPr>
                <w:sz w:val="24"/>
              </w:rPr>
            </w:pPr>
            <w:r>
              <w:rPr>
                <w:spacing w:val="-2"/>
                <w:sz w:val="24"/>
              </w:rPr>
              <w:t>2.4.2</w:t>
            </w:r>
            <w:r>
              <w:rPr>
                <w:sz w:val="24"/>
              </w:rPr>
              <w:tab/>
            </w:r>
            <w:r>
              <w:fldChar w:fldCharType="begin"/>
            </w:r>
            <w:r>
              <w:instrText xml:space="preserve"> HYPERLINK \l "_bookmark10" </w:instrText>
            </w:r>
            <w:r>
              <w:fldChar w:fldCharType="separate"/>
            </w:r>
            <w:r>
              <w:rPr>
                <w:sz w:val="24"/>
              </w:rPr>
              <w:t>TECHNICAL</w:t>
            </w:r>
            <w:r>
              <w:rPr>
                <w:spacing w:val="-9"/>
                <w:sz w:val="24"/>
              </w:rPr>
              <w:t xml:space="preserve"> </w:t>
            </w:r>
            <w:r>
              <w:rPr>
                <w:spacing w:val="-2"/>
                <w:sz w:val="24"/>
              </w:rPr>
              <w:t>FEASIBILITY</w:t>
            </w:r>
            <w:r>
              <w:rPr>
                <w:spacing w:val="-2"/>
                <w:sz w:val="24"/>
              </w:rPr>
              <w:fldChar w:fldCharType="end"/>
            </w:r>
          </w:p>
        </w:tc>
        <w:tc>
          <w:tcPr>
            <w:tcW w:w="1161" w:type="dxa"/>
          </w:tcPr>
          <w:p w14:paraId="7118FB07">
            <w:pPr>
              <w:pStyle w:val="18"/>
              <w:spacing w:before="63"/>
              <w:ind w:right="125"/>
              <w:jc w:val="right"/>
              <w:rPr>
                <w:rFonts w:hint="default"/>
                <w:sz w:val="24"/>
                <w:lang w:val="en-IN"/>
              </w:rPr>
            </w:pPr>
            <w:r>
              <w:rPr>
                <w:rFonts w:hint="default"/>
                <w:sz w:val="24"/>
                <w:lang w:val="en-IN"/>
              </w:rPr>
              <w:t>5</w:t>
            </w:r>
          </w:p>
        </w:tc>
      </w:tr>
      <w:tr w14:paraId="6AF496D1">
        <w:tblPrEx>
          <w:tblCellMar>
            <w:top w:w="0" w:type="dxa"/>
            <w:left w:w="0" w:type="dxa"/>
            <w:bottom w:w="0" w:type="dxa"/>
            <w:right w:w="0" w:type="dxa"/>
          </w:tblCellMar>
        </w:tblPrEx>
        <w:trPr>
          <w:trHeight w:val="415" w:hRule="atLeast"/>
        </w:trPr>
        <w:tc>
          <w:tcPr>
            <w:tcW w:w="7967" w:type="dxa"/>
          </w:tcPr>
          <w:p w14:paraId="08C6D6D3">
            <w:pPr>
              <w:pStyle w:val="18"/>
              <w:tabs>
                <w:tab w:val="left" w:pos="2627"/>
              </w:tabs>
              <w:spacing w:before="63"/>
              <w:ind w:left="1773"/>
              <w:rPr>
                <w:sz w:val="24"/>
              </w:rPr>
            </w:pPr>
            <w:r>
              <w:rPr>
                <w:spacing w:val="-2"/>
                <w:sz w:val="24"/>
              </w:rPr>
              <w:t>2.4.3</w:t>
            </w:r>
            <w:r>
              <w:rPr>
                <w:sz w:val="24"/>
              </w:rPr>
              <w:tab/>
            </w:r>
            <w:r>
              <w:rPr>
                <w:spacing w:val="-2"/>
                <w:sz w:val="24"/>
              </w:rPr>
              <w:t>BEHAVIORAL</w:t>
            </w:r>
            <w:r>
              <w:rPr>
                <w:spacing w:val="4"/>
                <w:sz w:val="24"/>
              </w:rPr>
              <w:t xml:space="preserve"> </w:t>
            </w:r>
            <w:r>
              <w:rPr>
                <w:spacing w:val="-2"/>
                <w:sz w:val="24"/>
              </w:rPr>
              <w:t>FEASIBILITY</w:t>
            </w:r>
          </w:p>
        </w:tc>
        <w:tc>
          <w:tcPr>
            <w:tcW w:w="1161" w:type="dxa"/>
          </w:tcPr>
          <w:p w14:paraId="4F2C20D6">
            <w:pPr>
              <w:pStyle w:val="18"/>
              <w:spacing w:before="63"/>
              <w:ind w:right="125"/>
              <w:jc w:val="right"/>
              <w:rPr>
                <w:rFonts w:hint="default"/>
                <w:sz w:val="24"/>
                <w:lang w:val="en-IN"/>
              </w:rPr>
            </w:pPr>
            <w:r>
              <w:rPr>
                <w:rFonts w:hint="default"/>
                <w:sz w:val="24"/>
                <w:lang w:val="en-IN"/>
              </w:rPr>
              <w:t>5</w:t>
            </w:r>
          </w:p>
        </w:tc>
      </w:tr>
      <w:tr w14:paraId="70865BEC">
        <w:tblPrEx>
          <w:tblCellMar>
            <w:top w:w="0" w:type="dxa"/>
            <w:left w:w="0" w:type="dxa"/>
            <w:bottom w:w="0" w:type="dxa"/>
            <w:right w:w="0" w:type="dxa"/>
          </w:tblCellMar>
        </w:tblPrEx>
        <w:trPr>
          <w:trHeight w:val="415" w:hRule="atLeast"/>
        </w:trPr>
        <w:tc>
          <w:tcPr>
            <w:tcW w:w="7967" w:type="dxa"/>
          </w:tcPr>
          <w:p w14:paraId="444AD167">
            <w:pPr>
              <w:pStyle w:val="18"/>
              <w:tabs>
                <w:tab w:val="left" w:pos="1768"/>
              </w:tabs>
              <w:spacing w:before="65"/>
              <w:ind w:left="906"/>
              <w:rPr>
                <w:sz w:val="24"/>
              </w:rPr>
            </w:pPr>
            <w:r>
              <w:rPr>
                <w:spacing w:val="-5"/>
                <w:sz w:val="24"/>
              </w:rPr>
              <w:t>2.5</w:t>
            </w:r>
            <w:r>
              <w:rPr>
                <w:sz w:val="24"/>
              </w:rPr>
              <w:tab/>
            </w:r>
            <w:r>
              <w:fldChar w:fldCharType="begin"/>
            </w:r>
            <w:r>
              <w:instrText xml:space="preserve"> HYPERLINK \l "_bookmark11" </w:instrText>
            </w:r>
            <w:r>
              <w:fldChar w:fldCharType="separate"/>
            </w:r>
            <w:r>
              <w:rPr>
                <w:sz w:val="24"/>
              </w:rPr>
              <w:t>HARDWARE</w:t>
            </w:r>
            <w:r>
              <w:rPr>
                <w:spacing w:val="-10"/>
                <w:sz w:val="24"/>
              </w:rPr>
              <w:t xml:space="preserve"> </w:t>
            </w:r>
            <w:r>
              <w:rPr>
                <w:sz w:val="24"/>
              </w:rPr>
              <w:t>&amp;</w:t>
            </w:r>
            <w:r>
              <w:rPr>
                <w:spacing w:val="-2"/>
                <w:sz w:val="24"/>
              </w:rPr>
              <w:t xml:space="preserve"> </w:t>
            </w:r>
            <w:r>
              <w:rPr>
                <w:sz w:val="24"/>
              </w:rPr>
              <w:t>SOFTWARE</w:t>
            </w:r>
            <w:r>
              <w:rPr>
                <w:spacing w:val="-7"/>
                <w:sz w:val="24"/>
              </w:rPr>
              <w:t xml:space="preserve"> </w:t>
            </w:r>
            <w:r>
              <w:rPr>
                <w:spacing w:val="-2"/>
                <w:sz w:val="24"/>
              </w:rPr>
              <w:t>REQUIREMENTS</w:t>
            </w:r>
            <w:r>
              <w:rPr>
                <w:spacing w:val="-2"/>
                <w:sz w:val="24"/>
              </w:rPr>
              <w:fldChar w:fldCharType="end"/>
            </w:r>
          </w:p>
        </w:tc>
        <w:tc>
          <w:tcPr>
            <w:tcW w:w="1161" w:type="dxa"/>
          </w:tcPr>
          <w:p w14:paraId="05503177">
            <w:pPr>
              <w:pStyle w:val="18"/>
              <w:spacing w:before="65"/>
              <w:ind w:right="125"/>
              <w:jc w:val="right"/>
              <w:rPr>
                <w:rFonts w:hint="default"/>
                <w:sz w:val="24"/>
                <w:lang w:val="en-IN"/>
              </w:rPr>
            </w:pPr>
            <w:r>
              <w:rPr>
                <w:rFonts w:hint="default"/>
                <w:sz w:val="24"/>
                <w:lang w:val="en-IN"/>
              </w:rPr>
              <w:t>6</w:t>
            </w:r>
          </w:p>
        </w:tc>
      </w:tr>
      <w:tr w14:paraId="2DB230E9">
        <w:tblPrEx>
          <w:tblCellMar>
            <w:top w:w="0" w:type="dxa"/>
            <w:left w:w="0" w:type="dxa"/>
            <w:bottom w:w="0" w:type="dxa"/>
            <w:right w:w="0" w:type="dxa"/>
          </w:tblCellMar>
        </w:tblPrEx>
        <w:trPr>
          <w:trHeight w:val="412" w:hRule="atLeast"/>
        </w:trPr>
        <w:tc>
          <w:tcPr>
            <w:tcW w:w="7967" w:type="dxa"/>
          </w:tcPr>
          <w:p w14:paraId="6D8167B0">
            <w:pPr>
              <w:pStyle w:val="18"/>
              <w:tabs>
                <w:tab w:val="left" w:pos="2627"/>
              </w:tabs>
              <w:spacing w:before="63"/>
              <w:ind w:left="1773"/>
              <w:rPr>
                <w:sz w:val="24"/>
              </w:rPr>
            </w:pPr>
            <w:r>
              <w:rPr>
                <w:spacing w:val="-2"/>
                <w:sz w:val="24"/>
              </w:rPr>
              <w:t>2.5.1</w:t>
            </w:r>
            <w:r>
              <w:rPr>
                <w:sz w:val="24"/>
              </w:rPr>
              <w:tab/>
            </w:r>
            <w:r>
              <w:fldChar w:fldCharType="begin"/>
            </w:r>
            <w:r>
              <w:instrText xml:space="preserve"> HYPERLINK \l "_bookmark12" </w:instrText>
            </w:r>
            <w:r>
              <w:fldChar w:fldCharType="separate"/>
            </w:r>
            <w:r>
              <w:rPr>
                <w:sz w:val="24"/>
              </w:rPr>
              <w:t>HARDWARE</w:t>
            </w:r>
            <w:r>
              <w:rPr>
                <w:spacing w:val="-8"/>
                <w:sz w:val="24"/>
              </w:rPr>
              <w:t xml:space="preserve"> </w:t>
            </w:r>
            <w:r>
              <w:rPr>
                <w:spacing w:val="-2"/>
                <w:sz w:val="24"/>
              </w:rPr>
              <w:t>REQUIREMENTS</w:t>
            </w:r>
            <w:r>
              <w:rPr>
                <w:spacing w:val="-2"/>
                <w:sz w:val="24"/>
              </w:rPr>
              <w:fldChar w:fldCharType="end"/>
            </w:r>
          </w:p>
        </w:tc>
        <w:tc>
          <w:tcPr>
            <w:tcW w:w="1161" w:type="dxa"/>
          </w:tcPr>
          <w:p w14:paraId="1873CDFD">
            <w:pPr>
              <w:pStyle w:val="18"/>
              <w:spacing w:before="63"/>
              <w:ind w:right="125"/>
              <w:jc w:val="right"/>
              <w:rPr>
                <w:rFonts w:hint="default"/>
                <w:sz w:val="24"/>
                <w:lang w:val="en-IN"/>
              </w:rPr>
            </w:pPr>
            <w:r>
              <w:rPr>
                <w:rFonts w:hint="default"/>
                <w:sz w:val="24"/>
                <w:lang w:val="en-IN"/>
              </w:rPr>
              <w:t>6</w:t>
            </w:r>
          </w:p>
        </w:tc>
      </w:tr>
      <w:tr w14:paraId="0344EB51">
        <w:tblPrEx>
          <w:tblCellMar>
            <w:top w:w="0" w:type="dxa"/>
            <w:left w:w="0" w:type="dxa"/>
            <w:bottom w:w="0" w:type="dxa"/>
            <w:right w:w="0" w:type="dxa"/>
          </w:tblCellMar>
        </w:tblPrEx>
        <w:trPr>
          <w:trHeight w:val="415" w:hRule="atLeast"/>
        </w:trPr>
        <w:tc>
          <w:tcPr>
            <w:tcW w:w="7967" w:type="dxa"/>
          </w:tcPr>
          <w:p w14:paraId="280B37DB">
            <w:pPr>
              <w:pStyle w:val="18"/>
              <w:tabs>
                <w:tab w:val="left" w:pos="2627"/>
              </w:tabs>
              <w:spacing w:before="63"/>
              <w:ind w:left="1773"/>
              <w:rPr>
                <w:sz w:val="24"/>
              </w:rPr>
            </w:pPr>
            <w:r>
              <w:rPr>
                <w:spacing w:val="-2"/>
                <w:sz w:val="24"/>
              </w:rPr>
              <w:t>2.5.2</w:t>
            </w:r>
            <w:r>
              <w:rPr>
                <w:sz w:val="24"/>
              </w:rPr>
              <w:tab/>
            </w:r>
            <w:r>
              <w:fldChar w:fldCharType="begin"/>
            </w:r>
            <w:r>
              <w:instrText xml:space="preserve"> HYPERLINK \l "_bookmark13" </w:instrText>
            </w:r>
            <w:r>
              <w:fldChar w:fldCharType="separate"/>
            </w:r>
            <w:r>
              <w:rPr>
                <w:sz w:val="24"/>
              </w:rPr>
              <w:t>SOFTWARE</w:t>
            </w:r>
            <w:r>
              <w:rPr>
                <w:spacing w:val="-7"/>
                <w:sz w:val="24"/>
              </w:rPr>
              <w:t xml:space="preserve"> </w:t>
            </w:r>
            <w:r>
              <w:rPr>
                <w:spacing w:val="-2"/>
                <w:sz w:val="24"/>
              </w:rPr>
              <w:t>REQUIREMENTS</w:t>
            </w:r>
            <w:r>
              <w:rPr>
                <w:spacing w:val="-2"/>
                <w:sz w:val="24"/>
              </w:rPr>
              <w:fldChar w:fldCharType="end"/>
            </w:r>
          </w:p>
        </w:tc>
        <w:tc>
          <w:tcPr>
            <w:tcW w:w="1161" w:type="dxa"/>
          </w:tcPr>
          <w:p w14:paraId="516AA4E6">
            <w:pPr>
              <w:pStyle w:val="18"/>
              <w:spacing w:before="63"/>
              <w:ind w:right="125"/>
              <w:jc w:val="right"/>
              <w:rPr>
                <w:rFonts w:hint="default"/>
                <w:sz w:val="24"/>
                <w:lang w:val="en-IN"/>
              </w:rPr>
            </w:pPr>
            <w:r>
              <w:rPr>
                <w:rFonts w:hint="default"/>
                <w:lang w:val="en-IN"/>
              </w:rPr>
              <w:t>6</w:t>
            </w:r>
          </w:p>
        </w:tc>
      </w:tr>
      <w:tr w14:paraId="0C887597">
        <w:tblPrEx>
          <w:tblCellMar>
            <w:top w:w="0" w:type="dxa"/>
            <w:left w:w="0" w:type="dxa"/>
            <w:bottom w:w="0" w:type="dxa"/>
            <w:right w:w="0" w:type="dxa"/>
          </w:tblCellMar>
        </w:tblPrEx>
        <w:trPr>
          <w:trHeight w:val="412" w:hRule="atLeast"/>
        </w:trPr>
        <w:tc>
          <w:tcPr>
            <w:tcW w:w="7967" w:type="dxa"/>
          </w:tcPr>
          <w:p w14:paraId="06043B26">
            <w:pPr>
              <w:pStyle w:val="18"/>
              <w:tabs>
                <w:tab w:val="left" w:pos="909"/>
              </w:tabs>
              <w:spacing w:before="65"/>
              <w:ind w:left="515"/>
              <w:rPr>
                <w:b/>
                <w:sz w:val="24"/>
              </w:rPr>
            </w:pPr>
            <w:r>
              <w:rPr>
                <w:b/>
                <w:spacing w:val="-5"/>
                <w:sz w:val="24"/>
              </w:rPr>
              <w:t>3.</w:t>
            </w:r>
            <w:r>
              <w:rPr>
                <w:b/>
                <w:sz w:val="24"/>
              </w:rPr>
              <w:tab/>
            </w:r>
            <w:r>
              <w:fldChar w:fldCharType="begin"/>
            </w:r>
            <w:r>
              <w:instrText xml:space="preserve"> HYPERLINK \l "_bookmark14" </w:instrText>
            </w:r>
            <w:r>
              <w:fldChar w:fldCharType="separate"/>
            </w:r>
            <w:r>
              <w:rPr>
                <w:b/>
                <w:spacing w:val="-2"/>
                <w:sz w:val="24"/>
              </w:rPr>
              <w:t>ARCHITECTURE</w:t>
            </w:r>
            <w:r>
              <w:rPr>
                <w:b/>
                <w:spacing w:val="-2"/>
                <w:sz w:val="24"/>
              </w:rPr>
              <w:fldChar w:fldCharType="end"/>
            </w:r>
          </w:p>
        </w:tc>
        <w:tc>
          <w:tcPr>
            <w:tcW w:w="1161" w:type="dxa"/>
          </w:tcPr>
          <w:p w14:paraId="6B5DE789">
            <w:pPr>
              <w:pStyle w:val="18"/>
              <w:spacing w:before="65"/>
              <w:ind w:right="125"/>
              <w:jc w:val="right"/>
              <w:rPr>
                <w:rFonts w:hint="default"/>
                <w:b/>
                <w:sz w:val="24"/>
                <w:lang w:val="en-IN"/>
              </w:rPr>
            </w:pPr>
            <w:r>
              <w:rPr>
                <w:rFonts w:hint="default"/>
                <w:lang w:val="en-IN"/>
              </w:rPr>
              <w:t>7</w:t>
            </w:r>
          </w:p>
        </w:tc>
      </w:tr>
      <w:tr w14:paraId="741CDB9B">
        <w:tblPrEx>
          <w:tblCellMar>
            <w:top w:w="0" w:type="dxa"/>
            <w:left w:w="0" w:type="dxa"/>
            <w:bottom w:w="0" w:type="dxa"/>
            <w:right w:w="0" w:type="dxa"/>
          </w:tblCellMar>
        </w:tblPrEx>
        <w:trPr>
          <w:trHeight w:val="411" w:hRule="atLeast"/>
        </w:trPr>
        <w:tc>
          <w:tcPr>
            <w:tcW w:w="7967" w:type="dxa"/>
          </w:tcPr>
          <w:p w14:paraId="6A13CBBD">
            <w:pPr>
              <w:pStyle w:val="18"/>
              <w:tabs>
                <w:tab w:val="left" w:pos="1701"/>
              </w:tabs>
              <w:spacing w:before="61"/>
              <w:ind w:left="906"/>
              <w:rPr>
                <w:sz w:val="24"/>
              </w:rPr>
            </w:pPr>
            <w:r>
              <w:rPr>
                <w:spacing w:val="-5"/>
                <w:sz w:val="24"/>
              </w:rPr>
              <w:t>3.1</w:t>
            </w:r>
            <w:r>
              <w:rPr>
                <w:sz w:val="24"/>
              </w:rPr>
              <w:tab/>
            </w:r>
            <w:r>
              <w:rPr>
                <w:sz w:val="24"/>
              </w:rPr>
              <w:t>PROJECT</w:t>
            </w:r>
            <w:r>
              <w:rPr>
                <w:spacing w:val="-10"/>
                <w:sz w:val="24"/>
              </w:rPr>
              <w:t xml:space="preserve"> </w:t>
            </w:r>
            <w:r>
              <w:rPr>
                <w:spacing w:val="-2"/>
                <w:sz w:val="24"/>
              </w:rPr>
              <w:t>ARCHITECTURE</w:t>
            </w:r>
          </w:p>
        </w:tc>
        <w:tc>
          <w:tcPr>
            <w:tcW w:w="1161" w:type="dxa"/>
          </w:tcPr>
          <w:p w14:paraId="147C001C">
            <w:pPr>
              <w:pStyle w:val="18"/>
              <w:spacing w:before="61"/>
              <w:ind w:right="125"/>
              <w:jc w:val="right"/>
              <w:rPr>
                <w:rFonts w:hint="default"/>
                <w:sz w:val="24"/>
                <w:lang w:val="en-IN"/>
              </w:rPr>
            </w:pPr>
            <w:r>
              <w:rPr>
                <w:rFonts w:hint="default"/>
                <w:sz w:val="24"/>
                <w:lang w:val="en-IN"/>
              </w:rPr>
              <w:t>7</w:t>
            </w:r>
          </w:p>
        </w:tc>
      </w:tr>
      <w:tr w14:paraId="04076CAD">
        <w:tblPrEx>
          <w:tblCellMar>
            <w:top w:w="0" w:type="dxa"/>
            <w:left w:w="0" w:type="dxa"/>
            <w:bottom w:w="0" w:type="dxa"/>
            <w:right w:w="0" w:type="dxa"/>
          </w:tblCellMar>
        </w:tblPrEx>
        <w:trPr>
          <w:trHeight w:val="380" w:hRule="atLeast"/>
        </w:trPr>
        <w:tc>
          <w:tcPr>
            <w:tcW w:w="7967" w:type="dxa"/>
          </w:tcPr>
          <w:p w14:paraId="1221B44F">
            <w:pPr>
              <w:pStyle w:val="18"/>
              <w:tabs>
                <w:tab w:val="left" w:pos="1701"/>
              </w:tabs>
              <w:spacing w:before="64"/>
              <w:ind w:left="906"/>
              <w:rPr>
                <w:sz w:val="24"/>
              </w:rPr>
            </w:pPr>
            <w:r>
              <w:rPr>
                <w:spacing w:val="-5"/>
                <w:sz w:val="24"/>
              </w:rPr>
              <w:t>3.2</w:t>
            </w:r>
            <w:r>
              <w:rPr>
                <w:sz w:val="24"/>
              </w:rPr>
              <w:tab/>
            </w:r>
            <w:r>
              <w:rPr>
                <w:spacing w:val="-2"/>
                <w:sz w:val="24"/>
              </w:rPr>
              <w:t>DESCRIPTION</w:t>
            </w:r>
          </w:p>
        </w:tc>
        <w:tc>
          <w:tcPr>
            <w:tcW w:w="1161" w:type="dxa"/>
          </w:tcPr>
          <w:p w14:paraId="320EFCDD">
            <w:pPr>
              <w:pStyle w:val="18"/>
              <w:spacing w:before="64"/>
              <w:ind w:right="125"/>
              <w:jc w:val="right"/>
              <w:rPr>
                <w:rFonts w:hint="default"/>
                <w:sz w:val="24"/>
                <w:lang w:val="en-IN"/>
              </w:rPr>
            </w:pPr>
            <w:r>
              <w:rPr>
                <w:rFonts w:hint="default"/>
                <w:sz w:val="24"/>
                <w:lang w:val="en-IN"/>
              </w:rPr>
              <w:t>8</w:t>
            </w:r>
          </w:p>
        </w:tc>
      </w:tr>
      <w:tr w14:paraId="279DC0C3">
        <w:tblPrEx>
          <w:tblCellMar>
            <w:top w:w="0" w:type="dxa"/>
            <w:left w:w="0" w:type="dxa"/>
            <w:bottom w:w="0" w:type="dxa"/>
            <w:right w:w="0" w:type="dxa"/>
          </w:tblCellMar>
        </w:tblPrEx>
        <w:trPr>
          <w:trHeight w:val="344" w:hRule="atLeast"/>
        </w:trPr>
        <w:tc>
          <w:tcPr>
            <w:tcW w:w="7967" w:type="dxa"/>
          </w:tcPr>
          <w:p w14:paraId="2BE0D9C7">
            <w:pPr>
              <w:pStyle w:val="18"/>
              <w:tabs>
                <w:tab w:val="left" w:pos="1701"/>
              </w:tabs>
              <w:spacing w:before="29"/>
              <w:ind w:left="906"/>
              <w:rPr>
                <w:sz w:val="24"/>
              </w:rPr>
            </w:pPr>
            <w:r>
              <w:rPr>
                <w:spacing w:val="-5"/>
                <w:sz w:val="24"/>
              </w:rPr>
              <w:t>3.3</w:t>
            </w:r>
            <w:r>
              <w:rPr>
                <w:sz w:val="24"/>
              </w:rPr>
              <w:tab/>
            </w:r>
            <w:r>
              <w:rPr>
                <w:sz w:val="24"/>
              </w:rPr>
              <w:t>USECASE</w:t>
            </w:r>
            <w:r>
              <w:rPr>
                <w:spacing w:val="-11"/>
                <w:sz w:val="24"/>
              </w:rPr>
              <w:t xml:space="preserve"> </w:t>
            </w:r>
            <w:r>
              <w:rPr>
                <w:spacing w:val="-2"/>
                <w:sz w:val="24"/>
              </w:rPr>
              <w:t>DIAGRAM</w:t>
            </w:r>
          </w:p>
        </w:tc>
        <w:tc>
          <w:tcPr>
            <w:tcW w:w="1161" w:type="dxa"/>
          </w:tcPr>
          <w:p w14:paraId="6C0F7238">
            <w:pPr>
              <w:pStyle w:val="18"/>
              <w:spacing w:before="29"/>
              <w:ind w:right="125"/>
              <w:jc w:val="right"/>
              <w:rPr>
                <w:rFonts w:hint="default"/>
                <w:sz w:val="24"/>
                <w:lang w:val="en-IN"/>
              </w:rPr>
            </w:pPr>
            <w:r>
              <w:rPr>
                <w:rFonts w:hint="default"/>
                <w:sz w:val="24"/>
                <w:lang w:val="en-IN"/>
              </w:rPr>
              <w:t>9</w:t>
            </w:r>
          </w:p>
        </w:tc>
      </w:tr>
      <w:tr w14:paraId="427068EB">
        <w:tblPrEx>
          <w:tblCellMar>
            <w:top w:w="0" w:type="dxa"/>
            <w:left w:w="0" w:type="dxa"/>
            <w:bottom w:w="0" w:type="dxa"/>
            <w:right w:w="0" w:type="dxa"/>
          </w:tblCellMar>
        </w:tblPrEx>
        <w:trPr>
          <w:trHeight w:val="378" w:hRule="atLeast"/>
        </w:trPr>
        <w:tc>
          <w:tcPr>
            <w:tcW w:w="7967" w:type="dxa"/>
          </w:tcPr>
          <w:p w14:paraId="69F8BA66">
            <w:pPr>
              <w:pStyle w:val="18"/>
              <w:tabs>
                <w:tab w:val="left" w:pos="1701"/>
              </w:tabs>
              <w:spacing w:before="28"/>
              <w:ind w:left="906"/>
              <w:rPr>
                <w:sz w:val="24"/>
              </w:rPr>
            </w:pPr>
            <w:r>
              <w:rPr>
                <w:spacing w:val="-5"/>
                <w:sz w:val="24"/>
              </w:rPr>
              <w:t>3.4</w:t>
            </w:r>
            <w:r>
              <w:rPr>
                <w:sz w:val="24"/>
              </w:rPr>
              <w:tab/>
            </w:r>
            <w:r>
              <w:rPr>
                <w:sz w:val="24"/>
              </w:rPr>
              <w:t>CLASS</w:t>
            </w:r>
            <w:r>
              <w:rPr>
                <w:spacing w:val="-6"/>
                <w:sz w:val="24"/>
              </w:rPr>
              <w:t xml:space="preserve"> </w:t>
            </w:r>
            <w:r>
              <w:rPr>
                <w:spacing w:val="-2"/>
                <w:sz w:val="24"/>
              </w:rPr>
              <w:t>DIAGRAM</w:t>
            </w:r>
          </w:p>
        </w:tc>
        <w:tc>
          <w:tcPr>
            <w:tcW w:w="1161" w:type="dxa"/>
          </w:tcPr>
          <w:p w14:paraId="0613D8CA">
            <w:pPr>
              <w:pStyle w:val="18"/>
              <w:spacing w:before="28"/>
              <w:ind w:right="125"/>
              <w:jc w:val="right"/>
              <w:rPr>
                <w:rFonts w:hint="default"/>
                <w:sz w:val="24"/>
                <w:lang w:val="en-IN"/>
              </w:rPr>
            </w:pPr>
            <w:r>
              <w:rPr>
                <w:rFonts w:hint="default"/>
                <w:sz w:val="24"/>
                <w:lang w:val="en-IN"/>
              </w:rPr>
              <w:t>10</w:t>
            </w:r>
          </w:p>
        </w:tc>
      </w:tr>
      <w:tr w14:paraId="72461A7A">
        <w:tblPrEx>
          <w:tblCellMar>
            <w:top w:w="0" w:type="dxa"/>
            <w:left w:w="0" w:type="dxa"/>
            <w:bottom w:w="0" w:type="dxa"/>
            <w:right w:w="0" w:type="dxa"/>
          </w:tblCellMar>
        </w:tblPrEx>
        <w:trPr>
          <w:trHeight w:val="411" w:hRule="atLeast"/>
        </w:trPr>
        <w:tc>
          <w:tcPr>
            <w:tcW w:w="7967" w:type="dxa"/>
          </w:tcPr>
          <w:p w14:paraId="6D75C74D">
            <w:pPr>
              <w:pStyle w:val="18"/>
              <w:tabs>
                <w:tab w:val="left" w:pos="1701"/>
              </w:tabs>
              <w:spacing w:before="63"/>
              <w:ind w:left="906"/>
              <w:rPr>
                <w:sz w:val="24"/>
              </w:rPr>
            </w:pPr>
            <w:r>
              <w:rPr>
                <w:spacing w:val="-5"/>
                <w:sz w:val="24"/>
              </w:rPr>
              <w:t>3.5</w:t>
            </w:r>
            <w:r>
              <w:rPr>
                <w:sz w:val="24"/>
              </w:rPr>
              <w:tab/>
            </w:r>
            <w:r>
              <w:rPr>
                <w:sz w:val="24"/>
              </w:rPr>
              <w:t>SEQUENCE</w:t>
            </w:r>
            <w:r>
              <w:rPr>
                <w:spacing w:val="-8"/>
                <w:sz w:val="24"/>
              </w:rPr>
              <w:t xml:space="preserve"> </w:t>
            </w:r>
            <w:r>
              <w:rPr>
                <w:spacing w:val="-2"/>
                <w:sz w:val="24"/>
              </w:rPr>
              <w:t>DIAGRAM</w:t>
            </w:r>
          </w:p>
        </w:tc>
        <w:tc>
          <w:tcPr>
            <w:tcW w:w="1161" w:type="dxa"/>
          </w:tcPr>
          <w:p w14:paraId="5A6BBD32">
            <w:pPr>
              <w:pStyle w:val="18"/>
              <w:spacing w:before="63"/>
              <w:ind w:right="125"/>
              <w:jc w:val="right"/>
              <w:rPr>
                <w:rFonts w:hint="default"/>
                <w:sz w:val="24"/>
                <w:lang w:val="en-IN"/>
              </w:rPr>
            </w:pPr>
            <w:r>
              <w:rPr>
                <w:rFonts w:hint="default"/>
                <w:sz w:val="24"/>
                <w:lang w:val="en-IN"/>
              </w:rPr>
              <w:t>11</w:t>
            </w:r>
          </w:p>
        </w:tc>
      </w:tr>
      <w:tr w14:paraId="03874D4E">
        <w:tblPrEx>
          <w:tblCellMar>
            <w:top w:w="0" w:type="dxa"/>
            <w:left w:w="0" w:type="dxa"/>
            <w:bottom w:w="0" w:type="dxa"/>
            <w:right w:w="0" w:type="dxa"/>
          </w:tblCellMar>
        </w:tblPrEx>
        <w:trPr>
          <w:trHeight w:val="418" w:hRule="atLeast"/>
        </w:trPr>
        <w:tc>
          <w:tcPr>
            <w:tcW w:w="7967" w:type="dxa"/>
          </w:tcPr>
          <w:p w14:paraId="0672A911">
            <w:pPr>
              <w:pStyle w:val="18"/>
              <w:tabs>
                <w:tab w:val="left" w:pos="909"/>
              </w:tabs>
              <w:spacing w:before="71"/>
              <w:ind w:left="515"/>
              <w:rPr>
                <w:b/>
                <w:sz w:val="24"/>
              </w:rPr>
            </w:pPr>
            <w:r>
              <w:rPr>
                <w:b/>
                <w:spacing w:val="-5"/>
                <w:sz w:val="24"/>
              </w:rPr>
              <w:t>4.</w:t>
            </w:r>
            <w:r>
              <w:rPr>
                <w:b/>
                <w:sz w:val="24"/>
              </w:rPr>
              <w:tab/>
            </w:r>
            <w:r>
              <w:fldChar w:fldCharType="begin"/>
            </w:r>
            <w:r>
              <w:instrText xml:space="preserve"> HYPERLINK \l "_bookmark15" </w:instrText>
            </w:r>
            <w:r>
              <w:fldChar w:fldCharType="separate"/>
            </w:r>
            <w:r>
              <w:rPr>
                <w:b/>
                <w:spacing w:val="-2"/>
                <w:sz w:val="24"/>
              </w:rPr>
              <w:t>IMPLEMENTATION</w:t>
            </w:r>
            <w:r>
              <w:rPr>
                <w:b/>
                <w:spacing w:val="-2"/>
                <w:sz w:val="24"/>
              </w:rPr>
              <w:fldChar w:fldCharType="end"/>
            </w:r>
          </w:p>
        </w:tc>
        <w:tc>
          <w:tcPr>
            <w:tcW w:w="1161" w:type="dxa"/>
          </w:tcPr>
          <w:p w14:paraId="77CCB6A2">
            <w:pPr>
              <w:pStyle w:val="18"/>
              <w:spacing w:before="61"/>
              <w:ind w:right="61"/>
              <w:jc w:val="right"/>
              <w:rPr>
                <w:rFonts w:hint="default"/>
                <w:b/>
                <w:sz w:val="24"/>
                <w:lang w:val="en-IN"/>
              </w:rPr>
            </w:pPr>
            <w:r>
              <w:rPr>
                <w:rFonts w:hint="default"/>
                <w:b/>
                <w:sz w:val="24"/>
                <w:lang w:val="en-IN"/>
              </w:rPr>
              <w:t>12</w:t>
            </w:r>
          </w:p>
        </w:tc>
      </w:tr>
      <w:tr w14:paraId="685CA887">
        <w:tblPrEx>
          <w:tblCellMar>
            <w:top w:w="0" w:type="dxa"/>
            <w:left w:w="0" w:type="dxa"/>
            <w:bottom w:w="0" w:type="dxa"/>
            <w:right w:w="0" w:type="dxa"/>
          </w:tblCellMar>
        </w:tblPrEx>
        <w:trPr>
          <w:trHeight w:val="411" w:hRule="atLeast"/>
        </w:trPr>
        <w:tc>
          <w:tcPr>
            <w:tcW w:w="7967" w:type="dxa"/>
          </w:tcPr>
          <w:p w14:paraId="78AD64E7">
            <w:pPr>
              <w:pStyle w:val="18"/>
              <w:tabs>
                <w:tab w:val="left" w:pos="1701"/>
              </w:tabs>
              <w:spacing w:before="61"/>
              <w:ind w:left="906"/>
              <w:rPr>
                <w:sz w:val="24"/>
              </w:rPr>
            </w:pPr>
            <w:r>
              <w:rPr>
                <w:spacing w:val="-5"/>
                <w:sz w:val="24"/>
              </w:rPr>
              <w:t>4.1</w:t>
            </w:r>
            <w:r>
              <w:rPr>
                <w:sz w:val="24"/>
              </w:rPr>
              <w:tab/>
            </w:r>
            <w:r>
              <w:rPr>
                <w:sz w:val="24"/>
              </w:rPr>
              <w:t>SAMPLE</w:t>
            </w:r>
            <w:r>
              <w:rPr>
                <w:spacing w:val="-9"/>
                <w:sz w:val="24"/>
              </w:rPr>
              <w:t xml:space="preserve"> </w:t>
            </w:r>
            <w:r>
              <w:rPr>
                <w:spacing w:val="-4"/>
                <w:sz w:val="24"/>
              </w:rPr>
              <w:t>CODE</w:t>
            </w:r>
          </w:p>
        </w:tc>
        <w:tc>
          <w:tcPr>
            <w:tcW w:w="1161" w:type="dxa"/>
          </w:tcPr>
          <w:p w14:paraId="2F04DB45">
            <w:pPr>
              <w:pStyle w:val="18"/>
              <w:spacing w:before="61"/>
              <w:ind w:right="61"/>
              <w:jc w:val="right"/>
              <w:rPr>
                <w:rFonts w:hint="default"/>
                <w:sz w:val="24"/>
                <w:lang w:val="en-IN"/>
              </w:rPr>
            </w:pPr>
            <w:r>
              <w:rPr>
                <w:rFonts w:hint="default"/>
                <w:sz w:val="24"/>
                <w:lang w:val="en-IN"/>
              </w:rPr>
              <w:t>12</w:t>
            </w:r>
          </w:p>
        </w:tc>
      </w:tr>
      <w:tr w14:paraId="5D207BDE">
        <w:tblPrEx>
          <w:tblCellMar>
            <w:top w:w="0" w:type="dxa"/>
            <w:left w:w="0" w:type="dxa"/>
            <w:bottom w:w="0" w:type="dxa"/>
            <w:right w:w="0" w:type="dxa"/>
          </w:tblCellMar>
        </w:tblPrEx>
        <w:trPr>
          <w:trHeight w:val="406" w:hRule="atLeast"/>
        </w:trPr>
        <w:tc>
          <w:tcPr>
            <w:tcW w:w="7967" w:type="dxa"/>
          </w:tcPr>
          <w:p w14:paraId="45BA214E">
            <w:pPr>
              <w:pStyle w:val="18"/>
              <w:tabs>
                <w:tab w:val="left" w:pos="909"/>
              </w:tabs>
              <w:spacing w:before="64"/>
              <w:ind w:left="515"/>
              <w:rPr>
                <w:b/>
                <w:sz w:val="24"/>
              </w:rPr>
            </w:pPr>
            <w:r>
              <w:rPr>
                <w:b/>
                <w:spacing w:val="-5"/>
                <w:sz w:val="24"/>
              </w:rPr>
              <w:t>5.</w:t>
            </w:r>
            <w:r>
              <w:rPr>
                <w:b/>
                <w:sz w:val="24"/>
              </w:rPr>
              <w:tab/>
            </w:r>
            <w:r>
              <w:rPr>
                <w:b/>
                <w:sz w:val="24"/>
              </w:rPr>
              <w:t>RESULT</w:t>
            </w:r>
            <w:r>
              <w:rPr>
                <w:b/>
                <w:spacing w:val="-4"/>
                <w:sz w:val="24"/>
              </w:rPr>
              <w:t xml:space="preserve"> </w:t>
            </w:r>
            <w:r>
              <w:rPr>
                <w:b/>
                <w:sz w:val="24"/>
              </w:rPr>
              <w:t>AND</w:t>
            </w:r>
            <w:r>
              <w:rPr>
                <w:b/>
                <w:spacing w:val="-1"/>
                <w:sz w:val="24"/>
              </w:rPr>
              <w:t xml:space="preserve"> </w:t>
            </w:r>
            <w:r>
              <w:rPr>
                <w:b/>
                <w:spacing w:val="-2"/>
                <w:sz w:val="24"/>
              </w:rPr>
              <w:t>DESCRIPTION</w:t>
            </w:r>
          </w:p>
        </w:tc>
        <w:tc>
          <w:tcPr>
            <w:tcW w:w="1161" w:type="dxa"/>
          </w:tcPr>
          <w:p w14:paraId="109C7425">
            <w:pPr>
              <w:pStyle w:val="18"/>
              <w:spacing w:before="64"/>
              <w:ind w:right="61"/>
              <w:jc w:val="right"/>
              <w:rPr>
                <w:rFonts w:hint="default"/>
                <w:b/>
                <w:sz w:val="24"/>
                <w:lang w:val="en-IN"/>
              </w:rPr>
            </w:pPr>
            <w:r>
              <w:rPr>
                <w:b/>
                <w:spacing w:val="-5"/>
                <w:sz w:val="24"/>
              </w:rPr>
              <w:t>3</w:t>
            </w:r>
            <w:r>
              <w:rPr>
                <w:rFonts w:hint="default"/>
                <w:b/>
                <w:spacing w:val="-5"/>
                <w:sz w:val="24"/>
                <w:lang w:val="en-IN"/>
              </w:rPr>
              <w:t>1</w:t>
            </w:r>
          </w:p>
        </w:tc>
      </w:tr>
      <w:tr w14:paraId="4B0C15B6">
        <w:tblPrEx>
          <w:tblCellMar>
            <w:top w:w="0" w:type="dxa"/>
            <w:left w:w="0" w:type="dxa"/>
            <w:bottom w:w="0" w:type="dxa"/>
            <w:right w:w="0" w:type="dxa"/>
          </w:tblCellMar>
        </w:tblPrEx>
        <w:trPr>
          <w:trHeight w:val="457" w:hRule="atLeast"/>
        </w:trPr>
        <w:tc>
          <w:tcPr>
            <w:tcW w:w="7967" w:type="dxa"/>
          </w:tcPr>
          <w:p w14:paraId="423CD7FA">
            <w:pPr>
              <w:pStyle w:val="18"/>
              <w:tabs>
                <w:tab w:val="left" w:pos="909"/>
              </w:tabs>
              <w:spacing w:before="56"/>
              <w:ind w:left="515"/>
              <w:rPr>
                <w:b/>
                <w:sz w:val="24"/>
              </w:rPr>
            </w:pPr>
            <w:r>
              <w:rPr>
                <w:b/>
                <w:spacing w:val="-5"/>
                <w:sz w:val="24"/>
              </w:rPr>
              <w:t>6.</w:t>
            </w:r>
            <w:r>
              <w:rPr>
                <w:b/>
                <w:sz w:val="24"/>
              </w:rPr>
              <w:tab/>
            </w:r>
            <w:r>
              <w:rPr>
                <w:b/>
                <w:spacing w:val="-2"/>
                <w:sz w:val="24"/>
              </w:rPr>
              <w:t>TESTING</w:t>
            </w:r>
          </w:p>
        </w:tc>
        <w:tc>
          <w:tcPr>
            <w:tcW w:w="1161" w:type="dxa"/>
          </w:tcPr>
          <w:p w14:paraId="333673FA">
            <w:pPr>
              <w:pStyle w:val="18"/>
              <w:spacing w:before="56"/>
              <w:ind w:right="61"/>
              <w:jc w:val="right"/>
              <w:rPr>
                <w:rFonts w:hint="default"/>
                <w:b/>
                <w:sz w:val="24"/>
                <w:lang w:val="en-US"/>
              </w:rPr>
            </w:pPr>
            <w:r>
              <w:rPr>
                <w:rFonts w:hint="default"/>
                <w:b/>
                <w:sz w:val="24"/>
                <w:lang w:val="en-IN"/>
              </w:rPr>
              <w:t>3</w:t>
            </w:r>
            <w:r>
              <w:rPr>
                <w:rFonts w:hint="default"/>
                <w:b/>
                <w:sz w:val="24"/>
                <w:lang w:val="en-US"/>
              </w:rPr>
              <w:t>8</w:t>
            </w:r>
          </w:p>
        </w:tc>
      </w:tr>
      <w:tr w14:paraId="567094A1">
        <w:tblPrEx>
          <w:tblCellMar>
            <w:top w:w="0" w:type="dxa"/>
            <w:left w:w="0" w:type="dxa"/>
            <w:bottom w:w="0" w:type="dxa"/>
            <w:right w:w="0" w:type="dxa"/>
          </w:tblCellMar>
        </w:tblPrEx>
        <w:trPr>
          <w:trHeight w:val="466" w:hRule="atLeast"/>
        </w:trPr>
        <w:tc>
          <w:tcPr>
            <w:tcW w:w="7967" w:type="dxa"/>
          </w:tcPr>
          <w:p w14:paraId="29A9C36E">
            <w:pPr>
              <w:pStyle w:val="18"/>
              <w:tabs>
                <w:tab w:val="left" w:pos="1701"/>
              </w:tabs>
              <w:spacing w:before="115"/>
              <w:ind w:left="906"/>
              <w:rPr>
                <w:sz w:val="24"/>
              </w:rPr>
            </w:pPr>
            <w:r>
              <w:rPr>
                <w:spacing w:val="-5"/>
                <w:sz w:val="24"/>
              </w:rPr>
              <w:t>6.1</w:t>
            </w:r>
            <w:r>
              <w:rPr>
                <w:sz w:val="24"/>
              </w:rPr>
              <w:tab/>
            </w:r>
            <w:r>
              <w:fldChar w:fldCharType="begin"/>
            </w:r>
            <w:r>
              <w:instrText xml:space="preserve"> HYPERLINK \l "_bookmark16" </w:instrText>
            </w:r>
            <w:r>
              <w:fldChar w:fldCharType="separate"/>
            </w:r>
            <w:r>
              <w:rPr>
                <w:sz w:val="24"/>
              </w:rPr>
              <w:t>INTRODUCTION</w:t>
            </w:r>
            <w:r>
              <w:rPr>
                <w:spacing w:val="-6"/>
                <w:sz w:val="24"/>
              </w:rPr>
              <w:t xml:space="preserve"> </w:t>
            </w:r>
            <w:r>
              <w:rPr>
                <w:sz w:val="24"/>
              </w:rPr>
              <w:t>TO</w:t>
            </w:r>
            <w:r>
              <w:rPr>
                <w:spacing w:val="-6"/>
                <w:sz w:val="24"/>
              </w:rPr>
              <w:t xml:space="preserve"> </w:t>
            </w:r>
            <w:r>
              <w:rPr>
                <w:spacing w:val="-2"/>
                <w:sz w:val="24"/>
              </w:rPr>
              <w:t>TESTING</w:t>
            </w:r>
            <w:r>
              <w:rPr>
                <w:spacing w:val="-2"/>
                <w:sz w:val="24"/>
              </w:rPr>
              <w:fldChar w:fldCharType="end"/>
            </w:r>
          </w:p>
        </w:tc>
        <w:tc>
          <w:tcPr>
            <w:tcW w:w="1161" w:type="dxa"/>
          </w:tcPr>
          <w:p w14:paraId="70BB2468">
            <w:pPr>
              <w:pStyle w:val="18"/>
              <w:spacing w:before="115"/>
              <w:ind w:right="59"/>
              <w:jc w:val="right"/>
              <w:rPr>
                <w:rFonts w:hint="default"/>
                <w:sz w:val="24"/>
                <w:lang w:val="en-IN"/>
              </w:rPr>
            </w:pPr>
            <w:r>
              <w:rPr>
                <w:rFonts w:hint="default"/>
                <w:lang w:val="en-IN"/>
              </w:rPr>
              <w:t>38</w:t>
            </w:r>
          </w:p>
        </w:tc>
      </w:tr>
      <w:tr w14:paraId="2678F784">
        <w:tblPrEx>
          <w:tblCellMar>
            <w:top w:w="0" w:type="dxa"/>
            <w:left w:w="0" w:type="dxa"/>
            <w:bottom w:w="0" w:type="dxa"/>
            <w:right w:w="0" w:type="dxa"/>
          </w:tblCellMar>
        </w:tblPrEx>
        <w:trPr>
          <w:trHeight w:val="341" w:hRule="atLeast"/>
        </w:trPr>
        <w:tc>
          <w:tcPr>
            <w:tcW w:w="7967" w:type="dxa"/>
          </w:tcPr>
          <w:p w14:paraId="3802BF3A">
            <w:pPr>
              <w:pStyle w:val="18"/>
              <w:tabs>
                <w:tab w:val="left" w:pos="1701"/>
              </w:tabs>
              <w:spacing w:before="65" w:line="256" w:lineRule="exact"/>
              <w:ind w:left="906"/>
              <w:rPr>
                <w:sz w:val="24"/>
              </w:rPr>
            </w:pPr>
            <w:r>
              <w:rPr>
                <w:spacing w:val="-5"/>
                <w:sz w:val="24"/>
              </w:rPr>
              <w:t>6.2</w:t>
            </w:r>
            <w:r>
              <w:rPr>
                <w:sz w:val="24"/>
              </w:rPr>
              <w:tab/>
            </w:r>
            <w:r>
              <w:rPr>
                <w:sz w:val="24"/>
              </w:rPr>
              <w:t>TYPES</w:t>
            </w:r>
            <w:r>
              <w:rPr>
                <w:spacing w:val="-4"/>
                <w:sz w:val="24"/>
              </w:rPr>
              <w:t xml:space="preserve"> </w:t>
            </w:r>
            <w:r>
              <w:rPr>
                <w:sz w:val="24"/>
              </w:rPr>
              <w:t>OF</w:t>
            </w:r>
            <w:r>
              <w:rPr>
                <w:spacing w:val="-2"/>
                <w:sz w:val="24"/>
              </w:rPr>
              <w:t xml:space="preserve"> TESTING</w:t>
            </w:r>
          </w:p>
        </w:tc>
        <w:tc>
          <w:tcPr>
            <w:tcW w:w="1161" w:type="dxa"/>
          </w:tcPr>
          <w:p w14:paraId="5C6EECA2">
            <w:pPr>
              <w:pStyle w:val="18"/>
              <w:spacing w:before="65" w:line="256" w:lineRule="exact"/>
              <w:ind w:right="47"/>
              <w:jc w:val="right"/>
              <w:rPr>
                <w:rFonts w:hint="default"/>
                <w:sz w:val="24"/>
                <w:lang w:val="en-IN"/>
              </w:rPr>
            </w:pPr>
            <w:r>
              <w:rPr>
                <w:rFonts w:hint="default"/>
                <w:sz w:val="24"/>
                <w:lang w:val="en-IN"/>
              </w:rPr>
              <w:t>38</w:t>
            </w:r>
          </w:p>
        </w:tc>
      </w:tr>
    </w:tbl>
    <w:p w14:paraId="3339D523">
      <w:pPr>
        <w:spacing w:line="256" w:lineRule="exact"/>
        <w:jc w:val="right"/>
        <w:rPr>
          <w:sz w:val="24"/>
        </w:rPr>
        <w:sectPr>
          <w:footerReference r:id="rId8" w:type="default"/>
          <w:pgSz w:w="11910" w:h="16840"/>
          <w:pgMar w:top="1940" w:right="480" w:bottom="280" w:left="740" w:header="0" w:footer="0" w:gutter="0"/>
          <w:pgNumType w:fmt="decimal"/>
          <w:cols w:space="720" w:num="1"/>
        </w:sectPr>
      </w:pPr>
    </w:p>
    <w:sdt>
      <w:sdtPr>
        <w:id w:val="147452199"/>
        <w:docPartObj>
          <w:docPartGallery w:val="Table of Contents"/>
          <w:docPartUnique/>
        </w:docPartObj>
      </w:sdtPr>
      <w:sdtContent>
        <w:p w14:paraId="192F95B5">
          <w:pPr>
            <w:pStyle w:val="15"/>
            <w:numPr>
              <w:ilvl w:val="2"/>
              <w:numId w:val="1"/>
            </w:numPr>
            <w:tabs>
              <w:tab w:val="left" w:pos="2627"/>
              <w:tab w:val="right" w:pos="9224"/>
            </w:tabs>
            <w:spacing w:before="268"/>
          </w:pPr>
          <w:r>
            <w:fldChar w:fldCharType="begin"/>
          </w:r>
          <w:r>
            <w:instrText xml:space="preserve"> HYPERLINK \l "_TOC_250005" </w:instrText>
          </w:r>
          <w:r>
            <w:fldChar w:fldCharType="separate"/>
          </w:r>
          <w:r>
            <w:t>UNIT</w:t>
          </w:r>
          <w:r>
            <w:rPr>
              <w:spacing w:val="1"/>
            </w:rPr>
            <w:t xml:space="preserve"> </w:t>
          </w:r>
          <w:r>
            <w:rPr>
              <w:spacing w:val="-2"/>
            </w:rPr>
            <w:t>TESTING</w:t>
          </w:r>
          <w:r>
            <w:tab/>
          </w:r>
          <w:r>
            <w:rPr>
              <w:spacing w:val="-5"/>
            </w:rPr>
            <w:fldChar w:fldCharType="end"/>
          </w:r>
          <w:r>
            <w:rPr>
              <w:rFonts w:hint="default"/>
              <w:spacing w:val="-5"/>
              <w:lang w:val="en-IN"/>
            </w:rPr>
            <w:t>38</w:t>
          </w:r>
        </w:p>
        <w:p w14:paraId="518EFBA6">
          <w:pPr>
            <w:pStyle w:val="15"/>
            <w:numPr>
              <w:ilvl w:val="2"/>
              <w:numId w:val="1"/>
            </w:numPr>
            <w:tabs>
              <w:tab w:val="left" w:pos="2627"/>
              <w:tab w:val="right" w:pos="9224"/>
            </w:tabs>
            <w:spacing w:before="141"/>
          </w:pPr>
          <w:r>
            <w:fldChar w:fldCharType="begin"/>
          </w:r>
          <w:r>
            <w:instrText xml:space="preserve"> HYPERLINK \l "_TOC_250004" </w:instrText>
          </w:r>
          <w:r>
            <w:fldChar w:fldCharType="separate"/>
          </w:r>
          <w:r>
            <w:t>INTEGRATION</w:t>
          </w:r>
          <w:r>
            <w:rPr>
              <w:spacing w:val="-9"/>
            </w:rPr>
            <w:t xml:space="preserve"> </w:t>
          </w:r>
          <w:r>
            <w:rPr>
              <w:spacing w:val="-2"/>
            </w:rPr>
            <w:t>TESTING</w:t>
          </w:r>
          <w:r>
            <w:tab/>
          </w:r>
          <w:r>
            <w:rPr>
              <w:spacing w:val="-5"/>
            </w:rPr>
            <w:fldChar w:fldCharType="end"/>
          </w:r>
          <w:r>
            <w:rPr>
              <w:rFonts w:hint="default"/>
              <w:spacing w:val="-5"/>
              <w:lang w:val="en-IN"/>
            </w:rPr>
            <w:t>39</w:t>
          </w:r>
        </w:p>
        <w:p w14:paraId="7558E04D">
          <w:pPr>
            <w:pStyle w:val="15"/>
            <w:numPr>
              <w:ilvl w:val="2"/>
              <w:numId w:val="1"/>
            </w:numPr>
            <w:tabs>
              <w:tab w:val="left" w:pos="2627"/>
              <w:tab w:val="right" w:pos="9224"/>
            </w:tabs>
          </w:pPr>
          <w:r>
            <w:fldChar w:fldCharType="begin"/>
          </w:r>
          <w:r>
            <w:instrText xml:space="preserve"> HYPERLINK \l "_TOC_250003" </w:instrText>
          </w:r>
          <w:r>
            <w:fldChar w:fldCharType="separate"/>
          </w:r>
          <w:r>
            <w:t>FUNCTIONAL</w:t>
          </w:r>
          <w:r>
            <w:rPr>
              <w:spacing w:val="-5"/>
            </w:rPr>
            <w:t xml:space="preserve"> </w:t>
          </w:r>
          <w:r>
            <w:rPr>
              <w:spacing w:val="-2"/>
            </w:rPr>
            <w:t>TESTING</w:t>
          </w:r>
          <w:r>
            <w:tab/>
          </w:r>
          <w:r>
            <w:rPr>
              <w:spacing w:val="-5"/>
            </w:rPr>
            <w:fldChar w:fldCharType="end"/>
          </w:r>
          <w:r>
            <w:rPr>
              <w:rFonts w:hint="default"/>
              <w:spacing w:val="-5"/>
              <w:lang w:val="en-IN"/>
            </w:rPr>
            <w:t>39</w:t>
          </w:r>
        </w:p>
        <w:p w14:paraId="6DA1D15F">
          <w:pPr>
            <w:pStyle w:val="14"/>
            <w:numPr>
              <w:ilvl w:val="1"/>
              <w:numId w:val="2"/>
            </w:numPr>
            <w:tabs>
              <w:tab w:val="left" w:pos="1859"/>
              <w:tab w:val="right" w:pos="9224"/>
            </w:tabs>
            <w:spacing w:before="145"/>
          </w:pPr>
          <w:r>
            <w:fldChar w:fldCharType="begin"/>
          </w:r>
          <w:r>
            <w:instrText xml:space="preserve"> HYPERLINK \l "_TOC_250002" </w:instrText>
          </w:r>
          <w:r>
            <w:fldChar w:fldCharType="separate"/>
          </w:r>
          <w:r>
            <w:t>TEST</w:t>
          </w:r>
          <w:r>
            <w:rPr>
              <w:spacing w:val="-5"/>
            </w:rPr>
            <w:t xml:space="preserve"> </w:t>
          </w:r>
          <w:r>
            <w:rPr>
              <w:spacing w:val="-2"/>
            </w:rPr>
            <w:t>CASES</w:t>
          </w:r>
          <w:r>
            <w:tab/>
          </w:r>
          <w:r>
            <w:rPr>
              <w:spacing w:val="-5"/>
            </w:rPr>
            <w:fldChar w:fldCharType="end"/>
          </w:r>
          <w:r>
            <w:rPr>
              <w:rFonts w:hint="default"/>
              <w:spacing w:val="-5"/>
              <w:lang w:val="en-IN"/>
            </w:rPr>
            <w:t>40</w:t>
          </w:r>
        </w:p>
        <w:p w14:paraId="73EA1CD3">
          <w:pPr>
            <w:pStyle w:val="15"/>
            <w:numPr>
              <w:ilvl w:val="2"/>
              <w:numId w:val="2"/>
            </w:numPr>
            <w:tabs>
              <w:tab w:val="left" w:pos="2627"/>
              <w:tab w:val="right" w:pos="9224"/>
            </w:tabs>
            <w:spacing w:before="136"/>
          </w:pPr>
          <w:r>
            <w:fldChar w:fldCharType="begin"/>
          </w:r>
          <w:r>
            <w:instrText xml:space="preserve"> HYPERLINK \l "_TOC_250001" </w:instrText>
          </w:r>
          <w:r>
            <w:fldChar w:fldCharType="separate"/>
          </w:r>
          <w:r>
            <w:t>CONTINUOUS</w:t>
          </w:r>
          <w:r>
            <w:rPr>
              <w:spacing w:val="-6"/>
            </w:rPr>
            <w:t xml:space="preserve"> </w:t>
          </w:r>
          <w:r>
            <w:t>DATA</w:t>
          </w:r>
          <w:r>
            <w:rPr>
              <w:spacing w:val="-5"/>
            </w:rPr>
            <w:t xml:space="preserve"> </w:t>
          </w:r>
          <w:r>
            <w:rPr>
              <w:spacing w:val="-2"/>
            </w:rPr>
            <w:t>ANALYSIS</w:t>
          </w:r>
          <w:r>
            <w:tab/>
          </w:r>
          <w:r>
            <w:rPr>
              <w:spacing w:val="-5"/>
            </w:rPr>
            <w:t>4</w:t>
          </w:r>
          <w:r>
            <w:rPr>
              <w:spacing w:val="-5"/>
            </w:rPr>
            <w:fldChar w:fldCharType="end"/>
          </w:r>
          <w:r>
            <w:rPr>
              <w:rFonts w:hint="default"/>
              <w:spacing w:val="-5"/>
              <w:lang w:val="en-IN"/>
            </w:rPr>
            <w:t>0</w:t>
          </w:r>
        </w:p>
        <w:p w14:paraId="7760B978">
          <w:pPr>
            <w:pStyle w:val="15"/>
            <w:numPr>
              <w:ilvl w:val="2"/>
              <w:numId w:val="2"/>
            </w:numPr>
            <w:tabs>
              <w:tab w:val="left" w:pos="2687"/>
              <w:tab w:val="right" w:pos="9224"/>
            </w:tabs>
            <w:spacing w:before="135"/>
            <w:ind w:left="2687" w:hanging="831"/>
          </w:pPr>
          <w:r>
            <w:fldChar w:fldCharType="begin"/>
          </w:r>
          <w:r>
            <w:instrText xml:space="preserve"> HYPERLINK \l "_TOC_250000" </w:instrText>
          </w:r>
          <w:r>
            <w:fldChar w:fldCharType="separate"/>
          </w:r>
          <w:r>
            <w:t>BINARY</w:t>
          </w:r>
          <w:r>
            <w:rPr>
              <w:spacing w:val="-5"/>
            </w:rPr>
            <w:t xml:space="preserve"> </w:t>
          </w:r>
          <w:r>
            <w:t>DATA</w:t>
          </w:r>
          <w:r>
            <w:rPr>
              <w:spacing w:val="-2"/>
            </w:rPr>
            <w:t xml:space="preserve"> ANALYSIS</w:t>
          </w:r>
          <w:r>
            <w:tab/>
          </w:r>
          <w:r>
            <w:rPr>
              <w:spacing w:val="-5"/>
            </w:rPr>
            <w:t>4</w:t>
          </w:r>
          <w:r>
            <w:rPr>
              <w:spacing w:val="-5"/>
            </w:rPr>
            <w:fldChar w:fldCharType="end"/>
          </w:r>
          <w:r>
            <w:rPr>
              <w:rFonts w:hint="default"/>
              <w:spacing w:val="-5"/>
              <w:lang w:val="en-IN"/>
            </w:rPr>
            <w:t>1</w:t>
          </w:r>
        </w:p>
        <w:p w14:paraId="54B8234F">
          <w:pPr>
            <w:pStyle w:val="12"/>
            <w:numPr>
              <w:ilvl w:val="0"/>
              <w:numId w:val="3"/>
            </w:numPr>
            <w:tabs>
              <w:tab w:val="left" w:pos="1067"/>
              <w:tab w:val="right" w:pos="9224"/>
            </w:tabs>
          </w:pPr>
          <w:r>
            <w:fldChar w:fldCharType="begin"/>
          </w:r>
          <w:r>
            <w:instrText xml:space="preserve"> HYPERLINK \l "_bookmark17" </w:instrText>
          </w:r>
          <w:r>
            <w:fldChar w:fldCharType="separate"/>
          </w:r>
          <w:r>
            <w:t>CONCLUSION</w:t>
          </w:r>
          <w:r>
            <w:rPr>
              <w:spacing w:val="-6"/>
            </w:rPr>
            <w:t xml:space="preserve"> </w:t>
          </w:r>
          <w:r>
            <w:t>&amp;</w:t>
          </w:r>
          <w:r>
            <w:rPr>
              <w:spacing w:val="-7"/>
            </w:rPr>
            <w:t xml:space="preserve"> </w:t>
          </w:r>
          <w:r>
            <w:t>FUTURE</w:t>
          </w:r>
          <w:r>
            <w:rPr>
              <w:spacing w:val="1"/>
            </w:rPr>
            <w:t xml:space="preserve"> </w:t>
          </w:r>
          <w:r>
            <w:rPr>
              <w:spacing w:val="-4"/>
            </w:rPr>
            <w:t>SCOPE</w:t>
          </w:r>
          <w:r>
            <w:rPr>
              <w:b w:val="0"/>
            </w:rPr>
            <w:tab/>
          </w:r>
          <w:r>
            <w:rPr>
              <w:spacing w:val="-5"/>
            </w:rPr>
            <w:t>4</w:t>
          </w:r>
          <w:r>
            <w:rPr>
              <w:spacing w:val="-5"/>
            </w:rPr>
            <w:fldChar w:fldCharType="end"/>
          </w:r>
          <w:r>
            <w:rPr>
              <w:rFonts w:hint="default"/>
              <w:spacing w:val="-5"/>
              <w:lang w:val="en-IN"/>
            </w:rPr>
            <w:t>2</w:t>
          </w:r>
        </w:p>
        <w:p w14:paraId="372F6B23">
          <w:pPr>
            <w:pStyle w:val="14"/>
            <w:numPr>
              <w:ilvl w:val="1"/>
              <w:numId w:val="3"/>
            </w:numPr>
            <w:tabs>
              <w:tab w:val="left" w:pos="1859"/>
              <w:tab w:val="right" w:pos="9231"/>
            </w:tabs>
            <w:spacing w:before="135"/>
          </w:pPr>
          <w:r>
            <w:fldChar w:fldCharType="begin"/>
          </w:r>
          <w:r>
            <w:instrText xml:space="preserve"> HYPERLINK \l "_bookmark18" </w:instrText>
          </w:r>
          <w:r>
            <w:fldChar w:fldCharType="separate"/>
          </w:r>
          <w:r>
            <w:t>PROJECT</w:t>
          </w:r>
          <w:r>
            <w:rPr>
              <w:spacing w:val="-10"/>
            </w:rPr>
            <w:t xml:space="preserve"> </w:t>
          </w:r>
          <w:r>
            <w:rPr>
              <w:spacing w:val="-2"/>
            </w:rPr>
            <w:t>CONCLUSION</w:t>
          </w:r>
          <w:r>
            <w:tab/>
          </w:r>
          <w:r>
            <w:rPr>
              <w:spacing w:val="-5"/>
            </w:rPr>
            <w:t>4</w:t>
          </w:r>
          <w:r>
            <w:rPr>
              <w:spacing w:val="-5"/>
            </w:rPr>
            <w:fldChar w:fldCharType="end"/>
          </w:r>
          <w:r>
            <w:rPr>
              <w:rFonts w:hint="default"/>
              <w:spacing w:val="-5"/>
              <w:lang w:val="en-IN"/>
            </w:rPr>
            <w:t>2</w:t>
          </w:r>
        </w:p>
        <w:p w14:paraId="312DE499">
          <w:pPr>
            <w:pStyle w:val="14"/>
            <w:numPr>
              <w:ilvl w:val="1"/>
              <w:numId w:val="3"/>
            </w:numPr>
            <w:tabs>
              <w:tab w:val="left" w:pos="1859"/>
              <w:tab w:val="right" w:pos="9224"/>
            </w:tabs>
            <w:spacing w:before="137"/>
          </w:pPr>
          <w:r>
            <w:fldChar w:fldCharType="begin"/>
          </w:r>
          <w:r>
            <w:instrText xml:space="preserve"> HYPERLINK \l "_bookmark19" </w:instrText>
          </w:r>
          <w:r>
            <w:fldChar w:fldCharType="separate"/>
          </w:r>
          <w:r>
            <w:t>FUTURE</w:t>
          </w:r>
          <w:r>
            <w:rPr>
              <w:spacing w:val="-8"/>
            </w:rPr>
            <w:t xml:space="preserve"> </w:t>
          </w:r>
          <w:r>
            <w:rPr>
              <w:spacing w:val="-4"/>
            </w:rPr>
            <w:t>SCOPE</w:t>
          </w:r>
          <w:r>
            <w:tab/>
          </w:r>
          <w:r>
            <w:rPr>
              <w:spacing w:val="-5"/>
            </w:rPr>
            <w:t>4</w:t>
          </w:r>
          <w:r>
            <w:rPr>
              <w:spacing w:val="-5"/>
            </w:rPr>
            <w:fldChar w:fldCharType="end"/>
          </w:r>
          <w:r>
            <w:rPr>
              <w:rFonts w:hint="default"/>
              <w:spacing w:val="-5"/>
              <w:lang w:val="en-IN"/>
            </w:rPr>
            <w:t>2</w:t>
          </w:r>
        </w:p>
        <w:p w14:paraId="48A794FA">
          <w:pPr>
            <w:pStyle w:val="13"/>
            <w:numPr>
              <w:ilvl w:val="0"/>
              <w:numId w:val="3"/>
            </w:numPr>
            <w:tabs>
              <w:tab w:val="left" w:pos="1067"/>
              <w:tab w:val="right" w:pos="9224"/>
            </w:tabs>
            <w:rPr>
              <w:b w:val="0"/>
              <w:i w:val="0"/>
              <w:sz w:val="24"/>
            </w:rPr>
          </w:pPr>
          <w:r>
            <w:rPr>
              <w:rFonts w:hint="default"/>
              <w:i w:val="0"/>
              <w:spacing w:val="-2"/>
              <w:sz w:val="24"/>
              <w:lang w:val="en-US"/>
            </w:rPr>
            <w:t>BIBLIOGRAPHY</w:t>
          </w:r>
          <w:r>
            <w:rPr>
              <w:b w:val="0"/>
              <w:i w:val="0"/>
              <w:sz w:val="24"/>
            </w:rPr>
            <w:tab/>
          </w:r>
          <w:r>
            <w:rPr>
              <w:rFonts w:hint="default"/>
              <w:b w:val="0"/>
              <w:i w:val="0"/>
              <w:sz w:val="24"/>
              <w:lang w:val="en-IN"/>
            </w:rPr>
            <w:t>43</w:t>
          </w:r>
        </w:p>
        <w:p w14:paraId="600B1B07">
          <w:pPr>
            <w:pStyle w:val="14"/>
            <w:numPr>
              <w:ilvl w:val="1"/>
              <w:numId w:val="3"/>
            </w:numPr>
            <w:tabs>
              <w:tab w:val="left" w:pos="1859"/>
              <w:tab w:val="right" w:pos="9224"/>
            </w:tabs>
            <w:spacing w:before="132"/>
          </w:pPr>
          <w:r>
            <w:fldChar w:fldCharType="begin"/>
          </w:r>
          <w:r>
            <w:instrText xml:space="preserve"> HYPERLINK \l "_bookmark20" </w:instrText>
          </w:r>
          <w:r>
            <w:fldChar w:fldCharType="separate"/>
          </w:r>
          <w:r>
            <w:rPr>
              <w:spacing w:val="-2"/>
            </w:rPr>
            <w:t>REFERENCES</w:t>
          </w:r>
          <w:r>
            <w:tab/>
          </w:r>
          <w:r>
            <w:rPr>
              <w:spacing w:val="-5"/>
            </w:rPr>
            <w:fldChar w:fldCharType="end"/>
          </w:r>
          <w:r>
            <w:rPr>
              <w:rFonts w:hint="default"/>
              <w:spacing w:val="-5"/>
              <w:lang w:val="en-IN"/>
            </w:rPr>
            <w:t>43</w:t>
          </w:r>
        </w:p>
        <w:p w14:paraId="2518BE13">
          <w:pPr>
            <w:pStyle w:val="14"/>
            <w:numPr>
              <w:ilvl w:val="1"/>
              <w:numId w:val="3"/>
            </w:numPr>
            <w:tabs>
              <w:tab w:val="left" w:pos="1859"/>
              <w:tab w:val="right" w:pos="9224"/>
            </w:tabs>
          </w:pPr>
          <w:r>
            <w:fldChar w:fldCharType="begin"/>
          </w:r>
          <w:r>
            <w:instrText xml:space="preserve"> HYPERLINK \l "_bookmark21" </w:instrText>
          </w:r>
          <w:r>
            <w:fldChar w:fldCharType="separate"/>
          </w:r>
          <w:r>
            <w:rPr>
              <w:spacing w:val="-2"/>
            </w:rPr>
            <w:t>WEBSITES</w:t>
          </w:r>
          <w:r>
            <w:tab/>
          </w:r>
          <w:r>
            <w:rPr>
              <w:spacing w:val="-5"/>
            </w:rPr>
            <w:fldChar w:fldCharType="end"/>
          </w:r>
          <w:r>
            <w:rPr>
              <w:rFonts w:hint="default"/>
              <w:spacing w:val="-5"/>
              <w:lang w:val="en-IN"/>
            </w:rPr>
            <w:t>43</w:t>
          </w:r>
        </w:p>
      </w:sdtContent>
    </w:sdt>
    <w:p w14:paraId="1A3EDC0B">
      <w:pPr>
        <w:sectPr>
          <w:footerReference r:id="rId9" w:type="default"/>
          <w:pgSz w:w="11910" w:h="16840"/>
          <w:pgMar w:top="1940" w:right="480" w:bottom="280" w:left="740" w:header="0" w:footer="0" w:gutter="0"/>
          <w:pgNumType w:fmt="decimal"/>
          <w:cols w:space="720" w:num="1"/>
        </w:sectPr>
      </w:pPr>
    </w:p>
    <w:p w14:paraId="6A2A4C22">
      <w:pPr>
        <w:pStyle w:val="9"/>
        <w:rPr>
          <w:sz w:val="72"/>
        </w:rPr>
      </w:pPr>
    </w:p>
    <w:p w14:paraId="73B7AE08">
      <w:pPr>
        <w:pStyle w:val="9"/>
        <w:rPr>
          <w:sz w:val="72"/>
        </w:rPr>
      </w:pPr>
    </w:p>
    <w:p w14:paraId="689C6882">
      <w:pPr>
        <w:pStyle w:val="9"/>
        <w:rPr>
          <w:sz w:val="72"/>
        </w:rPr>
      </w:pPr>
    </w:p>
    <w:p w14:paraId="536229F4">
      <w:pPr>
        <w:pStyle w:val="9"/>
        <w:rPr>
          <w:sz w:val="72"/>
        </w:rPr>
      </w:pPr>
    </w:p>
    <w:p w14:paraId="77F0509A">
      <w:pPr>
        <w:pStyle w:val="9"/>
        <w:rPr>
          <w:sz w:val="72"/>
        </w:rPr>
      </w:pPr>
    </w:p>
    <w:p w14:paraId="5951116A">
      <w:pPr>
        <w:pStyle w:val="9"/>
        <w:spacing w:before="242"/>
        <w:rPr>
          <w:sz w:val="72"/>
        </w:rPr>
      </w:pPr>
    </w:p>
    <w:p w14:paraId="2E6F9967">
      <w:pPr>
        <w:pStyle w:val="2"/>
        <w:numPr>
          <w:ilvl w:val="0"/>
          <w:numId w:val="4"/>
        </w:numPr>
        <w:tabs>
          <w:tab w:val="left" w:pos="540"/>
        </w:tabs>
        <w:spacing w:before="1"/>
        <w:ind w:left="540" w:right="300" w:hanging="540"/>
        <w:jc w:val="center"/>
        <w:rPr>
          <w:sz w:val="70"/>
        </w:rPr>
        <w:sectPr>
          <w:footerReference r:id="rId10" w:type="default"/>
          <w:pgSz w:w="11910" w:h="16840"/>
          <w:pgMar w:top="1940" w:right="480" w:bottom="280" w:left="740" w:header="0" w:footer="0" w:gutter="0"/>
          <w:pgNumType w:fmt="decimal"/>
          <w:cols w:space="720" w:num="1"/>
        </w:sectPr>
      </w:pPr>
      <w:r>
        <w:rPr>
          <w:spacing w:val="-2"/>
        </w:rPr>
        <w:t>INTRODU</w:t>
      </w:r>
      <w:bookmarkStart w:id="6" w:name="_bookmark1"/>
      <w:bookmarkEnd w:id="6"/>
      <w:r>
        <w:rPr>
          <w:spacing w:val="-2"/>
        </w:rPr>
        <w:t>CTION</w:t>
      </w:r>
    </w:p>
    <w:p w14:paraId="4212B78B">
      <w:pPr>
        <w:pStyle w:val="9"/>
        <w:spacing w:before="7"/>
        <w:rPr>
          <w:b/>
          <w:sz w:val="32"/>
        </w:rPr>
      </w:pPr>
    </w:p>
    <w:p w14:paraId="631819AC">
      <w:pPr>
        <w:pStyle w:val="3"/>
        <w:numPr>
          <w:ilvl w:val="0"/>
          <w:numId w:val="5"/>
        </w:numPr>
        <w:tabs>
          <w:tab w:val="left" w:pos="239"/>
        </w:tabs>
        <w:spacing w:before="1"/>
        <w:ind w:left="239" w:right="120" w:hanging="239"/>
        <w:jc w:val="center"/>
      </w:pPr>
      <w:bookmarkStart w:id="7" w:name="1.INTRODUCTION"/>
      <w:bookmarkEnd w:id="7"/>
      <w:r>
        <w:rPr>
          <w:spacing w:val="-2"/>
        </w:rPr>
        <w:t>INTRODUCTION</w:t>
      </w:r>
    </w:p>
    <w:p w14:paraId="2E9DD4F2">
      <w:pPr>
        <w:pStyle w:val="9"/>
        <w:spacing w:before="266"/>
        <w:rPr>
          <w:b/>
          <w:sz w:val="32"/>
        </w:rPr>
      </w:pPr>
    </w:p>
    <w:p w14:paraId="77FF0C3F">
      <w:pPr>
        <w:pStyle w:val="4"/>
        <w:numPr>
          <w:ilvl w:val="1"/>
          <w:numId w:val="5"/>
        </w:numPr>
        <w:tabs>
          <w:tab w:val="left" w:pos="1401"/>
        </w:tabs>
        <w:ind w:left="1401" w:hanging="421"/>
      </w:pPr>
      <w:bookmarkStart w:id="8" w:name="1.1PROJECT_SCOPE"/>
      <w:bookmarkEnd w:id="8"/>
      <w:bookmarkStart w:id="9" w:name="_bookmark2"/>
      <w:bookmarkEnd w:id="9"/>
      <w:r>
        <w:t>PROJECT</w:t>
      </w:r>
      <w:r>
        <w:rPr>
          <w:spacing w:val="-17"/>
        </w:rPr>
        <w:t xml:space="preserve"> </w:t>
      </w:r>
      <w:r>
        <w:rPr>
          <w:spacing w:val="-4"/>
        </w:rPr>
        <w:t>SCOPE</w:t>
      </w:r>
    </w:p>
    <w:p w14:paraId="0E85BFE8">
      <w:pPr>
        <w:pStyle w:val="9"/>
        <w:spacing w:before="241" w:line="360" w:lineRule="auto"/>
        <w:ind w:left="980" w:right="1316" w:firstLine="1080"/>
        <w:jc w:val="both"/>
      </w:pPr>
      <w:r>
        <w:t>This project focuses on predicting stock market trends by utilizing machine learning (ML) and deep learning (DL) algorithms, with a comparative analysis of their performance on continuous and binary financial data. The scope includes gathering historical</w:t>
      </w:r>
      <w:r>
        <w:rPr>
          <w:spacing w:val="-15"/>
        </w:rPr>
        <w:t xml:space="preserve"> </w:t>
      </w:r>
      <w:r>
        <w:t>stock market data, such as price, volume, and up/down trends, followed by data</w:t>
      </w:r>
      <w:r>
        <w:rPr>
          <w:spacing w:val="-1"/>
        </w:rPr>
        <w:t xml:space="preserve"> </w:t>
      </w:r>
      <w:r>
        <w:t>cleaning and</w:t>
      </w:r>
      <w:r>
        <w:rPr>
          <w:lang w:val="en-IN"/>
        </w:rPr>
        <w:t xml:space="preserve"> </w:t>
      </w:r>
      <w:r>
        <w:t>preprocessing to ensure consistency and reliability. Machine learning models</w:t>
      </w:r>
      <w:r>
        <w:rPr>
          <w:spacing w:val="-1"/>
        </w:rPr>
        <w:t xml:space="preserve"> </w:t>
      </w:r>
      <w:r>
        <w:t>like</w:t>
      </w:r>
      <w:r>
        <w:rPr>
          <w:spacing w:val="-2"/>
        </w:rPr>
        <w:t xml:space="preserve"> </w:t>
      </w:r>
      <w:r>
        <w:t>Random Forest</w:t>
      </w:r>
      <w:r>
        <w:rPr>
          <w:spacing w:val="-1"/>
        </w:rPr>
        <w:t xml:space="preserve"> </w:t>
      </w:r>
      <w:r>
        <w:t>and Support</w:t>
      </w:r>
      <w:r>
        <w:rPr>
          <w:spacing w:val="-1"/>
        </w:rPr>
        <w:t xml:space="preserve"> </w:t>
      </w:r>
      <w:r>
        <w:t>Vector Machines (SVM) will be</w:t>
      </w:r>
      <w:r>
        <w:rPr>
          <w:spacing w:val="-2"/>
        </w:rPr>
        <w:t xml:space="preserve"> </w:t>
      </w:r>
      <w:r>
        <w:t>implemented alongside deep learning models such as Long Short-Term Memory (LSTM) and Convolutional Neural Networks (CNN). These models will be trained on both continuous and binary data to predict stock market movements. A comparative</w:t>
      </w:r>
      <w:r>
        <w:rPr>
          <w:spacing w:val="40"/>
        </w:rPr>
        <w:t xml:space="preserve"> </w:t>
      </w:r>
      <w:r>
        <w:t>analysis will be conducted to evaluate the accuracy, precision, recall, and other performance</w:t>
      </w:r>
      <w:r>
        <w:rPr>
          <w:spacing w:val="-1"/>
        </w:rPr>
        <w:t xml:space="preserve"> </w:t>
      </w:r>
      <w:r>
        <w:t>metrics</w:t>
      </w:r>
      <w:r>
        <w:rPr>
          <w:spacing w:val="-2"/>
        </w:rPr>
        <w:t xml:space="preserve"> </w:t>
      </w:r>
      <w:r>
        <w:t>of</w:t>
      </w:r>
      <w:r>
        <w:rPr>
          <w:spacing w:val="-2"/>
        </w:rPr>
        <w:t xml:space="preserve"> </w:t>
      </w:r>
      <w:r>
        <w:t>each model,</w:t>
      </w:r>
      <w:r>
        <w:rPr>
          <w:spacing w:val="-3"/>
        </w:rPr>
        <w:t xml:space="preserve"> </w:t>
      </w:r>
      <w:r>
        <w:t>highlighting</w:t>
      </w:r>
      <w:r>
        <w:rPr>
          <w:spacing w:val="-2"/>
        </w:rPr>
        <w:t xml:space="preserve"> </w:t>
      </w:r>
      <w:r>
        <w:t>the</w:t>
      </w:r>
      <w:r>
        <w:rPr>
          <w:spacing w:val="40"/>
        </w:rPr>
        <w:t xml:space="preserve"> </w:t>
      </w:r>
      <w:r>
        <w:t>strengths and</w:t>
      </w:r>
      <w:r>
        <w:rPr>
          <w:spacing w:val="-2"/>
        </w:rPr>
        <w:t xml:space="preserve"> </w:t>
      </w:r>
      <w:r>
        <w:t>weaknesses</w:t>
      </w:r>
      <w:r>
        <w:rPr>
          <w:spacing w:val="-2"/>
        </w:rPr>
        <w:t xml:space="preserve"> </w:t>
      </w:r>
      <w:r>
        <w:t>of both ML and DL approaches. The project aims to determine which approach is more effective for predicting stock market trends and provide insights for future research or real-world financial applications.</w:t>
      </w:r>
    </w:p>
    <w:p w14:paraId="3C1FD3DD">
      <w:pPr>
        <w:pStyle w:val="9"/>
        <w:spacing w:before="112"/>
      </w:pPr>
    </w:p>
    <w:p w14:paraId="2C0FA20C">
      <w:pPr>
        <w:pStyle w:val="4"/>
        <w:numPr>
          <w:ilvl w:val="1"/>
          <w:numId w:val="5"/>
        </w:numPr>
        <w:tabs>
          <w:tab w:val="left" w:pos="1389"/>
        </w:tabs>
        <w:ind w:left="1389" w:hanging="409"/>
      </w:pPr>
      <w:bookmarkStart w:id="10" w:name="_bookmark3"/>
      <w:bookmarkEnd w:id="10"/>
      <w:bookmarkStart w:id="11" w:name="1.2PROJECT_PURPOSE"/>
      <w:bookmarkEnd w:id="11"/>
      <w:r>
        <w:t>PROJECT</w:t>
      </w:r>
      <w:r>
        <w:rPr>
          <w:spacing w:val="-15"/>
        </w:rPr>
        <w:t xml:space="preserve"> </w:t>
      </w:r>
      <w:r>
        <w:rPr>
          <w:spacing w:val="-2"/>
        </w:rPr>
        <w:t>PURPOSE</w:t>
      </w:r>
    </w:p>
    <w:p w14:paraId="6EC87B40">
      <w:pPr>
        <w:pStyle w:val="9"/>
        <w:spacing w:before="236" w:line="360" w:lineRule="auto"/>
        <w:ind w:left="980" w:right="1316" w:firstLine="1200"/>
        <w:jc w:val="both"/>
      </w:pPr>
      <w:r>
        <w:t>The purpose of this project is to develop and compare machine learning (ML) and deep learning (DL) algorithms for predicting stock market trends using both continuous (e.g., price,</w:t>
      </w:r>
      <w:r>
        <w:rPr>
          <w:spacing w:val="40"/>
        </w:rPr>
        <w:t xml:space="preserve"> </w:t>
      </w:r>
      <w:r>
        <w:t>volume) and binary (e.g., up/down) financial data. The goal is to determine which approach offers better accuracy and efficiency in forecasting, providing valuable insights for investors and financial analysts.</w:t>
      </w:r>
    </w:p>
    <w:p w14:paraId="1C2D3EBD">
      <w:pPr>
        <w:pStyle w:val="9"/>
        <w:spacing w:before="12"/>
      </w:pPr>
    </w:p>
    <w:p w14:paraId="0ECC8F23">
      <w:pPr>
        <w:pStyle w:val="4"/>
        <w:numPr>
          <w:ilvl w:val="1"/>
          <w:numId w:val="5"/>
        </w:numPr>
        <w:tabs>
          <w:tab w:val="left" w:pos="1389"/>
        </w:tabs>
        <w:ind w:left="1389" w:hanging="409"/>
      </w:pPr>
      <w:bookmarkStart w:id="12" w:name="_bookmark4"/>
      <w:bookmarkEnd w:id="12"/>
      <w:bookmarkStart w:id="13" w:name="1.3PROJECT_FEATURES"/>
      <w:bookmarkEnd w:id="13"/>
      <w:r>
        <w:t>PROJECT</w:t>
      </w:r>
      <w:r>
        <w:rPr>
          <w:spacing w:val="-15"/>
        </w:rPr>
        <w:t xml:space="preserve"> </w:t>
      </w:r>
      <w:r>
        <w:rPr>
          <w:spacing w:val="-2"/>
        </w:rPr>
        <w:t>FEATURES</w:t>
      </w:r>
    </w:p>
    <w:p w14:paraId="589BE736">
      <w:pPr>
        <w:pStyle w:val="9"/>
        <w:rPr>
          <w:b/>
          <w:sz w:val="28"/>
        </w:rPr>
      </w:pPr>
    </w:p>
    <w:p w14:paraId="1BABDE68">
      <w:pPr>
        <w:pStyle w:val="9"/>
        <w:spacing w:before="1" w:line="360" w:lineRule="auto"/>
        <w:ind w:left="980" w:right="1319" w:firstLine="1080"/>
        <w:jc w:val="both"/>
      </w:pPr>
      <w:r>
        <w:t>The project will feature data collection and preprocessing of stock market data, implementation</w:t>
      </w:r>
      <w:r>
        <w:rPr>
          <w:spacing w:val="-1"/>
        </w:rPr>
        <w:t xml:space="preserve"> </w:t>
      </w:r>
      <w:r>
        <w:t>of ML</w:t>
      </w:r>
      <w:r>
        <w:rPr>
          <w:spacing w:val="-1"/>
        </w:rPr>
        <w:t xml:space="preserve"> </w:t>
      </w:r>
      <w:r>
        <w:t>models (e.g., Random</w:t>
      </w:r>
      <w:r>
        <w:rPr>
          <w:spacing w:val="-1"/>
        </w:rPr>
        <w:t xml:space="preserve"> </w:t>
      </w:r>
      <w:r>
        <w:t>Forest, SVM) and DL</w:t>
      </w:r>
      <w:r>
        <w:rPr>
          <w:spacing w:val="-1"/>
        </w:rPr>
        <w:t xml:space="preserve"> </w:t>
      </w:r>
      <w:r>
        <w:t xml:space="preserve">models (e.g., LSTM, CNN), and a comparative analysis of their performance. Key metrics such as accuracy, precision, and recall will be evaluated to assess the effectiveness of each approach. The project will also provide a detailed comparison of how these models perform on </w:t>
      </w:r>
      <w:r>
        <w:rPr>
          <w:lang w:val="en-IN"/>
        </w:rPr>
        <w:t>both continuous</w:t>
      </w:r>
      <w:r>
        <w:t xml:space="preserve"> and binary data types.</w:t>
      </w:r>
    </w:p>
    <w:p w14:paraId="7F0A2565">
      <w:pPr>
        <w:ind w:left="119"/>
        <w:rPr>
          <w:spacing w:val="-2"/>
        </w:rPr>
        <w:sectPr>
          <w:headerReference r:id="rId11" w:type="default"/>
          <w:footerReference r:id="rId12" w:type="default"/>
          <w:pgSz w:w="11910" w:h="16840"/>
          <w:pgMar w:top="1940" w:right="480" w:bottom="280" w:left="740" w:header="850" w:footer="567" w:gutter="0"/>
          <w:pgNumType w:fmt="decimal" w:start="1"/>
          <w:cols w:space="720" w:num="1"/>
        </w:sectPr>
      </w:pPr>
    </w:p>
    <w:p w14:paraId="7F8629FA">
      <w:pPr>
        <w:ind w:left="119"/>
        <w:rPr>
          <w:spacing w:val="-2"/>
        </w:rPr>
      </w:pPr>
    </w:p>
    <w:p w14:paraId="09FF15D0">
      <w:pPr>
        <w:ind w:left="119"/>
        <w:rPr>
          <w:spacing w:val="-2"/>
        </w:rPr>
      </w:pPr>
    </w:p>
    <w:p w14:paraId="471C24A2">
      <w:pPr>
        <w:ind w:left="119"/>
        <w:rPr>
          <w:spacing w:val="-2"/>
        </w:rPr>
      </w:pPr>
    </w:p>
    <w:p w14:paraId="071201A7">
      <w:pPr>
        <w:pStyle w:val="9"/>
        <w:spacing w:before="638"/>
        <w:rPr>
          <w:sz w:val="72"/>
        </w:rPr>
      </w:pPr>
    </w:p>
    <w:p w14:paraId="5EEC014B">
      <w:pPr>
        <w:pStyle w:val="9"/>
        <w:spacing w:before="638"/>
        <w:rPr>
          <w:sz w:val="72"/>
        </w:rPr>
      </w:pPr>
    </w:p>
    <w:p w14:paraId="70F9F6F3">
      <w:pPr>
        <w:pStyle w:val="9"/>
        <w:spacing w:before="638"/>
        <w:rPr>
          <w:sz w:val="72"/>
        </w:rPr>
      </w:pPr>
    </w:p>
    <w:p w14:paraId="58D61A5D">
      <w:pPr>
        <w:pStyle w:val="2"/>
        <w:numPr>
          <w:ilvl w:val="0"/>
          <w:numId w:val="4"/>
        </w:numPr>
        <w:tabs>
          <w:tab w:val="left" w:pos="967"/>
        </w:tabs>
        <w:spacing w:before="1"/>
        <w:ind w:left="967" w:hanging="540"/>
        <w:jc w:val="center"/>
        <w:rPr>
          <w:sz w:val="70"/>
        </w:rPr>
      </w:pPr>
      <w:bookmarkStart w:id="14" w:name="2.SYSTEM_ANALYSIS"/>
      <w:bookmarkEnd w:id="14"/>
      <w:bookmarkStart w:id="15" w:name="_bookmark5"/>
      <w:bookmarkEnd w:id="15"/>
      <w:r>
        <w:t>SYSTEM</w:t>
      </w:r>
      <w:r>
        <w:rPr>
          <w:spacing w:val="-10"/>
        </w:rPr>
        <w:t xml:space="preserve"> </w:t>
      </w:r>
      <w:r>
        <w:rPr>
          <w:spacing w:val="-2"/>
        </w:rPr>
        <w:t>ANALYSIS</w:t>
      </w:r>
    </w:p>
    <w:p w14:paraId="78B6D706">
      <w:pPr>
        <w:jc w:val="center"/>
        <w:rPr>
          <w:sz w:val="70"/>
        </w:rPr>
        <w:sectPr>
          <w:footerReference r:id="rId13" w:type="default"/>
          <w:pgSz w:w="11910" w:h="16840"/>
          <w:pgMar w:top="1940" w:right="480" w:bottom="280" w:left="740" w:header="850" w:footer="567" w:gutter="0"/>
          <w:pgNumType w:fmt="decimal"/>
          <w:cols w:space="720" w:num="1"/>
          <w:titlePg/>
        </w:sectPr>
      </w:pPr>
    </w:p>
    <w:p w14:paraId="2871D33A">
      <w:pPr>
        <w:pStyle w:val="9"/>
        <w:rPr>
          <w:b/>
          <w:sz w:val="28"/>
        </w:rPr>
      </w:pPr>
    </w:p>
    <w:p w14:paraId="31C1100B">
      <w:pPr>
        <w:pStyle w:val="9"/>
        <w:spacing w:before="76"/>
        <w:rPr>
          <w:b/>
          <w:sz w:val="28"/>
        </w:rPr>
      </w:pPr>
    </w:p>
    <w:p w14:paraId="569143C5">
      <w:pPr>
        <w:pStyle w:val="4"/>
        <w:ind w:left="829"/>
      </w:pPr>
      <w:bookmarkStart w:id="16" w:name="SYSTEM_ANALYSIS"/>
      <w:bookmarkEnd w:id="16"/>
      <w:r>
        <w:rPr>
          <w:spacing w:val="-2"/>
        </w:rPr>
        <w:t>SYSTEM</w:t>
      </w:r>
      <w:r>
        <w:rPr>
          <w:spacing w:val="-6"/>
        </w:rPr>
        <w:t xml:space="preserve"> </w:t>
      </w:r>
      <w:r>
        <w:rPr>
          <w:spacing w:val="-2"/>
        </w:rPr>
        <w:t>ANALYSIS</w:t>
      </w:r>
    </w:p>
    <w:p w14:paraId="1DE1CB3D">
      <w:pPr>
        <w:pStyle w:val="9"/>
        <w:spacing w:before="205" w:line="355" w:lineRule="auto"/>
        <w:ind w:left="779" w:right="1097" w:firstLine="480"/>
        <w:jc w:val="both"/>
      </w:pPr>
      <w:r>
        <w:t>System Analysis is the important phase in the system development process. The System is studied to the minute details and analyzed. The system analyst plays</w:t>
      </w:r>
      <w:r>
        <w:rPr>
          <w:spacing w:val="40"/>
        </w:rPr>
        <w:t xml:space="preserve"> </w:t>
      </w:r>
      <w:r>
        <w:t>an important role ofan interrogator and dwells deep into</w:t>
      </w:r>
      <w:r>
        <w:rPr>
          <w:spacing w:val="-1"/>
        </w:rPr>
        <w:t xml:space="preserve"> </w:t>
      </w:r>
      <w:r>
        <w:t>the working of the present system. In analysis, a detailed study of these operations performed by the system and their relationships within and outside the system is done. A key question considered here is, “what must be done</w:t>
      </w:r>
      <w:r>
        <w:rPr>
          <w:spacing w:val="-1"/>
        </w:rPr>
        <w:t xml:space="preserve"> </w:t>
      </w:r>
      <w:r>
        <w:t>to solve</w:t>
      </w:r>
      <w:r>
        <w:rPr>
          <w:spacing w:val="-1"/>
        </w:rPr>
        <w:t xml:space="preserve"> </w:t>
      </w:r>
      <w:r>
        <w:t>the problem?”</w:t>
      </w:r>
      <w:r>
        <w:rPr>
          <w:spacing w:val="-1"/>
        </w:rPr>
        <w:t xml:space="preserve"> </w:t>
      </w:r>
      <w:r>
        <w:t>The system is viewed as a</w:t>
      </w:r>
      <w:r>
        <w:rPr>
          <w:spacing w:val="-1"/>
        </w:rPr>
        <w:t xml:space="preserve"> </w:t>
      </w:r>
      <w:r>
        <w:t>whole</w:t>
      </w:r>
      <w:r>
        <w:rPr>
          <w:spacing w:val="-1"/>
        </w:rPr>
        <w:t xml:space="preserve"> </w:t>
      </w:r>
      <w:r>
        <w:t>and the</w:t>
      </w:r>
      <w:r>
        <w:rPr>
          <w:spacing w:val="-1"/>
        </w:rPr>
        <w:t xml:space="preserve"> </w:t>
      </w:r>
      <w:r>
        <w:t>inputs to the system are identified. Once analysis is completed the analyst has a firm understanding of what is to be done.</w:t>
      </w:r>
    </w:p>
    <w:p w14:paraId="7A3EA17F">
      <w:pPr>
        <w:pStyle w:val="9"/>
      </w:pPr>
    </w:p>
    <w:p w14:paraId="4FC68A22">
      <w:pPr>
        <w:pStyle w:val="9"/>
        <w:spacing w:before="33"/>
      </w:pPr>
    </w:p>
    <w:p w14:paraId="0EAE2414">
      <w:pPr>
        <w:pStyle w:val="4"/>
        <w:numPr>
          <w:ilvl w:val="1"/>
          <w:numId w:val="4"/>
        </w:numPr>
        <w:tabs>
          <w:tab w:val="left" w:pos="1391"/>
        </w:tabs>
        <w:spacing w:before="1"/>
        <w:jc w:val="left"/>
      </w:pPr>
      <w:bookmarkStart w:id="17" w:name="_bookmark6"/>
      <w:bookmarkEnd w:id="17"/>
      <w:bookmarkStart w:id="18" w:name="2.1PROBLEM_DEFINITION"/>
      <w:bookmarkEnd w:id="18"/>
      <w:r>
        <w:t>PROBLEM</w:t>
      </w:r>
      <w:r>
        <w:rPr>
          <w:spacing w:val="-15"/>
        </w:rPr>
        <w:t xml:space="preserve"> </w:t>
      </w:r>
      <w:r>
        <w:rPr>
          <w:spacing w:val="-2"/>
        </w:rPr>
        <w:t>DEFINITION</w:t>
      </w:r>
    </w:p>
    <w:p w14:paraId="49AAD20E">
      <w:pPr>
        <w:pStyle w:val="9"/>
        <w:spacing w:before="72"/>
        <w:rPr>
          <w:b/>
          <w:sz w:val="28"/>
        </w:rPr>
      </w:pPr>
    </w:p>
    <w:p w14:paraId="3949452B">
      <w:pPr>
        <w:pStyle w:val="9"/>
        <w:spacing w:line="360" w:lineRule="auto"/>
        <w:ind w:left="779" w:right="1316" w:firstLine="720"/>
        <w:jc w:val="both"/>
      </w:pPr>
      <w:r>
        <w:t>The stock market is highly volatile and influenced by numerous factors, making</w:t>
      </w:r>
      <w:r>
        <w:rPr>
          <w:spacing w:val="80"/>
        </w:rPr>
        <w:t xml:space="preserve"> </w:t>
      </w:r>
      <w:r>
        <w:t>it challenging to accurately predict future trends. Traditional methods of stock market analysis rely heavily on human expertise and basic statistical models, which may fail to capture complex patterns in large datasets. This project seeks to address the challenge of improving stock market prediction accuracy by applying advanced machine learning (ML) and deep learning (DL) algorithms to both continuous (e.g., stock prices, volume) and binary (e.g., up/down trends) data.</w:t>
      </w:r>
    </w:p>
    <w:p w14:paraId="4AEF538B">
      <w:pPr>
        <w:pStyle w:val="9"/>
        <w:spacing w:before="139"/>
      </w:pPr>
    </w:p>
    <w:p w14:paraId="5A64DBED">
      <w:pPr>
        <w:pStyle w:val="4"/>
        <w:numPr>
          <w:ilvl w:val="1"/>
          <w:numId w:val="4"/>
        </w:numPr>
        <w:tabs>
          <w:tab w:val="left" w:pos="1391"/>
        </w:tabs>
        <w:spacing w:before="1"/>
        <w:jc w:val="left"/>
      </w:pPr>
      <w:bookmarkStart w:id="19" w:name="2.2EXISTING_SYSTEM"/>
      <w:bookmarkEnd w:id="19"/>
      <w:bookmarkStart w:id="20" w:name="_bookmark7"/>
      <w:bookmarkEnd w:id="20"/>
      <w:r>
        <w:t>EXISTING</w:t>
      </w:r>
      <w:r>
        <w:rPr>
          <w:spacing w:val="-14"/>
        </w:rPr>
        <w:t xml:space="preserve"> </w:t>
      </w:r>
      <w:r>
        <w:rPr>
          <w:spacing w:val="-2"/>
        </w:rPr>
        <w:t>SYSTEM</w:t>
      </w:r>
    </w:p>
    <w:p w14:paraId="528A4756">
      <w:pPr>
        <w:pStyle w:val="9"/>
        <w:spacing w:before="291" w:line="360" w:lineRule="auto"/>
        <w:ind w:left="779" w:right="1318" w:firstLine="720"/>
        <w:jc w:val="both"/>
        <w:sectPr>
          <w:headerReference r:id="rId14" w:type="default"/>
          <w:footerReference r:id="rId15" w:type="default"/>
          <w:pgSz w:w="11910" w:h="16840"/>
          <w:pgMar w:top="960" w:right="480" w:bottom="860" w:left="740" w:header="730" w:footer="674" w:gutter="0"/>
          <w:pgNumType w:fmt="decimal" w:start="2"/>
          <w:cols w:space="720" w:num="1"/>
        </w:sectPr>
      </w:pPr>
      <w:r>
        <w:t>Current stock market prediction systems often use basic statistical models like moving averages, ARIMA (</w:t>
      </w:r>
      <w:r>
        <w:rPr>
          <w:lang w:val="en-IN"/>
        </w:rPr>
        <w:t>Auto Regressive</w:t>
      </w:r>
      <w:r>
        <w:t xml:space="preserve"> Integrated Moving Average), or simpler machine learning techniques such as linear regression and decision trees. Some systems </w:t>
      </w:r>
      <w:r>
        <w:rPr>
          <w:lang w:val="en-IN"/>
        </w:rPr>
        <w:t>also in corporate</w:t>
      </w:r>
      <w:r>
        <w:t xml:space="preserve"> technical indicators and fundamental analysis, but they struggle to adapt to the dynamic nature of the stock market, particularly with large and noisy datasets.</w:t>
      </w:r>
    </w:p>
    <w:p w14:paraId="01DEF1C8">
      <w:pPr>
        <w:pStyle w:val="9"/>
      </w:pPr>
    </w:p>
    <w:p w14:paraId="60EE281F">
      <w:pPr>
        <w:pStyle w:val="9"/>
        <w:spacing w:before="114"/>
      </w:pPr>
    </w:p>
    <w:p w14:paraId="2B861C62">
      <w:pPr>
        <w:pStyle w:val="6"/>
        <w:numPr>
          <w:ilvl w:val="2"/>
          <w:numId w:val="4"/>
        </w:numPr>
        <w:tabs>
          <w:tab w:val="left" w:pos="1595"/>
        </w:tabs>
        <w:ind w:left="1595" w:hanging="615"/>
      </w:pPr>
      <w:r>
        <w:t>LIMITATIONS</w:t>
      </w:r>
      <w:r>
        <w:rPr>
          <w:spacing w:val="-9"/>
        </w:rPr>
        <w:t xml:space="preserve"> </w:t>
      </w:r>
      <w:r>
        <w:t>OF</w:t>
      </w:r>
      <w:r>
        <w:rPr>
          <w:spacing w:val="-6"/>
        </w:rPr>
        <w:t xml:space="preserve"> </w:t>
      </w:r>
      <w:r>
        <w:rPr>
          <w:spacing w:val="-2"/>
        </w:rPr>
        <w:t>EXISTINGSYSTEM</w:t>
      </w:r>
    </w:p>
    <w:p w14:paraId="52FBB464">
      <w:pPr>
        <w:pStyle w:val="9"/>
        <w:spacing w:before="223"/>
        <w:rPr>
          <w:b/>
        </w:rPr>
      </w:pPr>
    </w:p>
    <w:p w14:paraId="1D444389">
      <w:pPr>
        <w:pStyle w:val="9"/>
        <w:spacing w:before="1"/>
        <w:ind w:left="980"/>
        <w:jc w:val="both"/>
      </w:pPr>
      <w:r>
        <w:t>Existing</w:t>
      </w:r>
      <w:r>
        <w:rPr>
          <w:spacing w:val="-7"/>
        </w:rPr>
        <w:t xml:space="preserve"> </w:t>
      </w:r>
      <w:r>
        <w:t>models</w:t>
      </w:r>
      <w:r>
        <w:rPr>
          <w:spacing w:val="-6"/>
        </w:rPr>
        <w:t xml:space="preserve"> </w:t>
      </w:r>
      <w:r>
        <w:t>face</w:t>
      </w:r>
      <w:r>
        <w:rPr>
          <w:spacing w:val="-2"/>
        </w:rPr>
        <w:t xml:space="preserve"> </w:t>
      </w:r>
      <w:r>
        <w:t>several</w:t>
      </w:r>
      <w:r>
        <w:rPr>
          <w:spacing w:val="-1"/>
        </w:rPr>
        <w:t xml:space="preserve"> </w:t>
      </w:r>
      <w:r>
        <w:rPr>
          <w:spacing w:val="-2"/>
        </w:rPr>
        <w:t>limitations:</w:t>
      </w:r>
    </w:p>
    <w:p w14:paraId="5EDFA520">
      <w:pPr>
        <w:pStyle w:val="9"/>
        <w:spacing w:before="103"/>
      </w:pPr>
    </w:p>
    <w:p w14:paraId="44CEABF8">
      <w:pPr>
        <w:pStyle w:val="17"/>
        <w:numPr>
          <w:ilvl w:val="0"/>
          <w:numId w:val="6"/>
        </w:numPr>
        <w:tabs>
          <w:tab w:val="left" w:pos="1340"/>
        </w:tabs>
        <w:spacing w:line="360" w:lineRule="auto"/>
        <w:ind w:right="1318"/>
        <w:jc w:val="both"/>
        <w:rPr>
          <w:sz w:val="24"/>
        </w:rPr>
      </w:pPr>
      <w:r>
        <w:rPr>
          <w:b/>
          <w:sz w:val="24"/>
        </w:rPr>
        <w:t xml:space="preserve">Limited Predictive Power: </w:t>
      </w:r>
      <w:r>
        <w:rPr>
          <w:sz w:val="24"/>
        </w:rPr>
        <w:t>Traditional statistical models do not capture non- linear</w:t>
      </w:r>
      <w:r>
        <w:rPr>
          <w:spacing w:val="-15"/>
          <w:sz w:val="24"/>
        </w:rPr>
        <w:t xml:space="preserve"> </w:t>
      </w:r>
      <w:r>
        <w:rPr>
          <w:sz w:val="24"/>
        </w:rPr>
        <w:t xml:space="preserve">relationships or complex patterns within the data, limiting their predictive </w:t>
      </w:r>
      <w:r>
        <w:rPr>
          <w:spacing w:val="-2"/>
          <w:sz w:val="24"/>
        </w:rPr>
        <w:t>accuracy.</w:t>
      </w:r>
    </w:p>
    <w:p w14:paraId="47A81FC9">
      <w:pPr>
        <w:pStyle w:val="17"/>
        <w:numPr>
          <w:ilvl w:val="0"/>
          <w:numId w:val="6"/>
        </w:numPr>
        <w:tabs>
          <w:tab w:val="left" w:pos="1340"/>
        </w:tabs>
        <w:spacing w:before="241" w:line="360" w:lineRule="auto"/>
        <w:ind w:right="1318"/>
        <w:jc w:val="both"/>
        <w:rPr>
          <w:sz w:val="24"/>
        </w:rPr>
      </w:pPr>
      <w:r>
        <w:rPr>
          <w:b/>
          <w:sz w:val="24"/>
        </w:rPr>
        <w:t xml:space="preserve">Data Sensitivity: </w:t>
      </w:r>
      <w:r>
        <w:rPr>
          <w:sz w:val="24"/>
        </w:rPr>
        <w:t>Many existing systems struggle to handle the large amounts of historical data or quickly adapt to new market conditions.</w:t>
      </w:r>
    </w:p>
    <w:p w14:paraId="17D841EE">
      <w:pPr>
        <w:pStyle w:val="17"/>
        <w:numPr>
          <w:ilvl w:val="0"/>
          <w:numId w:val="6"/>
        </w:numPr>
        <w:tabs>
          <w:tab w:val="left" w:pos="1542"/>
        </w:tabs>
        <w:spacing w:before="240" w:line="360" w:lineRule="auto"/>
        <w:ind w:left="1542" w:right="1319" w:hanging="562"/>
        <w:rPr>
          <w:sz w:val="24"/>
        </w:rPr>
      </w:pPr>
      <w:r>
        <w:rPr>
          <w:b/>
          <w:sz w:val="24"/>
        </w:rPr>
        <w:t>Over</w:t>
      </w:r>
      <w:r>
        <w:rPr>
          <w:b/>
          <w:sz w:val="24"/>
          <w:lang w:val="en-IN"/>
        </w:rPr>
        <w:t>-</w:t>
      </w:r>
      <w:r>
        <w:rPr>
          <w:b/>
          <w:sz w:val="24"/>
        </w:rPr>
        <w:t>fitting</w:t>
      </w:r>
      <w:r>
        <w:rPr>
          <w:b/>
          <w:spacing w:val="39"/>
          <w:sz w:val="24"/>
        </w:rPr>
        <w:t xml:space="preserve"> </w:t>
      </w:r>
      <w:r>
        <w:rPr>
          <w:b/>
          <w:sz w:val="24"/>
        </w:rPr>
        <w:t>in</w:t>
      </w:r>
      <w:r>
        <w:rPr>
          <w:b/>
          <w:spacing w:val="37"/>
          <w:sz w:val="24"/>
        </w:rPr>
        <w:t xml:space="preserve"> </w:t>
      </w:r>
      <w:r>
        <w:rPr>
          <w:b/>
          <w:sz w:val="24"/>
        </w:rPr>
        <w:t>ML</w:t>
      </w:r>
      <w:r>
        <w:rPr>
          <w:b/>
          <w:spacing w:val="39"/>
          <w:sz w:val="24"/>
        </w:rPr>
        <w:t xml:space="preserve"> </w:t>
      </w:r>
      <w:r>
        <w:rPr>
          <w:b/>
          <w:sz w:val="24"/>
        </w:rPr>
        <w:t>Models:</w:t>
      </w:r>
      <w:r>
        <w:rPr>
          <w:b/>
          <w:spacing w:val="40"/>
          <w:sz w:val="24"/>
        </w:rPr>
        <w:t xml:space="preserve"> </w:t>
      </w:r>
      <w:r>
        <w:rPr>
          <w:sz w:val="24"/>
        </w:rPr>
        <w:t>Simpler</w:t>
      </w:r>
      <w:r>
        <w:rPr>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models</w:t>
      </w:r>
      <w:r>
        <w:rPr>
          <w:spacing w:val="40"/>
          <w:sz w:val="24"/>
        </w:rPr>
        <w:t xml:space="preserve"> </w:t>
      </w:r>
      <w:r>
        <w:rPr>
          <w:sz w:val="24"/>
        </w:rPr>
        <w:t>can</w:t>
      </w:r>
      <w:r>
        <w:rPr>
          <w:spacing w:val="40"/>
          <w:sz w:val="24"/>
        </w:rPr>
        <w:t xml:space="preserve"> </w:t>
      </w:r>
      <w:r>
        <w:rPr>
          <w:sz w:val="24"/>
        </w:rPr>
        <w:t>over</w:t>
      </w:r>
      <w:r>
        <w:rPr>
          <w:sz w:val="24"/>
          <w:lang w:val="en-IN"/>
        </w:rPr>
        <w:t xml:space="preserve"> </w:t>
      </w:r>
      <w:r>
        <w:rPr>
          <w:sz w:val="24"/>
        </w:rPr>
        <w:t>fit</w:t>
      </w:r>
      <w:r>
        <w:rPr>
          <w:spacing w:val="40"/>
          <w:sz w:val="24"/>
        </w:rPr>
        <w:t xml:space="preserve"> </w:t>
      </w:r>
      <w:r>
        <w:rPr>
          <w:sz w:val="24"/>
        </w:rPr>
        <w:t xml:space="preserve">to </w:t>
      </w:r>
      <w:r>
        <w:rPr>
          <w:sz w:val="24"/>
          <w:lang w:val="en-IN"/>
        </w:rPr>
        <w:t>historical data</w:t>
      </w:r>
      <w:r>
        <w:rPr>
          <w:sz w:val="24"/>
        </w:rPr>
        <w:t>, reducing their ability to generalize to future trends.</w:t>
      </w:r>
    </w:p>
    <w:p w14:paraId="5E660E1E">
      <w:pPr>
        <w:pStyle w:val="17"/>
        <w:numPr>
          <w:ilvl w:val="0"/>
          <w:numId w:val="6"/>
        </w:numPr>
        <w:tabs>
          <w:tab w:val="left" w:pos="1340"/>
        </w:tabs>
        <w:spacing w:before="240" w:line="360" w:lineRule="auto"/>
        <w:ind w:right="1318"/>
        <w:jc w:val="both"/>
        <w:rPr>
          <w:sz w:val="24"/>
        </w:rPr>
      </w:pPr>
      <w:r>
        <w:rPr>
          <w:b/>
          <w:sz w:val="24"/>
        </w:rPr>
        <w:t xml:space="preserve">Inadequate Use of Sequential Data: </w:t>
      </w:r>
      <w:r>
        <w:rPr>
          <w:sz w:val="24"/>
        </w:rPr>
        <w:t xml:space="preserve">Many existing systems do not leverage the sequential nature of stock market data, missing temporal dependencies that deep </w:t>
      </w:r>
      <w:r>
        <w:rPr>
          <w:sz w:val="24"/>
          <w:lang w:val="en-IN"/>
        </w:rPr>
        <w:t>learning models</w:t>
      </w:r>
      <w:r>
        <w:rPr>
          <w:sz w:val="24"/>
        </w:rPr>
        <w:t>, like LSTMs, could capture.</w:t>
      </w:r>
    </w:p>
    <w:p w14:paraId="0C3879C1">
      <w:pPr>
        <w:pStyle w:val="9"/>
        <w:spacing w:before="237" w:line="360" w:lineRule="auto"/>
        <w:ind w:left="980" w:right="1316"/>
        <w:jc w:val="both"/>
      </w:pPr>
      <w:r>
        <w:t>This project aims to address these limitations by comparing the performance of both ML and DL models, which can better capture complex relationships and improve prediction accuracy.</w:t>
      </w:r>
    </w:p>
    <w:p w14:paraId="6DA3A752">
      <w:pPr>
        <w:pStyle w:val="9"/>
        <w:spacing w:before="62"/>
      </w:pPr>
    </w:p>
    <w:p w14:paraId="3A56D632">
      <w:pPr>
        <w:pStyle w:val="4"/>
        <w:numPr>
          <w:ilvl w:val="1"/>
          <w:numId w:val="4"/>
        </w:numPr>
        <w:tabs>
          <w:tab w:val="left" w:pos="1317"/>
        </w:tabs>
        <w:ind w:left="1317" w:hanging="337"/>
        <w:jc w:val="left"/>
      </w:pPr>
      <w:bookmarkStart w:id="21" w:name="_bookmark8"/>
      <w:bookmarkEnd w:id="21"/>
      <w:bookmarkStart w:id="22" w:name="2.3PROPOSEDSYSTEM"/>
      <w:bookmarkEnd w:id="22"/>
      <w:r>
        <w:rPr>
          <w:spacing w:val="-2"/>
        </w:rPr>
        <w:t>PROPOSEDSYSTEM</w:t>
      </w:r>
    </w:p>
    <w:p w14:paraId="30641B19">
      <w:pPr>
        <w:pStyle w:val="9"/>
        <w:spacing w:before="195" w:line="357" w:lineRule="auto"/>
        <w:ind w:left="980" w:right="1318" w:firstLine="720"/>
        <w:jc w:val="both"/>
      </w:pPr>
      <w:r>
        <w:t>The aim of proposed system is to develop a system of improved facilities. The proposed system can overcome all the limitations of the existing system. The</w:t>
      </w:r>
      <w:r>
        <w:rPr>
          <w:spacing w:val="40"/>
        </w:rPr>
        <w:t xml:space="preserve"> </w:t>
      </w:r>
      <w:r>
        <w:t>system provides higher accuracy and reduces the classification work. The existing system</w:t>
      </w:r>
      <w:r>
        <w:rPr>
          <w:spacing w:val="40"/>
        </w:rPr>
        <w:t xml:space="preserve"> </w:t>
      </w:r>
      <w:r>
        <w:t xml:space="preserve">has several disadvantages and many more difficulties to work well.The proposed system tries to eliminate or reduce these difficulties up to some extent. The proposed system helps the user to work user friendly and he can easily do his jobs without </w:t>
      </w:r>
      <w:r>
        <w:rPr>
          <w:lang w:val="en-IN"/>
        </w:rPr>
        <w:t>time lagging</w:t>
      </w:r>
      <w:r>
        <w:t>.</w:t>
      </w:r>
    </w:p>
    <w:p w14:paraId="0B706D3F">
      <w:pPr>
        <w:pStyle w:val="4"/>
        <w:numPr>
          <w:ilvl w:val="2"/>
          <w:numId w:val="4"/>
        </w:numPr>
        <w:tabs>
          <w:tab w:val="left" w:pos="1698"/>
        </w:tabs>
        <w:spacing w:before="201"/>
        <w:ind w:left="1698" w:hanging="718"/>
      </w:pPr>
      <w:bookmarkStart w:id="23" w:name="2.3.1ADVANTAGES_OF_THE_PROPOSEDSYSTEM"/>
      <w:bookmarkEnd w:id="23"/>
      <w:r>
        <w:t>ADVANTAGES</w:t>
      </w:r>
      <w:r>
        <w:rPr>
          <w:spacing w:val="-12"/>
        </w:rPr>
        <w:t xml:space="preserve"> </w:t>
      </w:r>
      <w:r>
        <w:t>OF</w:t>
      </w:r>
      <w:r>
        <w:rPr>
          <w:spacing w:val="-12"/>
        </w:rPr>
        <w:t xml:space="preserve"> </w:t>
      </w:r>
      <w:r>
        <w:t>THE</w:t>
      </w:r>
      <w:r>
        <w:rPr>
          <w:spacing w:val="-12"/>
        </w:rPr>
        <w:t xml:space="preserve"> </w:t>
      </w:r>
      <w:r>
        <w:rPr>
          <w:spacing w:val="-2"/>
        </w:rPr>
        <w:t>PROPOSEDSYSTEM</w:t>
      </w:r>
    </w:p>
    <w:p w14:paraId="731BB139">
      <w:pPr>
        <w:pStyle w:val="17"/>
        <w:numPr>
          <w:ilvl w:val="3"/>
          <w:numId w:val="4"/>
        </w:numPr>
        <w:tabs>
          <w:tab w:val="left" w:pos="1559"/>
        </w:tabs>
        <w:spacing w:before="279" w:line="350" w:lineRule="auto"/>
        <w:ind w:left="1559" w:right="1319" w:hanging="360"/>
        <w:jc w:val="both"/>
        <w:rPr>
          <w:rFonts w:ascii="Symbol" w:hAnsi="Symbol"/>
          <w:sz w:val="24"/>
        </w:rPr>
      </w:pPr>
      <w:r>
        <w:rPr>
          <w:b/>
          <w:sz w:val="24"/>
        </w:rPr>
        <w:t xml:space="preserve">Improved Accuracy: </w:t>
      </w:r>
      <w:r>
        <w:rPr>
          <w:sz w:val="24"/>
        </w:rPr>
        <w:t>By utilizing both ML and DL algorithms, the system can capture non-linear patterns and complex relationships in stock market data, leading to more accurate predictions.</w:t>
      </w:r>
    </w:p>
    <w:p w14:paraId="086ABF69">
      <w:pPr>
        <w:pStyle w:val="17"/>
        <w:numPr>
          <w:ilvl w:val="3"/>
          <w:numId w:val="4"/>
        </w:numPr>
        <w:tabs>
          <w:tab w:val="left" w:pos="1559"/>
        </w:tabs>
        <w:spacing w:line="348" w:lineRule="auto"/>
        <w:ind w:left="1559" w:right="1318" w:hanging="360"/>
        <w:jc w:val="both"/>
        <w:rPr>
          <w:rFonts w:ascii="Symbol" w:hAnsi="Symbol"/>
          <w:sz w:val="24"/>
        </w:rPr>
      </w:pPr>
      <w:r>
        <w:rPr>
          <w:b/>
          <w:sz w:val="24"/>
        </w:rPr>
        <w:t>Ability</w:t>
      </w:r>
      <w:r>
        <w:rPr>
          <w:b/>
          <w:spacing w:val="-4"/>
          <w:sz w:val="24"/>
        </w:rPr>
        <w:t xml:space="preserve"> </w:t>
      </w:r>
      <w:r>
        <w:rPr>
          <w:b/>
          <w:sz w:val="24"/>
        </w:rPr>
        <w:t>to Handle</w:t>
      </w:r>
      <w:r>
        <w:rPr>
          <w:b/>
          <w:spacing w:val="-3"/>
          <w:sz w:val="24"/>
        </w:rPr>
        <w:t xml:space="preserve"> </w:t>
      </w:r>
      <w:r>
        <w:rPr>
          <w:b/>
          <w:sz w:val="24"/>
        </w:rPr>
        <w:t>Large</w:t>
      </w:r>
      <w:r>
        <w:rPr>
          <w:b/>
          <w:spacing w:val="-3"/>
          <w:sz w:val="24"/>
        </w:rPr>
        <w:t xml:space="preserve"> </w:t>
      </w:r>
      <w:r>
        <w:rPr>
          <w:b/>
          <w:sz w:val="24"/>
        </w:rPr>
        <w:t xml:space="preserve">Datasets: </w:t>
      </w:r>
      <w:r>
        <w:rPr>
          <w:sz w:val="24"/>
        </w:rPr>
        <w:t>The</w:t>
      </w:r>
      <w:r>
        <w:rPr>
          <w:spacing w:val="-3"/>
          <w:sz w:val="24"/>
        </w:rPr>
        <w:t xml:space="preserve"> </w:t>
      </w:r>
      <w:r>
        <w:rPr>
          <w:sz w:val="24"/>
        </w:rPr>
        <w:t xml:space="preserve">proposed system can efficiently process large amounts of historical data, improving model training and real-time </w:t>
      </w:r>
      <w:r>
        <w:rPr>
          <w:spacing w:val="-2"/>
          <w:sz w:val="24"/>
        </w:rPr>
        <w:t>adaptability.</w:t>
      </w:r>
    </w:p>
    <w:p w14:paraId="76A042CA">
      <w:pPr>
        <w:spacing w:line="348" w:lineRule="auto"/>
        <w:jc w:val="both"/>
        <w:rPr>
          <w:rFonts w:ascii="Symbol" w:hAnsi="Symbol"/>
          <w:sz w:val="24"/>
        </w:rPr>
        <w:sectPr>
          <w:footerReference r:id="rId16" w:type="default"/>
          <w:pgSz w:w="11910" w:h="16840"/>
          <w:pgMar w:top="960" w:right="480" w:bottom="860" w:left="740" w:header="730" w:footer="674" w:gutter="0"/>
          <w:pgNumType w:fmt="decimal"/>
          <w:cols w:space="720" w:num="1"/>
        </w:sectPr>
      </w:pPr>
    </w:p>
    <w:p w14:paraId="1B04D592">
      <w:pPr>
        <w:pStyle w:val="9"/>
      </w:pPr>
    </w:p>
    <w:p w14:paraId="238208DA">
      <w:pPr>
        <w:pStyle w:val="9"/>
        <w:spacing w:before="109"/>
      </w:pPr>
    </w:p>
    <w:p w14:paraId="4E9A5043">
      <w:pPr>
        <w:pStyle w:val="17"/>
        <w:numPr>
          <w:ilvl w:val="3"/>
          <w:numId w:val="4"/>
        </w:numPr>
        <w:tabs>
          <w:tab w:val="left" w:pos="1559"/>
        </w:tabs>
        <w:spacing w:line="352" w:lineRule="auto"/>
        <w:ind w:left="1559" w:right="1319" w:hanging="360"/>
        <w:jc w:val="both"/>
        <w:rPr>
          <w:rFonts w:ascii="Symbol" w:hAnsi="Symbol"/>
          <w:sz w:val="24"/>
        </w:rPr>
      </w:pPr>
      <w:r>
        <w:rPr>
          <w:b/>
          <w:sz w:val="24"/>
        </w:rPr>
        <w:t xml:space="preserve">Better Temporal Understanding: </w:t>
      </w:r>
      <w:r>
        <w:rPr>
          <w:sz w:val="24"/>
        </w:rPr>
        <w:t>With models like LSTM, the system can effectively capture sequential dependencies in</w:t>
      </w:r>
      <w:r>
        <w:rPr>
          <w:spacing w:val="-1"/>
          <w:sz w:val="24"/>
        </w:rPr>
        <w:t xml:space="preserve"> </w:t>
      </w:r>
      <w:r>
        <w:rPr>
          <w:sz w:val="24"/>
        </w:rPr>
        <w:t>stock</w:t>
      </w:r>
      <w:r>
        <w:rPr>
          <w:spacing w:val="-1"/>
          <w:sz w:val="24"/>
        </w:rPr>
        <w:t xml:space="preserve"> </w:t>
      </w:r>
      <w:r>
        <w:rPr>
          <w:sz w:val="24"/>
        </w:rPr>
        <w:t>data, offering better insights into market trends</w:t>
      </w:r>
      <w:r>
        <w:rPr>
          <w:sz w:val="24"/>
          <w:lang w:val="en-IN"/>
        </w:rPr>
        <w:t xml:space="preserve"> </w:t>
      </w:r>
      <w:r>
        <w:rPr>
          <w:sz w:val="24"/>
        </w:rPr>
        <w:t>over time.</w:t>
      </w:r>
    </w:p>
    <w:p w14:paraId="1105F59B">
      <w:pPr>
        <w:pStyle w:val="17"/>
        <w:numPr>
          <w:ilvl w:val="3"/>
          <w:numId w:val="4"/>
        </w:numPr>
        <w:tabs>
          <w:tab w:val="left" w:pos="1559"/>
        </w:tabs>
        <w:spacing w:before="7" w:line="343" w:lineRule="auto"/>
        <w:ind w:left="1559" w:right="1319" w:hanging="360"/>
        <w:jc w:val="both"/>
        <w:rPr>
          <w:rFonts w:ascii="Symbol" w:hAnsi="Symbol"/>
          <w:sz w:val="24"/>
        </w:rPr>
      </w:pPr>
      <w:r>
        <w:rPr>
          <w:b/>
          <w:sz w:val="24"/>
        </w:rPr>
        <w:t xml:space="preserve">Adaptability: </w:t>
      </w:r>
      <w:r>
        <w:rPr>
          <w:sz w:val="24"/>
        </w:rPr>
        <w:t>The system is designed to work with both continuous and binary data,making it versatile for various financial forecasting applications.</w:t>
      </w:r>
    </w:p>
    <w:p w14:paraId="2CABF7ED">
      <w:pPr>
        <w:pStyle w:val="17"/>
        <w:numPr>
          <w:ilvl w:val="3"/>
          <w:numId w:val="4"/>
        </w:numPr>
        <w:tabs>
          <w:tab w:val="left" w:pos="1559"/>
        </w:tabs>
        <w:spacing w:before="20" w:line="352" w:lineRule="auto"/>
        <w:ind w:left="1559" w:right="1319" w:hanging="360"/>
        <w:jc w:val="both"/>
        <w:rPr>
          <w:rFonts w:ascii="Symbol" w:hAnsi="Symbol"/>
          <w:sz w:val="24"/>
        </w:rPr>
      </w:pPr>
      <w:r>
        <w:rPr>
          <w:b/>
          <w:sz w:val="24"/>
        </w:rPr>
        <w:t xml:space="preserve">Comparative Insights: </w:t>
      </w:r>
      <w:r>
        <w:rPr>
          <w:sz w:val="24"/>
        </w:rPr>
        <w:t>The comparative analysis will provide a clear understanding of</w:t>
      </w:r>
      <w:r>
        <w:rPr>
          <w:spacing w:val="-15"/>
          <w:sz w:val="24"/>
        </w:rPr>
        <w:t xml:space="preserve"> </w:t>
      </w:r>
      <w:r>
        <w:rPr>
          <w:sz w:val="24"/>
        </w:rPr>
        <w:t xml:space="preserve">the strengths and weaknesses of different approaches, guiding future improvements </w:t>
      </w:r>
      <w:r>
        <w:rPr>
          <w:sz w:val="24"/>
          <w:lang w:val="en-IN"/>
        </w:rPr>
        <w:t>and applications</w:t>
      </w:r>
      <w:r>
        <w:rPr>
          <w:sz w:val="24"/>
        </w:rPr>
        <w:t>.</w:t>
      </w:r>
    </w:p>
    <w:p w14:paraId="5C5316EA">
      <w:pPr>
        <w:pStyle w:val="9"/>
        <w:spacing w:before="9"/>
      </w:pPr>
    </w:p>
    <w:p w14:paraId="7AA2E459">
      <w:pPr>
        <w:pStyle w:val="9"/>
        <w:spacing w:before="1" w:line="360" w:lineRule="auto"/>
        <w:ind w:left="980"/>
      </w:pPr>
      <w:r>
        <w:t>The overall goal is to create a robust system capable of delivering high-quality stock</w:t>
      </w:r>
      <w:r>
        <w:rPr>
          <w:spacing w:val="40"/>
        </w:rPr>
        <w:t xml:space="preserve"> </w:t>
      </w:r>
      <w:r>
        <w:rPr>
          <w:spacing w:val="40"/>
          <w:lang w:val="en-IN"/>
        </w:rPr>
        <w:t>market predictions</w:t>
      </w:r>
      <w:r>
        <w:t xml:space="preserve"> with greater accuracy and adaptability than traditional methods.</w:t>
      </w:r>
    </w:p>
    <w:p w14:paraId="561F2643">
      <w:pPr>
        <w:pStyle w:val="9"/>
      </w:pPr>
    </w:p>
    <w:p w14:paraId="040BC2F7">
      <w:pPr>
        <w:pStyle w:val="9"/>
        <w:spacing w:before="193"/>
      </w:pPr>
    </w:p>
    <w:p w14:paraId="5243436A">
      <w:pPr>
        <w:pStyle w:val="4"/>
        <w:numPr>
          <w:ilvl w:val="1"/>
          <w:numId w:val="4"/>
        </w:numPr>
        <w:tabs>
          <w:tab w:val="left" w:pos="1461"/>
        </w:tabs>
        <w:ind w:left="1461" w:hanging="481"/>
        <w:jc w:val="left"/>
      </w:pPr>
      <w:bookmarkStart w:id="24" w:name="2.4FEASIBILITY_STUDY"/>
      <w:bookmarkEnd w:id="24"/>
      <w:bookmarkStart w:id="25" w:name="_bookmark9"/>
      <w:bookmarkEnd w:id="25"/>
      <w:r>
        <w:rPr>
          <w:spacing w:val="-2"/>
        </w:rPr>
        <w:t>FEASIBILITY</w:t>
      </w:r>
      <w:r>
        <w:rPr>
          <w:spacing w:val="3"/>
        </w:rPr>
        <w:t xml:space="preserve"> </w:t>
      </w:r>
      <w:r>
        <w:rPr>
          <w:spacing w:val="-2"/>
        </w:rPr>
        <w:t>STUDY</w:t>
      </w:r>
    </w:p>
    <w:p w14:paraId="797E107F">
      <w:pPr>
        <w:pStyle w:val="9"/>
        <w:spacing w:before="258" w:line="357" w:lineRule="auto"/>
        <w:ind w:left="980" w:right="1317" w:firstLine="720"/>
        <w:jc w:val="both"/>
      </w:pPr>
      <w:r>
        <w:t>The feasibility of the project is analyzed in this phase and business proposal is put forth with a very general plan for the project and some cost estimates. During system analysis</w:t>
      </w:r>
      <w:r>
        <w:rPr>
          <w:spacing w:val="-1"/>
        </w:rPr>
        <w:t xml:space="preserve"> </w:t>
      </w:r>
      <w:r>
        <w:t>the</w:t>
      </w:r>
      <w:r>
        <w:rPr>
          <w:spacing w:val="-2"/>
        </w:rPr>
        <w:t xml:space="preserve"> </w:t>
      </w:r>
      <w:r>
        <w:t>feasibility study</w:t>
      </w:r>
      <w:r>
        <w:rPr>
          <w:spacing w:val="-1"/>
        </w:rPr>
        <w:t xml:space="preserve"> </w:t>
      </w:r>
      <w:r>
        <w:t>of</w:t>
      </w:r>
      <w:r>
        <w:rPr>
          <w:spacing w:val="-2"/>
        </w:rPr>
        <w:t xml:space="preserve"> </w:t>
      </w:r>
      <w:r>
        <w:t>the proposed</w:t>
      </w:r>
      <w:r>
        <w:rPr>
          <w:spacing w:val="-1"/>
        </w:rPr>
        <w:t xml:space="preserve"> </w:t>
      </w:r>
      <w:r>
        <w:t>system is</w:t>
      </w:r>
      <w:r>
        <w:rPr>
          <w:spacing w:val="-1"/>
        </w:rPr>
        <w:t xml:space="preserve"> </w:t>
      </w:r>
      <w:r>
        <w:t>to</w:t>
      </w:r>
      <w:r>
        <w:rPr>
          <w:spacing w:val="-1"/>
        </w:rPr>
        <w:t xml:space="preserve"> </w:t>
      </w:r>
      <w:r>
        <w:t>be carried out.</w:t>
      </w:r>
      <w:r>
        <w:rPr>
          <w:spacing w:val="-1"/>
        </w:rPr>
        <w:t xml:space="preserve"> </w:t>
      </w:r>
      <w:r>
        <w:t>This</w:t>
      </w:r>
      <w:r>
        <w:rPr>
          <w:spacing w:val="-1"/>
        </w:rPr>
        <w:t xml:space="preserve"> </w:t>
      </w:r>
      <w:r>
        <w:t>is to ensure that</w:t>
      </w:r>
      <w:r>
        <w:rPr>
          <w:spacing w:val="-2"/>
        </w:rPr>
        <w:t xml:space="preserve"> </w:t>
      </w:r>
      <w:r>
        <w:t xml:space="preserve">the proposed system is not a burden to the company. Three key considerations involved </w:t>
      </w:r>
      <w:r>
        <w:rPr>
          <w:lang w:val="en-IN"/>
        </w:rPr>
        <w:t>in the</w:t>
      </w:r>
      <w:r>
        <w:t xml:space="preserve"> feasibility analysis are</w:t>
      </w:r>
    </w:p>
    <w:p w14:paraId="744BD3EA">
      <w:pPr>
        <w:pStyle w:val="17"/>
        <w:numPr>
          <w:ilvl w:val="0"/>
          <w:numId w:val="7"/>
        </w:numPr>
        <w:tabs>
          <w:tab w:val="left" w:pos="1140"/>
        </w:tabs>
        <w:spacing w:before="86"/>
        <w:ind w:left="1140" w:hanging="160"/>
        <w:rPr>
          <w:sz w:val="24"/>
        </w:rPr>
      </w:pPr>
      <w:r>
        <w:rPr>
          <w:spacing w:val="-2"/>
          <w:sz w:val="24"/>
        </w:rPr>
        <w:t>Economic</w:t>
      </w:r>
      <w:r>
        <w:rPr>
          <w:spacing w:val="-9"/>
          <w:sz w:val="24"/>
        </w:rPr>
        <w:t xml:space="preserve"> </w:t>
      </w:r>
      <w:r>
        <w:rPr>
          <w:spacing w:val="-2"/>
          <w:sz w:val="24"/>
        </w:rPr>
        <w:t>Feasibility</w:t>
      </w:r>
    </w:p>
    <w:p w14:paraId="1C0DBAE9">
      <w:pPr>
        <w:pStyle w:val="17"/>
        <w:numPr>
          <w:ilvl w:val="0"/>
          <w:numId w:val="7"/>
        </w:numPr>
        <w:tabs>
          <w:tab w:val="left" w:pos="1140"/>
        </w:tabs>
        <w:spacing w:before="131"/>
        <w:ind w:left="1140" w:hanging="160"/>
        <w:rPr>
          <w:sz w:val="24"/>
        </w:rPr>
      </w:pPr>
      <w:r>
        <w:rPr>
          <w:sz w:val="24"/>
        </w:rPr>
        <w:t>Technical</w:t>
      </w:r>
      <w:r>
        <w:rPr>
          <w:spacing w:val="-8"/>
          <w:sz w:val="24"/>
        </w:rPr>
        <w:t xml:space="preserve"> </w:t>
      </w:r>
      <w:r>
        <w:rPr>
          <w:spacing w:val="-2"/>
          <w:sz w:val="24"/>
        </w:rPr>
        <w:t>Feasibility</w:t>
      </w:r>
    </w:p>
    <w:p w14:paraId="55C83CB5">
      <w:pPr>
        <w:pStyle w:val="17"/>
        <w:numPr>
          <w:ilvl w:val="0"/>
          <w:numId w:val="7"/>
        </w:numPr>
        <w:tabs>
          <w:tab w:val="left" w:pos="1140"/>
        </w:tabs>
        <w:spacing w:before="131"/>
        <w:ind w:left="1140" w:hanging="160"/>
        <w:rPr>
          <w:sz w:val="24"/>
        </w:rPr>
      </w:pPr>
      <w:r>
        <w:rPr>
          <w:sz w:val="24"/>
        </w:rPr>
        <w:t>Social</w:t>
      </w:r>
      <w:r>
        <w:rPr>
          <w:spacing w:val="-7"/>
          <w:sz w:val="24"/>
        </w:rPr>
        <w:t xml:space="preserve"> </w:t>
      </w:r>
      <w:r>
        <w:rPr>
          <w:spacing w:val="-2"/>
          <w:sz w:val="24"/>
        </w:rPr>
        <w:t>Feasibility</w:t>
      </w:r>
    </w:p>
    <w:p w14:paraId="799BE3DD">
      <w:pPr>
        <w:rPr>
          <w:sz w:val="24"/>
        </w:rPr>
        <w:sectPr>
          <w:footerReference r:id="rId17" w:type="default"/>
          <w:pgSz w:w="11910" w:h="16840"/>
          <w:pgMar w:top="960" w:right="480" w:bottom="940" w:left="740" w:header="730" w:footer="674" w:gutter="0"/>
          <w:pgNumType w:fmt="decimal"/>
          <w:cols w:space="720" w:num="1"/>
        </w:sectPr>
      </w:pPr>
    </w:p>
    <w:p w14:paraId="5BDFB5D8">
      <w:pPr>
        <w:pStyle w:val="9"/>
        <w:spacing w:before="211"/>
        <w:rPr>
          <w:sz w:val="28"/>
        </w:rPr>
      </w:pPr>
    </w:p>
    <w:p w14:paraId="30500659">
      <w:pPr>
        <w:pStyle w:val="4"/>
        <w:numPr>
          <w:ilvl w:val="2"/>
          <w:numId w:val="4"/>
        </w:numPr>
        <w:tabs>
          <w:tab w:val="left" w:pos="1618"/>
        </w:tabs>
        <w:ind w:left="1618" w:hanging="638"/>
      </w:pPr>
      <w:bookmarkStart w:id="26" w:name="2.4.1ECONOMIC_FEASIBILITY"/>
      <w:bookmarkEnd w:id="26"/>
      <w:r>
        <w:t>ECONOMIC</w:t>
      </w:r>
      <w:r>
        <w:rPr>
          <w:spacing w:val="-17"/>
        </w:rPr>
        <w:t xml:space="preserve"> </w:t>
      </w:r>
      <w:r>
        <w:rPr>
          <w:spacing w:val="-2"/>
        </w:rPr>
        <w:t>FEASIBILITY</w:t>
      </w:r>
    </w:p>
    <w:p w14:paraId="091046DF">
      <w:pPr>
        <w:pStyle w:val="9"/>
        <w:spacing w:before="241" w:line="360" w:lineRule="auto"/>
        <w:ind w:left="980" w:right="1316" w:firstLine="780"/>
        <w:jc w:val="both"/>
      </w:pPr>
      <w:r>
        <w:t>This study is carried out to check the economic impact that the system will have on</w:t>
      </w:r>
      <w:r>
        <w:rPr>
          <w:spacing w:val="-14"/>
        </w:rPr>
        <w:t xml:space="preserve"> </w:t>
      </w:r>
      <w:r>
        <w:t>the organization. The amount of fund that the company can pour into the research and development of the system is limited. The expenditures must be justified. Thus the developed system as well within the budget and this was achieved because most</w:t>
      </w:r>
      <w:r>
        <w:rPr>
          <w:spacing w:val="-5"/>
        </w:rPr>
        <w:t xml:space="preserve"> </w:t>
      </w:r>
      <w:r>
        <w:t>of</w:t>
      </w:r>
      <w:r>
        <w:rPr>
          <w:spacing w:val="-2"/>
        </w:rPr>
        <w:t xml:space="preserve"> </w:t>
      </w:r>
      <w:r>
        <w:t>the</w:t>
      </w:r>
      <w:r>
        <w:rPr>
          <w:spacing w:val="-4"/>
        </w:rPr>
        <w:t xml:space="preserve"> </w:t>
      </w:r>
      <w:r>
        <w:t>technologies</w:t>
      </w:r>
      <w:r>
        <w:rPr>
          <w:spacing w:val="-3"/>
        </w:rPr>
        <w:t xml:space="preserve"> </w:t>
      </w:r>
      <w:r>
        <w:t>used</w:t>
      </w:r>
      <w:r>
        <w:rPr>
          <w:spacing w:val="-3"/>
        </w:rPr>
        <w:t xml:space="preserve"> </w:t>
      </w:r>
      <w:r>
        <w:t>are freely</w:t>
      </w:r>
      <w:r>
        <w:rPr>
          <w:spacing w:val="-6"/>
        </w:rPr>
        <w:t xml:space="preserve"> </w:t>
      </w:r>
      <w:r>
        <w:t>available. Only</w:t>
      </w:r>
      <w:r>
        <w:rPr>
          <w:spacing w:val="-6"/>
        </w:rPr>
        <w:t xml:space="preserve"> </w:t>
      </w:r>
      <w:r>
        <w:t>the</w:t>
      </w:r>
      <w:r>
        <w:rPr>
          <w:spacing w:val="-7"/>
        </w:rPr>
        <w:t xml:space="preserve"> </w:t>
      </w:r>
      <w:r>
        <w:t>customized</w:t>
      </w:r>
      <w:r>
        <w:rPr>
          <w:spacing w:val="-8"/>
        </w:rPr>
        <w:t xml:space="preserve"> </w:t>
      </w:r>
      <w:r>
        <w:t>products</w:t>
      </w:r>
      <w:r>
        <w:rPr>
          <w:spacing w:val="-1"/>
        </w:rPr>
        <w:t xml:space="preserve"> </w:t>
      </w:r>
      <w:r>
        <w:t>had</w:t>
      </w:r>
      <w:r>
        <w:rPr>
          <w:spacing w:val="-3"/>
        </w:rPr>
        <w:t xml:space="preserve"> </w:t>
      </w:r>
      <w:r>
        <w:t>to be purchased.</w:t>
      </w:r>
    </w:p>
    <w:p w14:paraId="507B97E0">
      <w:pPr>
        <w:pStyle w:val="4"/>
        <w:numPr>
          <w:ilvl w:val="2"/>
          <w:numId w:val="4"/>
        </w:numPr>
        <w:tabs>
          <w:tab w:val="left" w:pos="1606"/>
        </w:tabs>
        <w:spacing w:before="200"/>
        <w:ind w:left="1606" w:hanging="626"/>
      </w:pPr>
      <w:bookmarkStart w:id="27" w:name="_bookmark10"/>
      <w:bookmarkEnd w:id="27"/>
      <w:bookmarkStart w:id="28" w:name="2.4.2TECHNICAL_FEASIBILITY"/>
      <w:bookmarkEnd w:id="28"/>
      <w:r>
        <w:rPr>
          <w:spacing w:val="-2"/>
        </w:rPr>
        <w:t>TECHNICAL</w:t>
      </w:r>
      <w:r>
        <w:rPr>
          <w:spacing w:val="-3"/>
        </w:rPr>
        <w:t xml:space="preserve"> </w:t>
      </w:r>
      <w:r>
        <w:rPr>
          <w:spacing w:val="-2"/>
        </w:rPr>
        <w:t>FEASIBILITY</w:t>
      </w:r>
    </w:p>
    <w:p w14:paraId="307E556D">
      <w:pPr>
        <w:pStyle w:val="9"/>
        <w:spacing w:before="277" w:line="360" w:lineRule="auto"/>
        <w:ind w:left="980" w:right="1314" w:firstLine="398"/>
        <w:jc w:val="both"/>
      </w:pPr>
      <w:r>
        <w:t>This study is carried out to check the technical feasibility, that is, the technical requirements</w:t>
      </w:r>
      <w:r>
        <w:rPr>
          <w:lang w:val="en-IN"/>
        </w:rPr>
        <w:t xml:space="preserve"> </w:t>
      </w:r>
      <w:r>
        <w:t>of</w:t>
      </w:r>
      <w:r>
        <w:rPr>
          <w:spacing w:val="-3"/>
        </w:rPr>
        <w:t xml:space="preserve"> </w:t>
      </w:r>
      <w:r>
        <w:t>the</w:t>
      </w:r>
      <w:r>
        <w:rPr>
          <w:spacing w:val="-3"/>
        </w:rPr>
        <w:t xml:space="preserve"> </w:t>
      </w:r>
      <w:r>
        <w:t>system.</w:t>
      </w:r>
      <w:r>
        <w:rPr>
          <w:spacing w:val="-1"/>
        </w:rPr>
        <w:t xml:space="preserve"> </w:t>
      </w:r>
      <w:r>
        <w:t>Any</w:t>
      </w:r>
      <w:r>
        <w:rPr>
          <w:spacing w:val="-2"/>
        </w:rPr>
        <w:t xml:space="preserve"> </w:t>
      </w:r>
      <w:r>
        <w:t>system developed</w:t>
      </w:r>
      <w:r>
        <w:rPr>
          <w:spacing w:val="-1"/>
        </w:rPr>
        <w:t xml:space="preserve"> </w:t>
      </w:r>
      <w:r>
        <w:t>must</w:t>
      </w:r>
      <w:r>
        <w:rPr>
          <w:spacing w:val="-2"/>
        </w:rPr>
        <w:t xml:space="preserve"> </w:t>
      </w:r>
      <w:r>
        <w:t>not</w:t>
      </w:r>
      <w:r>
        <w:rPr>
          <w:spacing w:val="-3"/>
        </w:rPr>
        <w:t xml:space="preserve"> </w:t>
      </w:r>
      <w:r>
        <w:t>have a</w:t>
      </w:r>
      <w:r>
        <w:rPr>
          <w:spacing w:val="-2"/>
        </w:rPr>
        <w:t xml:space="preserve"> </w:t>
      </w:r>
      <w:r>
        <w:t>high</w:t>
      </w:r>
      <w:r>
        <w:rPr>
          <w:spacing w:val="-2"/>
        </w:rPr>
        <w:t xml:space="preserve"> </w:t>
      </w:r>
      <w:r>
        <w:t>demand</w:t>
      </w:r>
      <w:r>
        <w:rPr>
          <w:spacing w:val="-1"/>
        </w:rPr>
        <w:t xml:space="preserve"> </w:t>
      </w:r>
      <w:r>
        <w:t>on</w:t>
      </w:r>
      <w:r>
        <w:rPr>
          <w:spacing w:val="-2"/>
        </w:rPr>
        <w:t xml:space="preserve"> </w:t>
      </w:r>
      <w:r>
        <w:t>the available technical resources.</w:t>
      </w:r>
      <w:r>
        <w:rPr>
          <w:spacing w:val="-3"/>
        </w:rPr>
        <w:t xml:space="preserve"> </w:t>
      </w:r>
      <w:r>
        <w:t>This</w:t>
      </w:r>
      <w:r>
        <w:rPr>
          <w:spacing w:val="-3"/>
        </w:rPr>
        <w:t xml:space="preserve"> </w:t>
      </w:r>
      <w:r>
        <w:t>will lead</w:t>
      </w:r>
      <w:r>
        <w:rPr>
          <w:spacing w:val="-3"/>
        </w:rPr>
        <w:t xml:space="preserve"> </w:t>
      </w:r>
      <w:r>
        <w:t>to high demands</w:t>
      </w:r>
      <w:r>
        <w:rPr>
          <w:spacing w:val="-3"/>
        </w:rPr>
        <w:t xml:space="preserve"> </w:t>
      </w:r>
      <w:r>
        <w:t>on the</w:t>
      </w:r>
      <w:r>
        <w:rPr>
          <w:spacing w:val="-1"/>
        </w:rPr>
        <w:t xml:space="preserve"> </w:t>
      </w:r>
      <w:r>
        <w:t>available</w:t>
      </w:r>
      <w:r>
        <w:rPr>
          <w:spacing w:val="-1"/>
        </w:rPr>
        <w:t xml:space="preserve"> </w:t>
      </w:r>
      <w:r>
        <w:t>technical resources. This will lead to high demands being placed on the client. The developed system must have a modest requirement, as only</w:t>
      </w:r>
      <w:r>
        <w:rPr>
          <w:spacing w:val="-1"/>
        </w:rPr>
        <w:t xml:space="preserve"> </w:t>
      </w:r>
      <w:r>
        <w:t>minimal or null changes are required for implementing this system.</w:t>
      </w:r>
    </w:p>
    <w:p w14:paraId="79A00365">
      <w:pPr>
        <w:pStyle w:val="9"/>
      </w:pPr>
    </w:p>
    <w:p w14:paraId="0AAF40DE">
      <w:pPr>
        <w:pStyle w:val="9"/>
        <w:spacing w:before="102"/>
      </w:pPr>
    </w:p>
    <w:p w14:paraId="00582BD7">
      <w:pPr>
        <w:pStyle w:val="4"/>
        <w:numPr>
          <w:ilvl w:val="2"/>
          <w:numId w:val="4"/>
        </w:numPr>
        <w:tabs>
          <w:tab w:val="left" w:pos="1606"/>
        </w:tabs>
        <w:ind w:left="1606" w:hanging="626"/>
      </w:pPr>
      <w:bookmarkStart w:id="29" w:name="2.4.3BEHAVIORAL_FEASIBILITY"/>
      <w:bookmarkEnd w:id="29"/>
      <w:r>
        <w:rPr>
          <w:spacing w:val="-2"/>
        </w:rPr>
        <w:t>BEHAVIORAL FEASIBILITY</w:t>
      </w:r>
    </w:p>
    <w:p w14:paraId="51968A81">
      <w:pPr>
        <w:pStyle w:val="9"/>
        <w:spacing w:before="239" w:line="360" w:lineRule="auto"/>
        <w:ind w:left="980" w:right="1316" w:firstLine="660"/>
        <w:jc w:val="both"/>
        <w:rPr>
          <w:sz w:val="28"/>
        </w:rPr>
      </w:pPr>
      <w:r>
        <w:t>The</w:t>
      </w:r>
      <w:r>
        <w:rPr>
          <w:spacing w:val="-3"/>
        </w:rPr>
        <w:t xml:space="preserve"> </w:t>
      </w:r>
      <w:r>
        <w:t>aspect</w:t>
      </w:r>
      <w:r>
        <w:rPr>
          <w:spacing w:val="-2"/>
        </w:rPr>
        <w:t xml:space="preserve"> </w:t>
      </w:r>
      <w:r>
        <w:t>of</w:t>
      </w:r>
      <w:r>
        <w:rPr>
          <w:spacing w:val="-3"/>
        </w:rPr>
        <w:t xml:space="preserve"> </w:t>
      </w:r>
      <w:r>
        <w:t>study</w:t>
      </w:r>
      <w:r>
        <w:rPr>
          <w:spacing w:val="-2"/>
        </w:rPr>
        <w:t xml:space="preserve"> </w:t>
      </w:r>
      <w:r>
        <w:t>is</w:t>
      </w:r>
      <w:r>
        <w:rPr>
          <w:spacing w:val="-2"/>
        </w:rPr>
        <w:t xml:space="preserve"> </w:t>
      </w:r>
      <w:r>
        <w:t>to</w:t>
      </w:r>
      <w:r>
        <w:rPr>
          <w:spacing w:val="-2"/>
        </w:rPr>
        <w:t xml:space="preserve"> </w:t>
      </w:r>
      <w:r>
        <w:t>check</w:t>
      </w:r>
      <w:r>
        <w:rPr>
          <w:spacing w:val="-2"/>
        </w:rPr>
        <w:t xml:space="preserve"> </w:t>
      </w:r>
      <w:r>
        <w:t>the</w:t>
      </w:r>
      <w:r>
        <w:rPr>
          <w:spacing w:val="-2"/>
        </w:rPr>
        <w:t xml:space="preserve"> </w:t>
      </w:r>
      <w:r>
        <w:t>level</w:t>
      </w:r>
      <w:r>
        <w:rPr>
          <w:spacing w:val="-2"/>
        </w:rPr>
        <w:t xml:space="preserve"> </w:t>
      </w:r>
      <w:r>
        <w:t>of</w:t>
      </w:r>
      <w:r>
        <w:rPr>
          <w:spacing w:val="-2"/>
        </w:rPr>
        <w:t xml:space="preserve"> </w:t>
      </w:r>
      <w:r>
        <w:t>acceptance of</w:t>
      </w:r>
      <w:r>
        <w:rPr>
          <w:spacing w:val="-3"/>
        </w:rPr>
        <w:t xml:space="preserve"> </w:t>
      </w:r>
      <w:r>
        <w:t>the</w:t>
      </w:r>
      <w:r>
        <w:rPr>
          <w:spacing w:val="-3"/>
        </w:rPr>
        <w:t xml:space="preserve"> </w:t>
      </w:r>
      <w:r>
        <w:t>system</w:t>
      </w:r>
      <w:r>
        <w:rPr>
          <w:spacing w:val="-1"/>
        </w:rPr>
        <w:t xml:space="preserve"> </w:t>
      </w:r>
      <w:r>
        <w:t>by</w:t>
      </w:r>
      <w:r>
        <w:rPr>
          <w:spacing w:val="-2"/>
        </w:rPr>
        <w:t xml:space="preserve"> </w:t>
      </w:r>
      <w:r>
        <w:t>the</w:t>
      </w:r>
      <w:r>
        <w:rPr>
          <w:spacing w:val="-3"/>
        </w:rPr>
        <w:t xml:space="preserve"> </w:t>
      </w:r>
      <w:r>
        <w:t>user. This includes the process of training the user to use the system efficiently. The user must not feel threatened</w:t>
      </w:r>
      <w:r>
        <w:rPr>
          <w:spacing w:val="40"/>
        </w:rPr>
        <w:t xml:space="preserve"> </w:t>
      </w:r>
      <w:r>
        <w:t>by</w:t>
      </w:r>
      <w:r>
        <w:rPr>
          <w:spacing w:val="40"/>
        </w:rPr>
        <w:t xml:space="preserve"> </w:t>
      </w:r>
      <w:r>
        <w:t>the</w:t>
      </w:r>
      <w:r>
        <w:rPr>
          <w:spacing w:val="40"/>
        </w:rPr>
        <w:t xml:space="preserve"> </w:t>
      </w:r>
      <w:r>
        <w:t>system,</w:t>
      </w:r>
      <w:r>
        <w:rPr>
          <w:spacing w:val="40"/>
        </w:rPr>
        <w:t xml:space="preserve"> </w:t>
      </w:r>
      <w:r>
        <w:t>instead</w:t>
      </w:r>
      <w:r>
        <w:rPr>
          <w:spacing w:val="40"/>
        </w:rPr>
        <w:t xml:space="preserve"> </w:t>
      </w:r>
      <w:r>
        <w:t>must</w:t>
      </w:r>
      <w:r>
        <w:rPr>
          <w:spacing w:val="40"/>
        </w:rPr>
        <w:t xml:space="preserve"> </w:t>
      </w:r>
      <w:r>
        <w:t>accept</w:t>
      </w:r>
      <w:r>
        <w:rPr>
          <w:spacing w:val="40"/>
        </w:rPr>
        <w:t xml:space="preserve"> </w:t>
      </w:r>
      <w:r>
        <w:t>it</w:t>
      </w:r>
      <w:r>
        <w:rPr>
          <w:spacing w:val="40"/>
        </w:rPr>
        <w:t xml:space="preserve"> </w:t>
      </w:r>
      <w:r>
        <w:t>as</w:t>
      </w:r>
      <w:r>
        <w:rPr>
          <w:spacing w:val="40"/>
        </w:rPr>
        <w:t xml:space="preserve"> </w:t>
      </w:r>
      <w:r>
        <w:t>a</w:t>
      </w:r>
      <w:r>
        <w:rPr>
          <w:spacing w:val="40"/>
        </w:rPr>
        <w:t xml:space="preserve"> </w:t>
      </w:r>
      <w:r>
        <w:t>necessity.</w:t>
      </w:r>
      <w:r>
        <w:rPr>
          <w:spacing w:val="40"/>
        </w:rPr>
        <w:t xml:space="preserve"> </w:t>
      </w:r>
      <w:r>
        <w:t>The level of acceptance by</w:t>
      </w:r>
      <w:r>
        <w:rPr>
          <w:lang w:val="en-IN"/>
        </w:rPr>
        <w:t xml:space="preserve"> </w:t>
      </w:r>
      <w:r>
        <w:t>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28"/>
        </w:rPr>
        <w:t>.</w:t>
      </w:r>
    </w:p>
    <w:p w14:paraId="7F3CE556">
      <w:pPr>
        <w:spacing w:line="360" w:lineRule="auto"/>
        <w:jc w:val="both"/>
        <w:rPr>
          <w:sz w:val="28"/>
        </w:rPr>
        <w:sectPr>
          <w:footerReference r:id="rId18" w:type="default"/>
          <w:pgSz w:w="11910" w:h="16840"/>
          <w:pgMar w:top="960" w:right="480" w:bottom="940" w:left="740" w:header="730" w:footer="674" w:gutter="0"/>
          <w:pgNumType w:fmt="decimal"/>
          <w:cols w:space="720" w:num="1"/>
        </w:sectPr>
      </w:pPr>
    </w:p>
    <w:p w14:paraId="693C015B">
      <w:pPr>
        <w:pStyle w:val="9"/>
        <w:rPr>
          <w:sz w:val="28"/>
        </w:rPr>
      </w:pPr>
    </w:p>
    <w:p w14:paraId="3E0CEF7A">
      <w:pPr>
        <w:pStyle w:val="9"/>
        <w:spacing w:before="33"/>
        <w:rPr>
          <w:sz w:val="28"/>
        </w:rPr>
      </w:pPr>
    </w:p>
    <w:p w14:paraId="114BF8FC">
      <w:pPr>
        <w:pStyle w:val="4"/>
        <w:numPr>
          <w:ilvl w:val="1"/>
          <w:numId w:val="4"/>
        </w:numPr>
        <w:tabs>
          <w:tab w:val="left" w:pos="1307"/>
        </w:tabs>
        <w:ind w:left="1307" w:hanging="327"/>
        <w:jc w:val="left"/>
      </w:pPr>
      <w:bookmarkStart w:id="30" w:name="_bookmark11"/>
      <w:bookmarkEnd w:id="30"/>
      <w:bookmarkStart w:id="31" w:name="2.5HARDWARE_&amp;_SOFTWAREREQUIREMENTS"/>
      <w:bookmarkEnd w:id="31"/>
      <w:r>
        <w:t>HARDWARE</w:t>
      </w:r>
      <w:r>
        <w:rPr>
          <w:spacing w:val="-15"/>
        </w:rPr>
        <w:t xml:space="preserve"> </w:t>
      </w:r>
      <w:r>
        <w:t>&amp;</w:t>
      </w:r>
      <w:r>
        <w:rPr>
          <w:spacing w:val="-12"/>
        </w:rPr>
        <w:t xml:space="preserve"> </w:t>
      </w:r>
      <w:r>
        <w:rPr>
          <w:spacing w:val="-2"/>
        </w:rPr>
        <w:t>SOFTWAREREQUIREMENTS</w:t>
      </w:r>
    </w:p>
    <w:p w14:paraId="2A9B90F9">
      <w:pPr>
        <w:pStyle w:val="9"/>
        <w:spacing w:before="9"/>
        <w:rPr>
          <w:b/>
          <w:sz w:val="28"/>
        </w:rPr>
      </w:pPr>
    </w:p>
    <w:p w14:paraId="2D15677E">
      <w:pPr>
        <w:pStyle w:val="17"/>
        <w:numPr>
          <w:ilvl w:val="2"/>
          <w:numId w:val="4"/>
        </w:numPr>
        <w:tabs>
          <w:tab w:val="left" w:pos="1613"/>
        </w:tabs>
        <w:ind w:left="1613" w:hanging="633"/>
        <w:rPr>
          <w:b/>
          <w:sz w:val="28"/>
        </w:rPr>
      </w:pPr>
      <w:bookmarkStart w:id="32" w:name="_bookmark12"/>
      <w:bookmarkEnd w:id="32"/>
      <w:bookmarkStart w:id="33" w:name="2.5.1HARDWARE_REQUIREMENTS:"/>
      <w:bookmarkEnd w:id="33"/>
      <w:r>
        <w:rPr>
          <w:b/>
          <w:spacing w:val="-2"/>
          <w:sz w:val="28"/>
        </w:rPr>
        <w:t>HARDWARE REQUIREMENTS:</w:t>
      </w:r>
    </w:p>
    <w:p w14:paraId="293007BE">
      <w:pPr>
        <w:pStyle w:val="9"/>
        <w:spacing w:before="193" w:line="292" w:lineRule="auto"/>
        <w:ind w:left="980" w:right="1539"/>
        <w:jc w:val="both"/>
      </w:pPr>
      <w:r>
        <w:t>Hardware interfaces specifies the logical characteristics of each interface between the</w:t>
      </w:r>
      <w:r>
        <w:rPr>
          <w:lang w:val="en-IN"/>
        </w:rPr>
        <w:t xml:space="preserve"> </w:t>
      </w:r>
      <w:r>
        <w:t>software product and the hardware components of the system. The following are some</w:t>
      </w:r>
      <w:r>
        <w:rPr>
          <w:lang w:val="en-IN"/>
        </w:rPr>
        <w:t xml:space="preserve"> </w:t>
      </w:r>
      <w:r>
        <w:t>hardware requirements.</w:t>
      </w:r>
    </w:p>
    <w:p w14:paraId="32A5DBFE">
      <w:pPr>
        <w:pStyle w:val="17"/>
        <w:numPr>
          <w:ilvl w:val="3"/>
          <w:numId w:val="4"/>
        </w:numPr>
        <w:tabs>
          <w:tab w:val="left" w:pos="2122"/>
          <w:tab w:val="left" w:pos="3990"/>
          <w:tab w:val="left" w:pos="4679"/>
        </w:tabs>
        <w:spacing w:line="251" w:lineRule="exact"/>
        <w:ind w:left="2122" w:hanging="136"/>
        <w:jc w:val="both"/>
        <w:rPr>
          <w:rFonts w:ascii="Symbol" w:hAnsi="Symbol"/>
        </w:rPr>
      </w:pPr>
      <w:r>
        <w:rPr>
          <w:spacing w:val="-2"/>
        </w:rPr>
        <w:t>Processor</w:t>
      </w:r>
      <w:r>
        <w:tab/>
      </w:r>
      <w:r>
        <w:rPr>
          <w:spacing w:val="-10"/>
          <w:position w:val="1"/>
        </w:rPr>
        <w:t>:</w:t>
      </w:r>
      <w:r>
        <w:rPr>
          <w:position w:val="1"/>
        </w:rPr>
        <w:tab/>
      </w:r>
      <w:r>
        <w:rPr>
          <w:position w:val="1"/>
        </w:rPr>
        <w:t>Intel</w:t>
      </w:r>
      <w:r>
        <w:rPr>
          <w:spacing w:val="-11"/>
          <w:position w:val="1"/>
        </w:rPr>
        <w:t xml:space="preserve"> </w:t>
      </w:r>
      <w:r>
        <w:rPr>
          <w:position w:val="1"/>
        </w:rPr>
        <w:t>Dual</w:t>
      </w:r>
      <w:r>
        <w:rPr>
          <w:spacing w:val="-9"/>
          <w:position w:val="1"/>
        </w:rPr>
        <w:t xml:space="preserve"> </w:t>
      </w:r>
      <w:r>
        <w:rPr>
          <w:position w:val="1"/>
        </w:rPr>
        <w:t>Core@</w:t>
      </w:r>
      <w:r>
        <w:rPr>
          <w:spacing w:val="-10"/>
          <w:position w:val="1"/>
        </w:rPr>
        <w:t xml:space="preserve"> </w:t>
      </w:r>
      <w:r>
        <w:rPr>
          <w:position w:val="1"/>
        </w:rPr>
        <w:t>CPU</w:t>
      </w:r>
      <w:r>
        <w:rPr>
          <w:spacing w:val="-6"/>
          <w:position w:val="1"/>
        </w:rPr>
        <w:t xml:space="preserve"> </w:t>
      </w:r>
      <w:r>
        <w:rPr>
          <w:spacing w:val="-2"/>
          <w:position w:val="1"/>
        </w:rPr>
        <w:t>2.90GHz.</w:t>
      </w:r>
    </w:p>
    <w:p w14:paraId="1FF55C31">
      <w:pPr>
        <w:pStyle w:val="17"/>
        <w:numPr>
          <w:ilvl w:val="3"/>
          <w:numId w:val="4"/>
        </w:numPr>
        <w:tabs>
          <w:tab w:val="left" w:pos="2122"/>
          <w:tab w:val="left" w:pos="3990"/>
          <w:tab w:val="left" w:pos="4679"/>
        </w:tabs>
        <w:spacing w:before="101"/>
        <w:ind w:left="2122" w:hanging="136"/>
        <w:jc w:val="both"/>
        <w:rPr>
          <w:rFonts w:ascii="Symbol" w:hAnsi="Symbol"/>
          <w:position w:val="-1"/>
        </w:rPr>
      </w:pPr>
      <w:r>
        <w:rPr>
          <w:spacing w:val="-2"/>
          <w:position w:val="-1"/>
          <w:lang w:val="en-IN"/>
        </w:rPr>
        <w:t>Hard-disk</w:t>
      </w:r>
      <w:r>
        <w:rPr>
          <w:position w:val="-1"/>
        </w:rPr>
        <w:tab/>
      </w:r>
      <w:r>
        <w:rPr>
          <w:spacing w:val="-10"/>
        </w:rPr>
        <w:t>:</w:t>
      </w:r>
      <w:r>
        <w:tab/>
      </w:r>
      <w:r>
        <w:t>40GB</w:t>
      </w:r>
      <w:r>
        <w:rPr>
          <w:spacing w:val="-9"/>
        </w:rPr>
        <w:t xml:space="preserve"> </w:t>
      </w:r>
      <w:r>
        <w:t>and</w:t>
      </w:r>
      <w:r>
        <w:rPr>
          <w:spacing w:val="-7"/>
        </w:rPr>
        <w:t xml:space="preserve"> </w:t>
      </w:r>
      <w:r>
        <w:rPr>
          <w:spacing w:val="-2"/>
        </w:rPr>
        <w:t>Above.</w:t>
      </w:r>
    </w:p>
    <w:p w14:paraId="22DE9121">
      <w:pPr>
        <w:pStyle w:val="17"/>
        <w:numPr>
          <w:ilvl w:val="3"/>
          <w:numId w:val="4"/>
        </w:numPr>
        <w:tabs>
          <w:tab w:val="left" w:pos="2122"/>
          <w:tab w:val="left" w:pos="3990"/>
        </w:tabs>
        <w:spacing w:before="156"/>
        <w:ind w:left="2122" w:hanging="136"/>
        <w:jc w:val="both"/>
        <w:rPr>
          <w:rFonts w:ascii="Symbol" w:hAnsi="Symbol"/>
          <w:position w:val="-1"/>
        </w:rPr>
      </w:pPr>
      <w:r>
        <w:rPr>
          <w:spacing w:val="-5"/>
          <w:position w:val="-1"/>
        </w:rPr>
        <w:t>RAM</w:t>
      </w:r>
      <w:r>
        <w:rPr>
          <w:position w:val="-1"/>
        </w:rPr>
        <w:tab/>
      </w:r>
      <w:r>
        <w:t>:</w:t>
      </w:r>
      <w:r>
        <w:rPr>
          <w:spacing w:val="72"/>
        </w:rPr>
        <w:t xml:space="preserve">    </w:t>
      </w:r>
      <w:r>
        <w:t>4GB</w:t>
      </w:r>
      <w:r>
        <w:rPr>
          <w:spacing w:val="-2"/>
        </w:rPr>
        <w:t xml:space="preserve"> </w:t>
      </w:r>
      <w:r>
        <w:t>and</w:t>
      </w:r>
      <w:r>
        <w:rPr>
          <w:spacing w:val="-5"/>
        </w:rPr>
        <w:t xml:space="preserve"> </w:t>
      </w:r>
      <w:r>
        <w:rPr>
          <w:spacing w:val="-2"/>
        </w:rPr>
        <w:t>Above.</w:t>
      </w:r>
    </w:p>
    <w:p w14:paraId="4F7263D9">
      <w:pPr>
        <w:pStyle w:val="17"/>
        <w:numPr>
          <w:ilvl w:val="3"/>
          <w:numId w:val="4"/>
        </w:numPr>
        <w:tabs>
          <w:tab w:val="left" w:pos="2122"/>
          <w:tab w:val="left" w:pos="3990"/>
        </w:tabs>
        <w:spacing w:before="123"/>
        <w:ind w:left="2122" w:hanging="136"/>
        <w:jc w:val="both"/>
        <w:rPr>
          <w:rFonts w:ascii="Symbol" w:hAnsi="Symbol"/>
        </w:rPr>
      </w:pPr>
      <w:r>
        <w:rPr>
          <w:spacing w:val="-2"/>
        </w:rPr>
        <w:t>Monitor</w:t>
      </w:r>
      <w:r>
        <w:tab/>
      </w:r>
      <w:r>
        <w:t>:</w:t>
      </w:r>
      <w:r>
        <w:rPr>
          <w:spacing w:val="73"/>
        </w:rPr>
        <w:t xml:space="preserve">    </w:t>
      </w:r>
      <w:r>
        <w:t>5 inches</w:t>
      </w:r>
      <w:r>
        <w:rPr>
          <w:spacing w:val="-5"/>
        </w:rPr>
        <w:t xml:space="preserve"> </w:t>
      </w:r>
      <w:r>
        <w:t>or</w:t>
      </w:r>
      <w:r>
        <w:rPr>
          <w:spacing w:val="-4"/>
        </w:rPr>
        <w:t xml:space="preserve"> </w:t>
      </w:r>
      <w:r>
        <w:rPr>
          <w:spacing w:val="-2"/>
        </w:rPr>
        <w:t>above.</w:t>
      </w:r>
    </w:p>
    <w:p w14:paraId="726D52E5">
      <w:pPr>
        <w:pStyle w:val="9"/>
        <w:rPr>
          <w:sz w:val="22"/>
        </w:rPr>
      </w:pPr>
    </w:p>
    <w:p w14:paraId="67121DF0">
      <w:pPr>
        <w:pStyle w:val="9"/>
        <w:rPr>
          <w:sz w:val="22"/>
        </w:rPr>
      </w:pPr>
    </w:p>
    <w:p w14:paraId="3D137F0B">
      <w:pPr>
        <w:pStyle w:val="9"/>
        <w:rPr>
          <w:sz w:val="22"/>
        </w:rPr>
      </w:pPr>
    </w:p>
    <w:p w14:paraId="2FFD9054">
      <w:pPr>
        <w:pStyle w:val="9"/>
        <w:rPr>
          <w:sz w:val="22"/>
        </w:rPr>
      </w:pPr>
    </w:p>
    <w:p w14:paraId="2D96BD5C">
      <w:pPr>
        <w:pStyle w:val="9"/>
        <w:rPr>
          <w:sz w:val="22"/>
        </w:rPr>
      </w:pPr>
    </w:p>
    <w:p w14:paraId="0AEB39E8">
      <w:pPr>
        <w:pStyle w:val="9"/>
        <w:spacing w:before="85"/>
        <w:rPr>
          <w:sz w:val="22"/>
        </w:rPr>
      </w:pPr>
    </w:p>
    <w:p w14:paraId="7D1937B1">
      <w:pPr>
        <w:pStyle w:val="4"/>
        <w:numPr>
          <w:ilvl w:val="2"/>
          <w:numId w:val="4"/>
        </w:numPr>
        <w:tabs>
          <w:tab w:val="left" w:pos="1613"/>
        </w:tabs>
        <w:spacing w:before="1"/>
        <w:ind w:left="1613" w:hanging="633"/>
      </w:pPr>
      <w:bookmarkStart w:id="34" w:name="_bookmark13"/>
      <w:bookmarkEnd w:id="34"/>
      <w:bookmarkStart w:id="35" w:name="2.5.2SOFTWARE_REQUIREMENTS:"/>
      <w:bookmarkEnd w:id="35"/>
      <w:r>
        <w:rPr>
          <w:spacing w:val="-2"/>
        </w:rPr>
        <w:t>SOFTWARE REQUIREMENTS</w:t>
      </w:r>
      <w:r>
        <w:rPr>
          <w:spacing w:val="-2"/>
          <w:sz w:val="24"/>
        </w:rPr>
        <w:t>:</w:t>
      </w:r>
    </w:p>
    <w:p w14:paraId="4B7A8D44">
      <w:pPr>
        <w:pStyle w:val="9"/>
        <w:spacing w:before="233" w:line="252" w:lineRule="auto"/>
        <w:ind w:left="980" w:right="1539" w:firstLine="420"/>
      </w:pPr>
      <w:r>
        <w:t>Software</w:t>
      </w:r>
      <w:r>
        <w:rPr>
          <w:spacing w:val="-6"/>
        </w:rPr>
        <w:t xml:space="preserve"> </w:t>
      </w:r>
      <w:r>
        <w:t>Requirements</w:t>
      </w:r>
      <w:r>
        <w:rPr>
          <w:spacing w:val="-5"/>
        </w:rPr>
        <w:t xml:space="preserve"> </w:t>
      </w:r>
      <w:r>
        <w:t>specifies</w:t>
      </w:r>
      <w:r>
        <w:rPr>
          <w:spacing w:val="-5"/>
        </w:rPr>
        <w:t xml:space="preserve"> </w:t>
      </w:r>
      <w:r>
        <w:t>the</w:t>
      </w:r>
      <w:r>
        <w:rPr>
          <w:spacing w:val="-9"/>
        </w:rPr>
        <w:t xml:space="preserve"> </w:t>
      </w:r>
      <w:r>
        <w:t>logical</w:t>
      </w:r>
      <w:r>
        <w:rPr>
          <w:spacing w:val="-7"/>
        </w:rPr>
        <w:t xml:space="preserve"> </w:t>
      </w:r>
      <w:r>
        <w:t>characteristics</w:t>
      </w:r>
      <w:r>
        <w:rPr>
          <w:spacing w:val="-8"/>
        </w:rPr>
        <w:t xml:space="preserve"> </w:t>
      </w:r>
      <w:r>
        <w:t>of</w:t>
      </w:r>
      <w:r>
        <w:rPr>
          <w:spacing w:val="-9"/>
        </w:rPr>
        <w:t xml:space="preserve"> </w:t>
      </w:r>
      <w:r>
        <w:t>each</w:t>
      </w:r>
      <w:r>
        <w:rPr>
          <w:spacing w:val="-5"/>
        </w:rPr>
        <w:t xml:space="preserve"> </w:t>
      </w:r>
      <w:r>
        <w:t>interface</w:t>
      </w:r>
      <w:r>
        <w:rPr>
          <w:spacing w:val="-9"/>
        </w:rPr>
        <w:t xml:space="preserve"> </w:t>
      </w:r>
      <w:r>
        <w:t>and software components of the system. The following</w:t>
      </w:r>
      <w:r>
        <w:rPr>
          <w:spacing w:val="-1"/>
        </w:rPr>
        <w:t xml:space="preserve"> </w:t>
      </w:r>
      <w:r>
        <w:t>are some software requirements,</w:t>
      </w:r>
    </w:p>
    <w:p w14:paraId="378A4F3B">
      <w:pPr>
        <w:pStyle w:val="9"/>
        <w:spacing w:before="183"/>
      </w:pPr>
    </w:p>
    <w:p w14:paraId="500E68FE">
      <w:pPr>
        <w:pStyle w:val="17"/>
        <w:numPr>
          <w:ilvl w:val="3"/>
          <w:numId w:val="4"/>
        </w:numPr>
        <w:tabs>
          <w:tab w:val="left" w:pos="1563"/>
          <w:tab w:val="left" w:pos="3591"/>
          <w:tab w:val="left" w:pos="4311"/>
        </w:tabs>
        <w:spacing w:before="1"/>
        <w:ind w:left="1563" w:hanging="364"/>
        <w:rPr>
          <w:rFonts w:ascii="Symbol" w:hAnsi="Symbol"/>
          <w:sz w:val="24"/>
        </w:rPr>
      </w:pPr>
      <w:r>
        <w:rPr>
          <w:spacing w:val="-2"/>
          <w:sz w:val="24"/>
        </w:rPr>
        <w:t>Operating</w:t>
      </w:r>
      <w:r>
        <w:rPr>
          <w:spacing w:val="-2"/>
          <w:sz w:val="24"/>
          <w:lang w:val="en-IN"/>
        </w:rPr>
        <w:t xml:space="preserve"> </w:t>
      </w:r>
      <w:r>
        <w:rPr>
          <w:spacing w:val="-2"/>
          <w:sz w:val="24"/>
        </w:rPr>
        <w:t>system</w:t>
      </w:r>
      <w:r>
        <w:rPr>
          <w:sz w:val="24"/>
        </w:rPr>
        <w:tab/>
      </w:r>
      <w:r>
        <w:rPr>
          <w:spacing w:val="-10"/>
          <w:sz w:val="24"/>
        </w:rPr>
        <w:t>:</w:t>
      </w:r>
      <w:r>
        <w:rPr>
          <w:sz w:val="24"/>
        </w:rPr>
        <w:tab/>
      </w:r>
      <w:r>
        <w:rPr>
          <w:sz w:val="24"/>
        </w:rPr>
        <w:t>Windows</w:t>
      </w:r>
      <w:r>
        <w:rPr>
          <w:spacing w:val="-9"/>
          <w:sz w:val="24"/>
        </w:rPr>
        <w:t xml:space="preserve"> </w:t>
      </w:r>
      <w:r>
        <w:rPr>
          <w:spacing w:val="-2"/>
          <w:sz w:val="24"/>
        </w:rPr>
        <w:t>8,10,11</w:t>
      </w:r>
    </w:p>
    <w:p w14:paraId="53DEBAF4">
      <w:pPr>
        <w:pStyle w:val="17"/>
        <w:numPr>
          <w:ilvl w:val="3"/>
          <w:numId w:val="4"/>
        </w:numPr>
        <w:tabs>
          <w:tab w:val="left" w:pos="1563"/>
          <w:tab w:val="left" w:pos="3591"/>
          <w:tab w:val="left" w:pos="4311"/>
        </w:tabs>
        <w:spacing w:before="13"/>
        <w:ind w:left="1563" w:hanging="364"/>
        <w:rPr>
          <w:rFonts w:ascii="Symbol" w:hAnsi="Symbol"/>
          <w:sz w:val="24"/>
        </w:rPr>
      </w:pPr>
      <w:r>
        <w:rPr>
          <w:spacing w:val="-2"/>
          <w:sz w:val="24"/>
        </w:rPr>
        <w:t>Languages</w:t>
      </w:r>
      <w:r>
        <w:rPr>
          <w:sz w:val="24"/>
        </w:rPr>
        <w:tab/>
      </w:r>
      <w:r>
        <w:rPr>
          <w:spacing w:val="-10"/>
          <w:sz w:val="24"/>
        </w:rPr>
        <w:t>:</w:t>
      </w:r>
      <w:r>
        <w:rPr>
          <w:sz w:val="24"/>
        </w:rPr>
        <w:tab/>
      </w:r>
      <w:r>
        <w:rPr>
          <w:sz w:val="24"/>
        </w:rPr>
        <w:t>Python</w:t>
      </w:r>
      <w:r>
        <w:rPr>
          <w:spacing w:val="-5"/>
          <w:sz w:val="24"/>
        </w:rPr>
        <w:t xml:space="preserve"> </w:t>
      </w:r>
      <w:r>
        <w:rPr>
          <w:spacing w:val="-2"/>
          <w:sz w:val="24"/>
        </w:rPr>
        <w:t>3.7.0</w:t>
      </w:r>
    </w:p>
    <w:p w14:paraId="22B704F3">
      <w:pPr>
        <w:pStyle w:val="17"/>
        <w:numPr>
          <w:ilvl w:val="3"/>
          <w:numId w:val="4"/>
        </w:numPr>
        <w:tabs>
          <w:tab w:val="left" w:pos="1563"/>
          <w:tab w:val="left" w:pos="3591"/>
          <w:tab w:val="left" w:pos="4311"/>
        </w:tabs>
        <w:spacing w:before="18"/>
        <w:ind w:left="1563" w:hanging="364"/>
        <w:rPr>
          <w:rFonts w:ascii="Symbol" w:hAnsi="Symbol"/>
          <w:sz w:val="24"/>
        </w:rPr>
      </w:pPr>
      <w:r>
        <w:rPr>
          <w:spacing w:val="-2"/>
          <w:sz w:val="24"/>
          <w:lang w:val="en-IN"/>
        </w:rPr>
        <w:t>Back end</w:t>
      </w:r>
      <w:r>
        <w:rPr>
          <w:sz w:val="24"/>
        </w:rPr>
        <w:tab/>
      </w:r>
      <w:r>
        <w:rPr>
          <w:spacing w:val="-10"/>
          <w:sz w:val="24"/>
        </w:rPr>
        <w:t>:</w:t>
      </w:r>
      <w:r>
        <w:rPr>
          <w:sz w:val="24"/>
        </w:rPr>
        <w:tab/>
      </w:r>
      <w:r>
        <w:rPr>
          <w:sz w:val="24"/>
          <w:lang w:val="en-IN"/>
        </w:rPr>
        <w:t>Machine Learning</w:t>
      </w:r>
    </w:p>
    <w:p w14:paraId="62459DBD">
      <w:pPr>
        <w:pStyle w:val="17"/>
        <w:numPr>
          <w:ilvl w:val="3"/>
          <w:numId w:val="4"/>
        </w:numPr>
        <w:tabs>
          <w:tab w:val="left" w:pos="1563"/>
          <w:tab w:val="left" w:pos="3591"/>
          <w:tab w:val="left" w:pos="4311"/>
        </w:tabs>
        <w:spacing w:before="18"/>
        <w:ind w:left="1563" w:hanging="364"/>
        <w:rPr>
          <w:rFonts w:ascii="Symbol" w:hAnsi="Symbol"/>
          <w:sz w:val="24"/>
        </w:rPr>
      </w:pPr>
      <w:r>
        <w:rPr>
          <w:spacing w:val="-5"/>
          <w:sz w:val="24"/>
        </w:rPr>
        <w:t>IDE</w:t>
      </w:r>
      <w:r>
        <w:rPr>
          <w:sz w:val="24"/>
        </w:rPr>
        <w:tab/>
      </w:r>
      <w:r>
        <w:rPr>
          <w:spacing w:val="-10"/>
          <w:sz w:val="24"/>
        </w:rPr>
        <w:t>:</w:t>
      </w:r>
      <w:r>
        <w:rPr>
          <w:sz w:val="24"/>
        </w:rPr>
        <w:tab/>
      </w:r>
      <w:r>
        <w:rPr>
          <w:sz w:val="24"/>
        </w:rPr>
        <w:t>visual</w:t>
      </w:r>
      <w:r>
        <w:rPr>
          <w:spacing w:val="-6"/>
          <w:sz w:val="24"/>
        </w:rPr>
        <w:t xml:space="preserve"> </w:t>
      </w:r>
      <w:r>
        <w:rPr>
          <w:spacing w:val="-2"/>
          <w:sz w:val="24"/>
        </w:rPr>
        <w:t>studio</w:t>
      </w:r>
    </w:p>
    <w:p w14:paraId="2FFAE868">
      <w:pPr>
        <w:rPr>
          <w:rFonts w:ascii="Symbol" w:hAnsi="Symbol"/>
          <w:sz w:val="24"/>
        </w:rPr>
        <w:sectPr>
          <w:footerReference r:id="rId19" w:type="default"/>
          <w:pgSz w:w="11910" w:h="16840"/>
          <w:pgMar w:top="960" w:right="480" w:bottom="940" w:left="740" w:header="730" w:footer="674" w:gutter="0"/>
          <w:pgNumType w:fmt="decimal"/>
          <w:cols w:space="720" w:num="1"/>
        </w:sectPr>
      </w:pPr>
    </w:p>
    <w:p w14:paraId="4B10A8EA">
      <w:pPr>
        <w:pStyle w:val="9"/>
        <w:rPr>
          <w:sz w:val="72"/>
        </w:rPr>
      </w:pPr>
    </w:p>
    <w:p w14:paraId="592CFCD0">
      <w:pPr>
        <w:pStyle w:val="9"/>
        <w:rPr>
          <w:sz w:val="72"/>
        </w:rPr>
      </w:pPr>
    </w:p>
    <w:p w14:paraId="2DEB8F4E">
      <w:pPr>
        <w:pStyle w:val="9"/>
        <w:rPr>
          <w:sz w:val="72"/>
        </w:rPr>
      </w:pPr>
    </w:p>
    <w:p w14:paraId="40E571B6">
      <w:pPr>
        <w:pStyle w:val="9"/>
        <w:rPr>
          <w:sz w:val="72"/>
        </w:rPr>
      </w:pPr>
    </w:p>
    <w:p w14:paraId="3D482CCF">
      <w:pPr>
        <w:pStyle w:val="9"/>
        <w:rPr>
          <w:sz w:val="72"/>
        </w:rPr>
      </w:pPr>
    </w:p>
    <w:p w14:paraId="14EBC4F0">
      <w:pPr>
        <w:pStyle w:val="9"/>
        <w:spacing w:before="569"/>
        <w:rPr>
          <w:sz w:val="72"/>
        </w:rPr>
      </w:pPr>
    </w:p>
    <w:p w14:paraId="33EEE675">
      <w:pPr>
        <w:pStyle w:val="2"/>
        <w:numPr>
          <w:ilvl w:val="0"/>
          <w:numId w:val="4"/>
        </w:numPr>
        <w:tabs>
          <w:tab w:val="left" w:pos="2778"/>
        </w:tabs>
        <w:ind w:left="2778" w:hanging="735"/>
        <w:jc w:val="left"/>
        <w:rPr>
          <w:sz w:val="70"/>
        </w:rPr>
      </w:pPr>
      <w:bookmarkStart w:id="36" w:name="_bookmark14"/>
      <w:bookmarkEnd w:id="36"/>
      <w:bookmarkStart w:id="37" w:name="3._ARCHITECTURE"/>
      <w:bookmarkEnd w:id="37"/>
      <w:r>
        <w:rPr>
          <w:spacing w:val="-2"/>
        </w:rPr>
        <w:t>ARCHITECTURE</w:t>
      </w:r>
    </w:p>
    <w:p w14:paraId="707C406E">
      <w:pPr>
        <w:rPr>
          <w:sz w:val="70"/>
        </w:rPr>
        <w:sectPr>
          <w:headerReference r:id="rId20" w:type="default"/>
          <w:footerReference r:id="rId21" w:type="default"/>
          <w:pgSz w:w="11910" w:h="16840"/>
          <w:pgMar w:top="1940" w:right="480" w:bottom="280" w:left="740" w:header="0" w:footer="0" w:gutter="0"/>
          <w:pgNumType w:fmt="decimal"/>
          <w:cols w:space="720" w:num="1"/>
        </w:sectPr>
      </w:pPr>
    </w:p>
    <w:p w14:paraId="3635E6FB">
      <w:pPr>
        <w:pStyle w:val="4"/>
        <w:numPr>
          <w:ilvl w:val="1"/>
          <w:numId w:val="4"/>
        </w:numPr>
        <w:tabs>
          <w:tab w:val="left" w:pos="1368"/>
        </w:tabs>
        <w:spacing w:before="187"/>
        <w:ind w:left="1368" w:hanging="419"/>
        <w:jc w:val="left"/>
      </w:pPr>
      <w:bookmarkStart w:id="38" w:name="___3.1_PROJECT_ARCITECTURE"/>
      <w:bookmarkEnd w:id="38"/>
      <w:r>
        <w:t>PROJECT</w:t>
      </w:r>
      <w:r>
        <w:rPr>
          <w:spacing w:val="-10"/>
        </w:rPr>
        <w:t xml:space="preserve"> </w:t>
      </w:r>
      <w:r>
        <w:rPr>
          <w:spacing w:val="-2"/>
        </w:rPr>
        <w:t>ARCITECTURE</w:t>
      </w:r>
    </w:p>
    <w:p w14:paraId="4CEAFA15">
      <w:pPr>
        <w:pStyle w:val="9"/>
        <w:spacing w:before="121"/>
        <w:rPr>
          <w:b/>
          <w:sz w:val="28"/>
        </w:rPr>
      </w:pPr>
    </w:p>
    <w:p w14:paraId="6D88DBBB">
      <w:pPr>
        <w:pStyle w:val="9"/>
        <w:spacing w:line="350" w:lineRule="auto"/>
        <w:ind w:left="980" w:right="1539"/>
      </w:pPr>
      <w:r>
        <w:t>This</w:t>
      </w:r>
      <w:r>
        <w:rPr>
          <w:spacing w:val="-7"/>
        </w:rPr>
        <w:t xml:space="preserve"> </w:t>
      </w:r>
      <w:r>
        <w:t>project</w:t>
      </w:r>
      <w:r>
        <w:rPr>
          <w:spacing w:val="-3"/>
        </w:rPr>
        <w:t xml:space="preserve"> </w:t>
      </w:r>
      <w:r>
        <w:t>architecture</w:t>
      </w:r>
      <w:r>
        <w:rPr>
          <w:spacing w:val="-4"/>
        </w:rPr>
        <w:t xml:space="preserve"> </w:t>
      </w:r>
      <w:r>
        <w:t>shows</w:t>
      </w:r>
      <w:r>
        <w:rPr>
          <w:spacing w:val="-5"/>
        </w:rPr>
        <w:t xml:space="preserve"> </w:t>
      </w:r>
      <w:r>
        <w:t>the</w:t>
      </w:r>
      <w:r>
        <w:rPr>
          <w:spacing w:val="-6"/>
        </w:rPr>
        <w:t xml:space="preserve"> </w:t>
      </w:r>
      <w:r>
        <w:t>procedure</w:t>
      </w:r>
      <w:r>
        <w:rPr>
          <w:spacing w:val="-4"/>
        </w:rPr>
        <w:t xml:space="preserve"> </w:t>
      </w:r>
      <w:r>
        <w:t>followed</w:t>
      </w:r>
      <w:r>
        <w:rPr>
          <w:spacing w:val="-5"/>
        </w:rPr>
        <w:t xml:space="preserve"> </w:t>
      </w:r>
      <w:r>
        <w:t>for</w:t>
      </w:r>
      <w:r>
        <w:rPr>
          <w:spacing w:val="-4"/>
        </w:rPr>
        <w:t xml:space="preserve"> </w:t>
      </w:r>
      <w:r>
        <w:t>stock</w:t>
      </w:r>
      <w:r>
        <w:rPr>
          <w:spacing w:val="-5"/>
        </w:rPr>
        <w:t xml:space="preserve"> </w:t>
      </w:r>
      <w:r>
        <w:t>market</w:t>
      </w:r>
      <w:r>
        <w:rPr>
          <w:spacing w:val="-3"/>
        </w:rPr>
        <w:t xml:space="preserve"> </w:t>
      </w:r>
      <w:r>
        <w:t>prediction usingmachine learning and deep learning, starting from input to final prediction.</w:t>
      </w:r>
    </w:p>
    <w:p w14:paraId="3662888D">
      <w:pPr>
        <w:pStyle w:val="9"/>
        <w:spacing w:before="8"/>
        <w:rPr>
          <w:sz w:val="6"/>
        </w:rPr>
      </w:pPr>
      <w:r>
        <w:drawing>
          <wp:anchor distT="0" distB="0" distL="0" distR="0" simplePos="0" relativeHeight="251682816" behindDoc="1" locked="0" layoutInCell="1" allowOverlap="1">
            <wp:simplePos x="0" y="0"/>
            <wp:positionH relativeFrom="page">
              <wp:posOffset>1402080</wp:posOffset>
            </wp:positionH>
            <wp:positionV relativeFrom="paragraph">
              <wp:posOffset>64135</wp:posOffset>
            </wp:positionV>
            <wp:extent cx="4678680" cy="601408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2" cstate="print"/>
                    <a:stretch>
                      <a:fillRect/>
                    </a:stretch>
                  </pic:blipFill>
                  <pic:spPr>
                    <a:xfrm>
                      <a:off x="0" y="0"/>
                      <a:ext cx="4678475" cy="6014085"/>
                    </a:xfrm>
                    <a:prstGeom prst="rect">
                      <a:avLst/>
                    </a:prstGeom>
                  </pic:spPr>
                </pic:pic>
              </a:graphicData>
            </a:graphic>
          </wp:anchor>
        </w:drawing>
      </w:r>
    </w:p>
    <w:p w14:paraId="7D1D472F">
      <w:pPr>
        <w:pStyle w:val="9"/>
      </w:pPr>
    </w:p>
    <w:p w14:paraId="6740DE97">
      <w:pPr>
        <w:pStyle w:val="9"/>
        <w:spacing w:before="37"/>
      </w:pPr>
    </w:p>
    <w:p w14:paraId="750A7582">
      <w:pPr>
        <w:pStyle w:val="9"/>
        <w:spacing w:before="1"/>
        <w:ind w:left="511"/>
        <w:jc w:val="center"/>
        <w:sectPr>
          <w:headerReference r:id="rId22" w:type="default"/>
          <w:footerReference r:id="rId23" w:type="default"/>
          <w:pgSz w:w="11910" w:h="16840"/>
          <w:pgMar w:top="1940" w:right="480" w:bottom="940" w:left="740" w:header="0" w:footer="751" w:gutter="0"/>
          <w:pgNumType w:fmt="decimal" w:start="7"/>
          <w:cols w:space="720" w:num="1"/>
        </w:sectPr>
      </w:pPr>
      <w:r>
        <w:t>Figure</w:t>
      </w:r>
      <w:r>
        <w:rPr>
          <w:spacing w:val="-4"/>
        </w:rPr>
        <w:t xml:space="preserve"> </w:t>
      </w:r>
      <w:r>
        <w:t>3.1:</w:t>
      </w:r>
      <w:r>
        <w:rPr>
          <w:spacing w:val="-4"/>
        </w:rPr>
        <w:t xml:space="preserve"> </w:t>
      </w:r>
      <w:r>
        <w:t>Project</w:t>
      </w:r>
      <w:r>
        <w:rPr>
          <w:spacing w:val="-4"/>
        </w:rPr>
        <w:t xml:space="preserve"> </w:t>
      </w:r>
      <w:r>
        <w:t>Architecture</w:t>
      </w:r>
      <w:r>
        <w:rPr>
          <w:spacing w:val="-1"/>
        </w:rPr>
        <w:t xml:space="preserve"> </w:t>
      </w:r>
      <w:r>
        <w:t>of</w:t>
      </w:r>
      <w:r>
        <w:rPr>
          <w:spacing w:val="-6"/>
        </w:rPr>
        <w:t xml:space="preserve"> </w:t>
      </w:r>
      <w:r>
        <w:t>Image</w:t>
      </w:r>
      <w:r>
        <w:rPr>
          <w:spacing w:val="-3"/>
        </w:rPr>
        <w:t xml:space="preserve"> </w:t>
      </w:r>
      <w:r>
        <w:t>Classifier</w:t>
      </w:r>
      <w:r>
        <w:rPr>
          <w:spacing w:val="-6"/>
        </w:rPr>
        <w:t xml:space="preserve"> </w:t>
      </w:r>
      <w:r>
        <w:t>to</w:t>
      </w:r>
      <w:r>
        <w:rPr>
          <w:spacing w:val="-5"/>
        </w:rPr>
        <w:t xml:space="preserve"> </w:t>
      </w:r>
      <w:r>
        <w:t>Identify</w:t>
      </w:r>
      <w:r>
        <w:rPr>
          <w:spacing w:val="-2"/>
        </w:rPr>
        <w:t xml:space="preserve"> </w:t>
      </w:r>
      <w:r>
        <w:t>Dog</w:t>
      </w:r>
      <w:r>
        <w:rPr>
          <w:spacing w:val="-5"/>
        </w:rPr>
        <w:t xml:space="preserve"> </w:t>
      </w:r>
      <w:r>
        <w:rPr>
          <w:spacing w:val="-2"/>
        </w:rPr>
        <w:t>Breed</w:t>
      </w:r>
    </w:p>
    <w:p w14:paraId="7D2FD206">
      <w:pPr>
        <w:pStyle w:val="9"/>
        <w:spacing w:before="4"/>
        <w:rPr>
          <w:sz w:val="22"/>
        </w:rPr>
      </w:pPr>
    </w:p>
    <w:p w14:paraId="2E992A17">
      <w:pPr>
        <w:pStyle w:val="4"/>
        <w:numPr>
          <w:ilvl w:val="1"/>
          <w:numId w:val="4"/>
        </w:numPr>
        <w:tabs>
          <w:tab w:val="left" w:pos="1493"/>
        </w:tabs>
        <w:ind w:left="1493" w:hanging="414"/>
        <w:jc w:val="left"/>
      </w:pPr>
      <w:r>
        <w:rPr>
          <w:spacing w:val="-2"/>
        </w:rPr>
        <w:t>DESCRIPTION</w:t>
      </w:r>
    </w:p>
    <w:p w14:paraId="44F07C36">
      <w:pPr>
        <w:pStyle w:val="9"/>
        <w:spacing w:before="239"/>
        <w:rPr>
          <w:b/>
          <w:sz w:val="28"/>
        </w:rPr>
      </w:pPr>
    </w:p>
    <w:p w14:paraId="58DA04DF">
      <w:pPr>
        <w:pStyle w:val="5"/>
        <w:numPr>
          <w:ilvl w:val="0"/>
          <w:numId w:val="8"/>
        </w:numPr>
        <w:tabs>
          <w:tab w:val="left" w:pos="1193"/>
        </w:tabs>
        <w:spacing w:before="1"/>
        <w:ind w:left="1193" w:hanging="213"/>
      </w:pPr>
      <w:bookmarkStart w:id="39" w:name="1.Upload_Stock_Dataset:"/>
      <w:bookmarkEnd w:id="39"/>
      <w:r>
        <w:t>Upload</w:t>
      </w:r>
      <w:r>
        <w:rPr>
          <w:spacing w:val="-11"/>
        </w:rPr>
        <w:t xml:space="preserve"> </w:t>
      </w:r>
      <w:r>
        <w:t>Stock</w:t>
      </w:r>
      <w:r>
        <w:rPr>
          <w:spacing w:val="-7"/>
        </w:rPr>
        <w:t xml:space="preserve"> </w:t>
      </w:r>
      <w:r>
        <w:rPr>
          <w:spacing w:val="-2"/>
        </w:rPr>
        <w:t>Dataset:</w:t>
      </w:r>
    </w:p>
    <w:p w14:paraId="3EF9D65F">
      <w:pPr>
        <w:pStyle w:val="9"/>
        <w:spacing w:before="262"/>
        <w:ind w:left="980"/>
      </w:pPr>
      <w:r>
        <w:t>To</w:t>
      </w:r>
      <w:r>
        <w:rPr>
          <w:spacing w:val="-5"/>
        </w:rPr>
        <w:t xml:space="preserve"> </w:t>
      </w:r>
      <w:r>
        <w:t>load</w:t>
      </w:r>
      <w:r>
        <w:rPr>
          <w:spacing w:val="-5"/>
        </w:rPr>
        <w:t xml:space="preserve"> </w:t>
      </w:r>
      <w:r>
        <w:t>dataset,that</w:t>
      </w:r>
      <w:r>
        <w:rPr>
          <w:spacing w:val="1"/>
        </w:rPr>
        <w:t xml:space="preserve"> </w:t>
      </w:r>
      <w:r>
        <w:t>is</w:t>
      </w:r>
      <w:r>
        <w:rPr>
          <w:spacing w:val="-5"/>
        </w:rPr>
        <w:t xml:space="preserve"> </w:t>
      </w:r>
      <w:r>
        <w:t>historical</w:t>
      </w:r>
      <w:r>
        <w:rPr>
          <w:spacing w:val="-3"/>
        </w:rPr>
        <w:t xml:space="preserve"> </w:t>
      </w:r>
      <w:r>
        <w:t>data</w:t>
      </w:r>
      <w:r>
        <w:rPr>
          <w:spacing w:val="-6"/>
        </w:rPr>
        <w:t xml:space="preserve"> </w:t>
      </w:r>
      <w:r>
        <w:t>from various</w:t>
      </w:r>
      <w:r>
        <w:rPr>
          <w:spacing w:val="-4"/>
        </w:rPr>
        <w:t xml:space="preserve"> </w:t>
      </w:r>
      <w:r>
        <w:rPr>
          <w:spacing w:val="-2"/>
        </w:rPr>
        <w:t>sources.</w:t>
      </w:r>
    </w:p>
    <w:p w14:paraId="11A1E1EA">
      <w:pPr>
        <w:pStyle w:val="5"/>
        <w:numPr>
          <w:ilvl w:val="0"/>
          <w:numId w:val="8"/>
        </w:numPr>
        <w:tabs>
          <w:tab w:val="left" w:pos="1193"/>
        </w:tabs>
        <w:spacing w:before="258"/>
        <w:ind w:left="1193" w:hanging="213"/>
      </w:pPr>
      <w:bookmarkStart w:id="40" w:name="2.Preprocess_Dataset:"/>
      <w:bookmarkEnd w:id="40"/>
      <w:r>
        <w:t>Preprocess</w:t>
      </w:r>
      <w:r>
        <w:rPr>
          <w:spacing w:val="-14"/>
        </w:rPr>
        <w:t xml:space="preserve"> </w:t>
      </w:r>
      <w:r>
        <w:rPr>
          <w:spacing w:val="-2"/>
        </w:rPr>
        <w:t>Dataset:</w:t>
      </w:r>
    </w:p>
    <w:p w14:paraId="0A649AF6">
      <w:pPr>
        <w:pStyle w:val="9"/>
        <w:spacing w:before="263"/>
        <w:ind w:left="980"/>
      </w:pPr>
      <w:r>
        <w:t>Preprocess</w:t>
      </w:r>
      <w:r>
        <w:rPr>
          <w:spacing w:val="-7"/>
        </w:rPr>
        <w:t xml:space="preserve"> </w:t>
      </w:r>
      <w:r>
        <w:t>the</w:t>
      </w:r>
      <w:r>
        <w:rPr>
          <w:spacing w:val="-5"/>
        </w:rPr>
        <w:t xml:space="preserve"> </w:t>
      </w:r>
      <w:r>
        <w:t>collected data</w:t>
      </w:r>
      <w:r>
        <w:rPr>
          <w:spacing w:val="-2"/>
        </w:rPr>
        <w:t xml:space="preserve"> </w:t>
      </w:r>
      <w:r>
        <w:t>to</w:t>
      </w:r>
      <w:r>
        <w:rPr>
          <w:spacing w:val="-1"/>
        </w:rPr>
        <w:t xml:space="preserve"> </w:t>
      </w:r>
      <w:r>
        <w:t>handle</w:t>
      </w:r>
      <w:r>
        <w:rPr>
          <w:spacing w:val="-6"/>
        </w:rPr>
        <w:t xml:space="preserve"> </w:t>
      </w:r>
      <w:r>
        <w:t>missing</w:t>
      </w:r>
      <w:r>
        <w:rPr>
          <w:spacing w:val="-9"/>
        </w:rPr>
        <w:t xml:space="preserve"> </w:t>
      </w:r>
      <w:r>
        <w:t>values,</w:t>
      </w:r>
      <w:r>
        <w:rPr>
          <w:spacing w:val="1"/>
        </w:rPr>
        <w:t xml:space="preserve"> </w:t>
      </w:r>
      <w:r>
        <w:t>outliers</w:t>
      </w:r>
      <w:r>
        <w:rPr>
          <w:spacing w:val="-2"/>
        </w:rPr>
        <w:t xml:space="preserve"> </w:t>
      </w:r>
      <w:r>
        <w:t>and</w:t>
      </w:r>
      <w:r>
        <w:rPr>
          <w:spacing w:val="-4"/>
        </w:rPr>
        <w:t xml:space="preserve"> </w:t>
      </w:r>
      <w:r>
        <w:t xml:space="preserve">data </w:t>
      </w:r>
      <w:r>
        <w:rPr>
          <w:spacing w:val="-2"/>
        </w:rPr>
        <w:t>inconsistencies</w:t>
      </w:r>
    </w:p>
    <w:p w14:paraId="509997BF">
      <w:pPr>
        <w:pStyle w:val="5"/>
        <w:numPr>
          <w:ilvl w:val="0"/>
          <w:numId w:val="8"/>
        </w:numPr>
        <w:tabs>
          <w:tab w:val="left" w:pos="1193"/>
        </w:tabs>
        <w:spacing w:before="257"/>
        <w:ind w:left="1193" w:hanging="213"/>
      </w:pPr>
      <w:bookmarkStart w:id="41" w:name="3.Run_Continuous_Prediction:"/>
      <w:bookmarkEnd w:id="41"/>
      <w:r>
        <w:t>Run</w:t>
      </w:r>
      <w:r>
        <w:rPr>
          <w:spacing w:val="-12"/>
        </w:rPr>
        <w:t xml:space="preserve"> </w:t>
      </w:r>
      <w:r>
        <w:t>Continuous</w:t>
      </w:r>
      <w:r>
        <w:rPr>
          <w:spacing w:val="-11"/>
        </w:rPr>
        <w:t xml:space="preserve"> </w:t>
      </w:r>
      <w:r>
        <w:rPr>
          <w:spacing w:val="-2"/>
        </w:rPr>
        <w:t>Prediction:</w:t>
      </w:r>
    </w:p>
    <w:p w14:paraId="2F5F660F">
      <w:pPr>
        <w:pStyle w:val="9"/>
        <w:spacing w:before="261"/>
        <w:ind w:left="980"/>
      </w:pPr>
      <w:r>
        <w:t>To</w:t>
      </w:r>
      <w:r>
        <w:rPr>
          <w:spacing w:val="-5"/>
        </w:rPr>
        <w:t xml:space="preserve"> </w:t>
      </w:r>
      <w:r>
        <w:t>train</w:t>
      </w:r>
      <w:r>
        <w:rPr>
          <w:spacing w:val="-2"/>
        </w:rPr>
        <w:t xml:space="preserve"> </w:t>
      </w:r>
      <w:r>
        <w:t>all</w:t>
      </w:r>
      <w:r>
        <w:rPr>
          <w:spacing w:val="-3"/>
        </w:rPr>
        <w:t xml:space="preserve"> </w:t>
      </w:r>
      <w:r>
        <w:t>algorithms</w:t>
      </w:r>
      <w:r>
        <w:rPr>
          <w:spacing w:val="-6"/>
        </w:rPr>
        <w:t xml:space="preserve"> </w:t>
      </w:r>
      <w:r>
        <w:t>with</w:t>
      </w:r>
      <w:r>
        <w:rPr>
          <w:spacing w:val="-2"/>
        </w:rPr>
        <w:t xml:space="preserve"> </w:t>
      </w:r>
      <w:r>
        <w:t>above</w:t>
      </w:r>
      <w:r>
        <w:rPr>
          <w:spacing w:val="-2"/>
        </w:rPr>
        <w:t xml:space="preserve"> dataset.</w:t>
      </w:r>
    </w:p>
    <w:p w14:paraId="79DB27F6">
      <w:pPr>
        <w:pStyle w:val="5"/>
        <w:numPr>
          <w:ilvl w:val="0"/>
          <w:numId w:val="8"/>
        </w:numPr>
        <w:tabs>
          <w:tab w:val="left" w:pos="1193"/>
        </w:tabs>
        <w:spacing w:before="260"/>
        <w:ind w:left="1193" w:hanging="213"/>
      </w:pPr>
      <w:bookmarkStart w:id="42" w:name="4.Run_Binary_Prediction:"/>
      <w:bookmarkEnd w:id="42"/>
      <w:r>
        <w:t>Run</w:t>
      </w:r>
      <w:r>
        <w:rPr>
          <w:spacing w:val="-9"/>
        </w:rPr>
        <w:t xml:space="preserve"> </w:t>
      </w:r>
      <w:r>
        <w:t>Binary</w:t>
      </w:r>
      <w:r>
        <w:rPr>
          <w:spacing w:val="-8"/>
        </w:rPr>
        <w:t xml:space="preserve"> </w:t>
      </w:r>
      <w:r>
        <w:rPr>
          <w:spacing w:val="-2"/>
        </w:rPr>
        <w:t>Prediction:</w:t>
      </w:r>
    </w:p>
    <w:p w14:paraId="6798F263">
      <w:pPr>
        <w:pStyle w:val="9"/>
        <w:spacing w:before="260"/>
        <w:ind w:left="980"/>
      </w:pPr>
      <w:r>
        <w:t>To</w:t>
      </w:r>
      <w:r>
        <w:rPr>
          <w:spacing w:val="-7"/>
        </w:rPr>
        <w:t xml:space="preserve"> </w:t>
      </w:r>
      <w:r>
        <w:t>convert</w:t>
      </w:r>
      <w:r>
        <w:rPr>
          <w:spacing w:val="-2"/>
        </w:rPr>
        <w:t xml:space="preserve"> </w:t>
      </w:r>
      <w:r>
        <w:t>dataset</w:t>
      </w:r>
      <w:r>
        <w:rPr>
          <w:spacing w:val="-1"/>
        </w:rPr>
        <w:t xml:space="preserve"> </w:t>
      </w:r>
      <w:r>
        <w:t>into</w:t>
      </w:r>
      <w:r>
        <w:rPr>
          <w:spacing w:val="-7"/>
        </w:rPr>
        <w:t xml:space="preserve"> </w:t>
      </w:r>
      <w:r>
        <w:t>binary</w:t>
      </w:r>
      <w:r>
        <w:rPr>
          <w:spacing w:val="2"/>
        </w:rPr>
        <w:t xml:space="preserve"> </w:t>
      </w:r>
      <w:r>
        <w:t>values</w:t>
      </w:r>
      <w:r>
        <w:rPr>
          <w:spacing w:val="-4"/>
        </w:rPr>
        <w:t xml:space="preserve"> </w:t>
      </w:r>
      <w:r>
        <w:t>and</w:t>
      </w:r>
      <w:r>
        <w:rPr>
          <w:spacing w:val="-2"/>
        </w:rPr>
        <w:t xml:space="preserve"> </w:t>
      </w:r>
      <w:r>
        <w:t>then</w:t>
      </w:r>
      <w:r>
        <w:rPr>
          <w:spacing w:val="-5"/>
        </w:rPr>
        <w:t xml:space="preserve"> </w:t>
      </w:r>
      <w:r>
        <w:t>perform</w:t>
      </w:r>
      <w:r>
        <w:rPr>
          <w:spacing w:val="-1"/>
        </w:rPr>
        <w:t xml:space="preserve"> </w:t>
      </w:r>
      <w:r>
        <w:rPr>
          <w:spacing w:val="-2"/>
        </w:rPr>
        <w:t>prediction.</w:t>
      </w:r>
    </w:p>
    <w:p w14:paraId="7197C110">
      <w:pPr>
        <w:pStyle w:val="5"/>
        <w:numPr>
          <w:ilvl w:val="0"/>
          <w:numId w:val="8"/>
        </w:numPr>
        <w:tabs>
          <w:tab w:val="left" w:pos="1260"/>
        </w:tabs>
        <w:spacing w:before="260"/>
        <w:ind w:left="1260" w:hanging="280"/>
        <w:rPr>
          <w:b w:val="0"/>
        </w:rPr>
      </w:pPr>
      <w:bookmarkStart w:id="43" w:name="5.Comparison_Graph:"/>
      <w:bookmarkEnd w:id="43"/>
      <w:r>
        <w:t>Comparison</w:t>
      </w:r>
      <w:r>
        <w:rPr>
          <w:spacing w:val="-16"/>
        </w:rPr>
        <w:t xml:space="preserve"> </w:t>
      </w:r>
      <w:r>
        <w:rPr>
          <w:spacing w:val="-2"/>
        </w:rPr>
        <w:t>Graph</w:t>
      </w:r>
      <w:r>
        <w:rPr>
          <w:b w:val="0"/>
          <w:spacing w:val="-2"/>
        </w:rPr>
        <w:t>:</w:t>
      </w:r>
    </w:p>
    <w:p w14:paraId="65D681BD">
      <w:pPr>
        <w:pStyle w:val="9"/>
        <w:spacing w:before="261"/>
        <w:ind w:left="980"/>
      </w:pPr>
      <w:r>
        <w:t>To</w:t>
      </w:r>
      <w:r>
        <w:rPr>
          <w:spacing w:val="-6"/>
        </w:rPr>
        <w:t xml:space="preserve"> </w:t>
      </w:r>
      <w:r>
        <w:t>get</w:t>
      </w:r>
      <w:r>
        <w:rPr>
          <w:spacing w:val="-4"/>
        </w:rPr>
        <w:t xml:space="preserve"> </w:t>
      </w:r>
      <w:r>
        <w:t>graph between</w:t>
      </w:r>
      <w:r>
        <w:rPr>
          <w:spacing w:val="-2"/>
        </w:rPr>
        <w:t xml:space="preserve"> </w:t>
      </w:r>
      <w:r>
        <w:t>all</w:t>
      </w:r>
      <w:r>
        <w:rPr>
          <w:spacing w:val="-4"/>
        </w:rPr>
        <w:t xml:space="preserve"> </w:t>
      </w:r>
      <w:r>
        <w:rPr>
          <w:spacing w:val="-2"/>
        </w:rPr>
        <w:t>algorithms.</w:t>
      </w:r>
    </w:p>
    <w:p w14:paraId="713C2478">
      <w:pPr>
        <w:pStyle w:val="5"/>
        <w:numPr>
          <w:ilvl w:val="0"/>
          <w:numId w:val="8"/>
        </w:numPr>
        <w:tabs>
          <w:tab w:val="left" w:pos="1193"/>
        </w:tabs>
        <w:spacing w:before="257"/>
        <w:ind w:left="1193" w:hanging="213"/>
      </w:pPr>
      <w:bookmarkStart w:id="44" w:name="6.View_Comparison_Table:"/>
      <w:bookmarkEnd w:id="44"/>
      <w:r>
        <w:t>View</w:t>
      </w:r>
      <w:r>
        <w:rPr>
          <w:spacing w:val="-12"/>
        </w:rPr>
        <w:t xml:space="preserve"> </w:t>
      </w:r>
      <w:r>
        <w:t>Comparison</w:t>
      </w:r>
      <w:r>
        <w:rPr>
          <w:spacing w:val="-8"/>
        </w:rPr>
        <w:t xml:space="preserve"> </w:t>
      </w:r>
      <w:r>
        <w:rPr>
          <w:spacing w:val="-2"/>
        </w:rPr>
        <w:t>Table:</w:t>
      </w:r>
    </w:p>
    <w:p w14:paraId="2B50169E">
      <w:pPr>
        <w:pStyle w:val="9"/>
        <w:spacing w:before="263"/>
        <w:ind w:left="980"/>
      </w:pPr>
      <w:r>
        <w:t>A</w:t>
      </w:r>
      <w:r>
        <w:rPr>
          <w:spacing w:val="-8"/>
        </w:rPr>
        <w:t xml:space="preserve"> </w:t>
      </w:r>
      <w:r>
        <w:t>comparision</w:t>
      </w:r>
      <w:r>
        <w:rPr>
          <w:spacing w:val="-1"/>
        </w:rPr>
        <w:t xml:space="preserve"> </w:t>
      </w:r>
      <w:r>
        <w:t>table</w:t>
      </w:r>
      <w:r>
        <w:rPr>
          <w:spacing w:val="-3"/>
        </w:rPr>
        <w:t xml:space="preserve"> </w:t>
      </w:r>
      <w:r>
        <w:t>that</w:t>
      </w:r>
      <w:r>
        <w:rPr>
          <w:spacing w:val="-1"/>
        </w:rPr>
        <w:t xml:space="preserve"> </w:t>
      </w:r>
      <w:r>
        <w:t>consists</w:t>
      </w:r>
      <w:r>
        <w:rPr>
          <w:spacing w:val="-4"/>
        </w:rPr>
        <w:t xml:space="preserve"> </w:t>
      </w:r>
      <w:r>
        <w:t>of</w:t>
      </w:r>
      <w:r>
        <w:rPr>
          <w:spacing w:val="-6"/>
        </w:rPr>
        <w:t xml:space="preserve"> </w:t>
      </w:r>
      <w:r>
        <w:t>predicted</w:t>
      </w:r>
      <w:r>
        <w:rPr>
          <w:spacing w:val="-1"/>
        </w:rPr>
        <w:t xml:space="preserve"> </w:t>
      </w:r>
      <w:r>
        <w:t>results</w:t>
      </w:r>
      <w:r>
        <w:rPr>
          <w:spacing w:val="-5"/>
        </w:rPr>
        <w:t xml:space="preserve"> </w:t>
      </w:r>
      <w:r>
        <w:t>for each</w:t>
      </w:r>
      <w:r>
        <w:rPr>
          <w:spacing w:val="-1"/>
        </w:rPr>
        <w:t xml:space="preserve"> </w:t>
      </w:r>
      <w:r>
        <w:rPr>
          <w:spacing w:val="-2"/>
        </w:rPr>
        <w:t>algorithm.</w:t>
      </w:r>
    </w:p>
    <w:p w14:paraId="1039746D">
      <w:pPr>
        <w:sectPr>
          <w:headerReference r:id="rId24" w:type="default"/>
          <w:footerReference r:id="rId25" w:type="default"/>
          <w:pgSz w:w="11910" w:h="16840"/>
          <w:pgMar w:top="1600" w:right="480" w:bottom="940" w:left="740" w:header="0" w:footer="751" w:gutter="0"/>
          <w:pgNumType w:fmt="decimal"/>
          <w:cols w:space="720" w:num="1"/>
        </w:sectPr>
      </w:pPr>
    </w:p>
    <w:p w14:paraId="6B9BF3D6">
      <w:pPr>
        <w:pStyle w:val="9"/>
        <w:spacing w:before="98"/>
        <w:rPr>
          <w:sz w:val="28"/>
        </w:rPr>
      </w:pPr>
    </w:p>
    <w:p w14:paraId="58E640D1">
      <w:pPr>
        <w:pStyle w:val="4"/>
        <w:numPr>
          <w:ilvl w:val="1"/>
          <w:numId w:val="4"/>
        </w:numPr>
        <w:tabs>
          <w:tab w:val="left" w:pos="1169"/>
        </w:tabs>
        <w:ind w:left="1169" w:hanging="419"/>
        <w:jc w:val="left"/>
      </w:pPr>
      <w:bookmarkStart w:id="45" w:name="3.3_USE_CASE_DIAGRAM"/>
      <w:bookmarkEnd w:id="45"/>
      <w:r>
        <w:t>USE</w:t>
      </w:r>
      <w:r>
        <w:rPr>
          <w:spacing w:val="-5"/>
        </w:rPr>
        <w:t xml:space="preserve"> </w:t>
      </w:r>
      <w:r>
        <w:t>CASE</w:t>
      </w:r>
      <w:r>
        <w:rPr>
          <w:spacing w:val="-5"/>
        </w:rPr>
        <w:t xml:space="preserve"> </w:t>
      </w:r>
      <w:r>
        <w:rPr>
          <w:spacing w:val="-2"/>
        </w:rPr>
        <w:t>DIAGRAM</w:t>
      </w:r>
    </w:p>
    <w:p w14:paraId="1451774F">
      <w:pPr>
        <w:pStyle w:val="9"/>
        <w:spacing w:before="85"/>
        <w:rPr>
          <w:b/>
          <w:sz w:val="28"/>
        </w:rPr>
      </w:pPr>
    </w:p>
    <w:p w14:paraId="145ABBF6">
      <w:pPr>
        <w:pStyle w:val="9"/>
        <w:spacing w:line="360" w:lineRule="auto"/>
        <w:ind w:left="980" w:right="1259" w:firstLine="2774"/>
        <w:jc w:val="both"/>
      </w:pPr>
      <w:r>
        <w:t>A use case diagram in the Unified Modeling Language (UML)is</w:t>
      </w:r>
      <w:r>
        <w:rPr>
          <w:spacing w:val="-2"/>
        </w:rPr>
        <w:t xml:space="preserve"> </w:t>
      </w:r>
      <w:r>
        <w:t>a</w:t>
      </w:r>
      <w:r>
        <w:rPr>
          <w:spacing w:val="-1"/>
        </w:rPr>
        <w:t xml:space="preserve"> </w:t>
      </w:r>
      <w:r>
        <w:t>type</w:t>
      </w:r>
      <w:r>
        <w:rPr>
          <w:spacing w:val="-1"/>
        </w:rPr>
        <w:t xml:space="preserve"> </w:t>
      </w:r>
      <w:r>
        <w:t>of</w:t>
      </w:r>
      <w:r>
        <w:rPr>
          <w:spacing w:val="-1"/>
        </w:rPr>
        <w:t xml:space="preserve"> </w:t>
      </w:r>
      <w:r>
        <w:t>behavioral</w:t>
      </w:r>
      <w:r>
        <w:rPr>
          <w:spacing w:val="-2"/>
        </w:rPr>
        <w:t xml:space="preserve"> </w:t>
      </w:r>
      <w:r>
        <w:t>diagram defined by</w:t>
      </w:r>
      <w:r>
        <w:rPr>
          <w:spacing w:val="-2"/>
        </w:rPr>
        <w:t xml:space="preserve"> </w:t>
      </w:r>
      <w:r>
        <w:t>and created</w:t>
      </w:r>
      <w:r>
        <w:rPr>
          <w:spacing w:val="-2"/>
        </w:rPr>
        <w:t xml:space="preserve"> </w:t>
      </w:r>
      <w:r>
        <w:t>from a</w:t>
      </w:r>
      <w:r>
        <w:rPr>
          <w:spacing w:val="-1"/>
        </w:rPr>
        <w:t xml:space="preserve"> </w:t>
      </w:r>
      <w:r>
        <w:t>Use-case</w:t>
      </w:r>
      <w:r>
        <w:rPr>
          <w:spacing w:val="-1"/>
        </w:rPr>
        <w:t xml:space="preserve"> </w:t>
      </w:r>
      <w:r>
        <w:t>analysis. Its purpose is to present a graphical overview of the functionality provided by a system in terms of actors, their goals (represented as use cases), and any dependencies</w:t>
      </w:r>
      <w:r>
        <w:rPr>
          <w:spacing w:val="80"/>
        </w:rPr>
        <w:t xml:space="preserve"> </w:t>
      </w:r>
      <w:r>
        <w:t>between those use cases. The main purpose of a use case diagram is to show what system functions are performed for which actor. Roles of the actors in the system can</w:t>
      </w:r>
      <w:r>
        <w:rPr>
          <w:spacing w:val="40"/>
        </w:rPr>
        <w:t xml:space="preserve"> </w:t>
      </w:r>
      <w:r>
        <w:t>be depict</w:t>
      </w:r>
    </w:p>
    <w:p w14:paraId="77E990EC">
      <w:pPr>
        <w:pStyle w:val="9"/>
        <w:rPr>
          <w:sz w:val="20"/>
        </w:rPr>
      </w:pPr>
    </w:p>
    <w:p w14:paraId="5669B5A7">
      <w:pPr>
        <w:pStyle w:val="9"/>
        <w:rPr>
          <w:sz w:val="20"/>
        </w:rPr>
      </w:pPr>
    </w:p>
    <w:p w14:paraId="306AB4B1">
      <w:pPr>
        <w:pStyle w:val="9"/>
        <w:spacing w:before="12"/>
        <w:rPr>
          <w:sz w:val="20"/>
        </w:rPr>
      </w:pPr>
      <w:r>
        <w:drawing>
          <wp:anchor distT="0" distB="0" distL="0" distR="0" simplePos="0" relativeHeight="251683840" behindDoc="1" locked="0" layoutInCell="1" allowOverlap="1">
            <wp:simplePos x="0" y="0"/>
            <wp:positionH relativeFrom="page">
              <wp:posOffset>1116965</wp:posOffset>
            </wp:positionH>
            <wp:positionV relativeFrom="paragraph">
              <wp:posOffset>168910</wp:posOffset>
            </wp:positionV>
            <wp:extent cx="5384165" cy="420624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3" cstate="print"/>
                    <a:stretch>
                      <a:fillRect/>
                    </a:stretch>
                  </pic:blipFill>
                  <pic:spPr>
                    <a:xfrm>
                      <a:off x="0" y="0"/>
                      <a:ext cx="5384292" cy="4206240"/>
                    </a:xfrm>
                    <a:prstGeom prst="rect">
                      <a:avLst/>
                    </a:prstGeom>
                  </pic:spPr>
                </pic:pic>
              </a:graphicData>
            </a:graphic>
          </wp:anchor>
        </w:drawing>
      </w:r>
    </w:p>
    <w:p w14:paraId="08A2A8CB">
      <w:pPr>
        <w:pStyle w:val="9"/>
      </w:pPr>
    </w:p>
    <w:p w14:paraId="633239F4">
      <w:pPr>
        <w:pStyle w:val="9"/>
        <w:spacing w:before="211"/>
      </w:pPr>
    </w:p>
    <w:p w14:paraId="18E6270D">
      <w:pPr>
        <w:pStyle w:val="9"/>
        <w:ind w:left="540" w:right="293"/>
        <w:jc w:val="center"/>
      </w:pPr>
      <w:r>
        <w:t>Figure</w:t>
      </w:r>
      <w:r>
        <w:rPr>
          <w:spacing w:val="-5"/>
        </w:rPr>
        <w:t xml:space="preserve"> </w:t>
      </w:r>
      <w:r>
        <w:t>3.2:</w:t>
      </w:r>
      <w:r>
        <w:rPr>
          <w:spacing w:val="-4"/>
        </w:rPr>
        <w:t xml:space="preserve"> </w:t>
      </w:r>
      <w:r>
        <w:t>Use</w:t>
      </w:r>
      <w:r>
        <w:rPr>
          <w:spacing w:val="-3"/>
        </w:rPr>
        <w:t xml:space="preserve"> </w:t>
      </w:r>
      <w:r>
        <w:t>case</w:t>
      </w:r>
      <w:r>
        <w:rPr>
          <w:spacing w:val="-1"/>
        </w:rPr>
        <w:t xml:space="preserve"> </w:t>
      </w:r>
      <w:r>
        <w:t>diagram</w:t>
      </w:r>
      <w:r>
        <w:rPr>
          <w:spacing w:val="-2"/>
        </w:rPr>
        <w:t xml:space="preserve"> </w:t>
      </w:r>
      <w:r>
        <w:t>for</w:t>
      </w:r>
      <w:r>
        <w:rPr>
          <w:spacing w:val="-3"/>
        </w:rPr>
        <w:t xml:space="preserve"> </w:t>
      </w:r>
      <w:r>
        <w:t>predicting</w:t>
      </w:r>
      <w:r>
        <w:rPr>
          <w:spacing w:val="-2"/>
        </w:rPr>
        <w:t xml:space="preserve"> </w:t>
      </w:r>
      <w:r>
        <w:t>stock</w:t>
      </w:r>
      <w:r>
        <w:rPr>
          <w:spacing w:val="-5"/>
        </w:rPr>
        <w:t xml:space="preserve"> </w:t>
      </w:r>
      <w:r>
        <w:t>market</w:t>
      </w:r>
      <w:r>
        <w:rPr>
          <w:spacing w:val="1"/>
        </w:rPr>
        <w:t xml:space="preserve"> </w:t>
      </w:r>
      <w:r>
        <w:rPr>
          <w:spacing w:val="-2"/>
        </w:rPr>
        <w:t>trends</w:t>
      </w:r>
    </w:p>
    <w:p w14:paraId="3B7E3A6B">
      <w:pPr>
        <w:jc w:val="center"/>
        <w:sectPr>
          <w:headerReference r:id="rId26" w:type="default"/>
          <w:footerReference r:id="rId27" w:type="default"/>
          <w:pgSz w:w="11910" w:h="16840"/>
          <w:pgMar w:top="1580" w:right="480" w:bottom="940" w:left="740" w:header="1340" w:footer="751" w:gutter="0"/>
          <w:pgNumType w:fmt="decimal"/>
          <w:cols w:space="720" w:num="1"/>
        </w:sectPr>
      </w:pPr>
    </w:p>
    <w:p w14:paraId="2D4DDA68">
      <w:pPr>
        <w:pStyle w:val="4"/>
        <w:numPr>
          <w:ilvl w:val="1"/>
          <w:numId w:val="4"/>
        </w:numPr>
        <w:tabs>
          <w:tab w:val="left" w:pos="1276"/>
        </w:tabs>
        <w:spacing w:before="65"/>
        <w:ind w:left="1276" w:hanging="416"/>
        <w:jc w:val="left"/>
      </w:pPr>
      <w:r>
        <w:t>CLASS</w:t>
      </w:r>
      <w:r>
        <w:rPr>
          <w:spacing w:val="-12"/>
        </w:rPr>
        <w:t xml:space="preserve"> </w:t>
      </w:r>
      <w:r>
        <w:rPr>
          <w:spacing w:val="-2"/>
        </w:rPr>
        <w:t>DIAGRAM</w:t>
      </w:r>
    </w:p>
    <w:p w14:paraId="1EC0957C">
      <w:pPr>
        <w:pStyle w:val="9"/>
        <w:spacing w:before="84"/>
        <w:rPr>
          <w:b/>
          <w:sz w:val="28"/>
        </w:rPr>
      </w:pPr>
    </w:p>
    <w:p w14:paraId="5D337762">
      <w:pPr>
        <w:pStyle w:val="9"/>
        <w:spacing w:before="1" w:line="360" w:lineRule="auto"/>
        <w:ind w:left="980" w:right="1318" w:firstLine="1260"/>
        <w:jc w:val="both"/>
      </w:pPr>
      <w:r>
        <w:t>In software engineering, a class diagram in the Unified Modeling Language (UML)is a type of static structure diagram that describes the structure of a system</w:t>
      </w:r>
      <w:r>
        <w:rPr>
          <w:spacing w:val="40"/>
        </w:rPr>
        <w:t xml:space="preserve"> </w:t>
      </w:r>
      <w:r>
        <w:t>by showing the system's classes, their attributes, operations (or methods) , and the relationships among the classes. It explains which class contains information.</w:t>
      </w:r>
    </w:p>
    <w:p w14:paraId="1A77D36E">
      <w:pPr>
        <w:pStyle w:val="9"/>
        <w:spacing w:before="187"/>
        <w:rPr>
          <w:sz w:val="20"/>
        </w:rPr>
      </w:pPr>
      <w:r>
        <w:drawing>
          <wp:anchor distT="0" distB="0" distL="0" distR="0" simplePos="0" relativeHeight="251684864" behindDoc="1" locked="0" layoutInCell="1" allowOverlap="1">
            <wp:simplePos x="0" y="0"/>
            <wp:positionH relativeFrom="page">
              <wp:posOffset>1090930</wp:posOffset>
            </wp:positionH>
            <wp:positionV relativeFrom="paragraph">
              <wp:posOffset>280035</wp:posOffset>
            </wp:positionV>
            <wp:extent cx="5151120" cy="408305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4" cstate="print"/>
                    <a:stretch>
                      <a:fillRect/>
                    </a:stretch>
                  </pic:blipFill>
                  <pic:spPr>
                    <a:xfrm>
                      <a:off x="0" y="0"/>
                      <a:ext cx="5151120" cy="4082796"/>
                    </a:xfrm>
                    <a:prstGeom prst="rect">
                      <a:avLst/>
                    </a:prstGeom>
                  </pic:spPr>
                </pic:pic>
              </a:graphicData>
            </a:graphic>
          </wp:anchor>
        </w:drawing>
      </w:r>
    </w:p>
    <w:p w14:paraId="01F6DADD">
      <w:pPr>
        <w:pStyle w:val="9"/>
      </w:pPr>
    </w:p>
    <w:p w14:paraId="7636F0BA">
      <w:pPr>
        <w:pStyle w:val="9"/>
      </w:pPr>
    </w:p>
    <w:p w14:paraId="34BE025D">
      <w:pPr>
        <w:pStyle w:val="9"/>
      </w:pPr>
    </w:p>
    <w:p w14:paraId="786D7ED3">
      <w:pPr>
        <w:pStyle w:val="9"/>
        <w:spacing w:before="247"/>
      </w:pPr>
    </w:p>
    <w:p w14:paraId="1BA76B14">
      <w:pPr>
        <w:pStyle w:val="9"/>
        <w:ind w:left="542" w:right="293"/>
        <w:jc w:val="center"/>
      </w:pPr>
      <w:r>
        <w:t>Figure</w:t>
      </w:r>
      <w:r>
        <w:rPr>
          <w:spacing w:val="-3"/>
        </w:rPr>
        <w:t xml:space="preserve"> </w:t>
      </w:r>
      <w:r>
        <w:t>3.3:</w:t>
      </w:r>
      <w:r>
        <w:rPr>
          <w:spacing w:val="-4"/>
        </w:rPr>
        <w:t xml:space="preserve"> </w:t>
      </w:r>
      <w:r>
        <w:t>Class</w:t>
      </w:r>
      <w:r>
        <w:rPr>
          <w:spacing w:val="-7"/>
        </w:rPr>
        <w:t xml:space="preserve"> </w:t>
      </w:r>
      <w:r>
        <w:t>Diagram</w:t>
      </w:r>
      <w:r>
        <w:rPr>
          <w:spacing w:val="-2"/>
        </w:rPr>
        <w:t xml:space="preserve"> </w:t>
      </w:r>
      <w:r>
        <w:t>for</w:t>
      </w:r>
      <w:r>
        <w:rPr>
          <w:spacing w:val="53"/>
        </w:rPr>
        <w:t xml:space="preserve"> </w:t>
      </w:r>
      <w:r>
        <w:t>predicting</w:t>
      </w:r>
      <w:r>
        <w:rPr>
          <w:spacing w:val="-2"/>
        </w:rPr>
        <w:t xml:space="preserve"> </w:t>
      </w:r>
      <w:r>
        <w:t>stock</w:t>
      </w:r>
      <w:r>
        <w:rPr>
          <w:spacing w:val="-2"/>
        </w:rPr>
        <w:t xml:space="preserve"> </w:t>
      </w:r>
      <w:r>
        <w:t>market</w:t>
      </w:r>
      <w:r>
        <w:rPr>
          <w:spacing w:val="1"/>
        </w:rPr>
        <w:t xml:space="preserve"> </w:t>
      </w:r>
      <w:r>
        <w:rPr>
          <w:spacing w:val="-2"/>
        </w:rPr>
        <w:t>trends</w:t>
      </w:r>
    </w:p>
    <w:p w14:paraId="4346E5BE">
      <w:pPr>
        <w:jc w:val="center"/>
        <w:sectPr>
          <w:footerReference r:id="rId28" w:type="default"/>
          <w:pgSz w:w="11910" w:h="16840"/>
          <w:pgMar w:top="1660" w:right="480" w:bottom="940" w:left="740" w:header="1340" w:footer="751" w:gutter="0"/>
          <w:pgNumType w:fmt="decimal"/>
          <w:cols w:space="720" w:num="1"/>
        </w:sectPr>
      </w:pPr>
    </w:p>
    <w:p w14:paraId="68F7807D">
      <w:pPr>
        <w:pStyle w:val="9"/>
        <w:spacing w:before="38"/>
        <w:rPr>
          <w:sz w:val="28"/>
        </w:rPr>
      </w:pPr>
    </w:p>
    <w:p w14:paraId="7A09207D">
      <w:pPr>
        <w:pStyle w:val="4"/>
        <w:ind w:left="1628"/>
      </w:pPr>
      <w:bookmarkStart w:id="46" w:name="_____________3.4_SEQUENCE_DIAGRAM"/>
      <w:bookmarkEnd w:id="46"/>
      <w:r>
        <w:t>3.4</w:t>
      </w:r>
      <w:r>
        <w:rPr>
          <w:spacing w:val="-21"/>
        </w:rPr>
        <w:t xml:space="preserve"> </w:t>
      </w:r>
      <w:r>
        <w:t>SEQUENCE</w:t>
      </w:r>
      <w:r>
        <w:rPr>
          <w:spacing w:val="-11"/>
        </w:rPr>
        <w:t xml:space="preserve"> </w:t>
      </w:r>
      <w:r>
        <w:rPr>
          <w:spacing w:val="-2"/>
        </w:rPr>
        <w:t>DIAGRAM</w:t>
      </w:r>
    </w:p>
    <w:p w14:paraId="4B3041FD">
      <w:pPr>
        <w:pStyle w:val="9"/>
        <w:spacing w:before="3"/>
        <w:rPr>
          <w:b/>
          <w:sz w:val="28"/>
        </w:rPr>
      </w:pPr>
    </w:p>
    <w:p w14:paraId="15605404">
      <w:pPr>
        <w:pStyle w:val="9"/>
        <w:spacing w:line="360" w:lineRule="auto"/>
        <w:ind w:left="980" w:right="1318" w:firstLine="1807"/>
        <w:jc w:val="both"/>
      </w:pPr>
      <w:r>
        <w:t>A sequence diagram in Unified Modeling Language (UML) is a</w:t>
      </w:r>
      <w:r>
        <w:rPr>
          <w:spacing w:val="40"/>
        </w:rPr>
        <w:t xml:space="preserve"> </w:t>
      </w:r>
      <w:r>
        <w:t>kind of Interaction</w:t>
      </w:r>
      <w:r>
        <w:rPr>
          <w:spacing w:val="40"/>
        </w:rPr>
        <w:t xml:space="preserve"> </w:t>
      </w:r>
      <w:r>
        <w:t>diagram that shows how processes operate with</w:t>
      </w:r>
      <w:r>
        <w:rPr>
          <w:spacing w:val="-1"/>
        </w:rPr>
        <w:t xml:space="preserve"> </w:t>
      </w:r>
      <w:r>
        <w:t>one another and in what order. It</w:t>
      </w:r>
      <w:r>
        <w:rPr>
          <w:spacing w:val="-12"/>
        </w:rPr>
        <w:t xml:space="preserve"> </w:t>
      </w:r>
      <w:r>
        <w:t>is a construct of a Message Sequence Chart. Sequence diagrams are sometimes called event diagrams, event scenarios, and timing diagrams.</w:t>
      </w:r>
    </w:p>
    <w:p w14:paraId="2B83CD69">
      <w:pPr>
        <w:pStyle w:val="9"/>
        <w:spacing w:before="118"/>
        <w:rPr>
          <w:sz w:val="20"/>
        </w:rPr>
      </w:pPr>
      <w:r>
        <w:drawing>
          <wp:anchor distT="0" distB="0" distL="0" distR="0" simplePos="0" relativeHeight="251685888" behindDoc="1" locked="0" layoutInCell="1" allowOverlap="1">
            <wp:simplePos x="0" y="0"/>
            <wp:positionH relativeFrom="page">
              <wp:posOffset>1099820</wp:posOffset>
            </wp:positionH>
            <wp:positionV relativeFrom="paragraph">
              <wp:posOffset>236220</wp:posOffset>
            </wp:positionV>
            <wp:extent cx="5588000" cy="438404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5" cstate="print"/>
                    <a:stretch>
                      <a:fillRect/>
                    </a:stretch>
                  </pic:blipFill>
                  <pic:spPr>
                    <a:xfrm>
                      <a:off x="0" y="0"/>
                      <a:ext cx="5588143" cy="4384262"/>
                    </a:xfrm>
                    <a:prstGeom prst="rect">
                      <a:avLst/>
                    </a:prstGeom>
                  </pic:spPr>
                </pic:pic>
              </a:graphicData>
            </a:graphic>
          </wp:anchor>
        </w:drawing>
      </w:r>
    </w:p>
    <w:p w14:paraId="7A6BF235">
      <w:pPr>
        <w:pStyle w:val="9"/>
      </w:pPr>
    </w:p>
    <w:p w14:paraId="1A37DCE2">
      <w:pPr>
        <w:pStyle w:val="9"/>
        <w:spacing w:before="149"/>
      </w:pPr>
    </w:p>
    <w:p w14:paraId="6C2186DE">
      <w:pPr>
        <w:pStyle w:val="9"/>
        <w:ind w:left="542" w:right="293"/>
        <w:jc w:val="center"/>
      </w:pPr>
      <w:r>
        <w:t>Figure</w:t>
      </w:r>
      <w:r>
        <w:rPr>
          <w:spacing w:val="-5"/>
        </w:rPr>
        <w:t xml:space="preserve"> </w:t>
      </w:r>
      <w:r>
        <w:t>3.4:</w:t>
      </w:r>
      <w:r>
        <w:rPr>
          <w:spacing w:val="-4"/>
        </w:rPr>
        <w:t xml:space="preserve"> </w:t>
      </w:r>
      <w:r>
        <w:t>Sequence</w:t>
      </w:r>
      <w:r>
        <w:rPr>
          <w:spacing w:val="-3"/>
        </w:rPr>
        <w:t xml:space="preserve"> </w:t>
      </w:r>
      <w:r>
        <w:t>Diagram</w:t>
      </w:r>
      <w:r>
        <w:rPr>
          <w:spacing w:val="-4"/>
        </w:rPr>
        <w:t xml:space="preserve"> </w:t>
      </w:r>
      <w:r>
        <w:t>for</w:t>
      </w:r>
      <w:r>
        <w:rPr>
          <w:spacing w:val="56"/>
        </w:rPr>
        <w:t xml:space="preserve"> </w:t>
      </w:r>
      <w:r>
        <w:t>predicting</w:t>
      </w:r>
      <w:r>
        <w:rPr>
          <w:spacing w:val="-2"/>
        </w:rPr>
        <w:t xml:space="preserve"> </w:t>
      </w:r>
      <w:r>
        <w:t>stock</w:t>
      </w:r>
      <w:r>
        <w:rPr>
          <w:spacing w:val="-5"/>
        </w:rPr>
        <w:t xml:space="preserve"> </w:t>
      </w:r>
      <w:r>
        <w:t>market</w:t>
      </w:r>
      <w:r>
        <w:rPr>
          <w:spacing w:val="1"/>
        </w:rPr>
        <w:t xml:space="preserve"> </w:t>
      </w:r>
      <w:r>
        <w:rPr>
          <w:spacing w:val="-2"/>
        </w:rPr>
        <w:t>trends</w:t>
      </w:r>
    </w:p>
    <w:p w14:paraId="1C71356D">
      <w:pPr>
        <w:jc w:val="center"/>
        <w:sectPr>
          <w:footerReference r:id="rId29" w:type="default"/>
          <w:pgSz w:w="11910" w:h="16840"/>
          <w:pgMar w:top="1660" w:right="480" w:bottom="940" w:left="740" w:header="1340" w:footer="751" w:gutter="0"/>
          <w:pgNumType w:fmt="decimal"/>
          <w:cols w:space="720" w:num="1"/>
        </w:sectPr>
      </w:pPr>
    </w:p>
    <w:p w14:paraId="755DB4AB">
      <w:pPr>
        <w:pStyle w:val="9"/>
        <w:rPr>
          <w:sz w:val="72"/>
        </w:rPr>
      </w:pPr>
    </w:p>
    <w:p w14:paraId="26E8E861">
      <w:pPr>
        <w:pStyle w:val="9"/>
        <w:rPr>
          <w:sz w:val="72"/>
        </w:rPr>
      </w:pPr>
    </w:p>
    <w:p w14:paraId="50278636">
      <w:pPr>
        <w:pStyle w:val="9"/>
        <w:rPr>
          <w:sz w:val="72"/>
        </w:rPr>
      </w:pPr>
    </w:p>
    <w:p w14:paraId="1754AF92">
      <w:pPr>
        <w:pStyle w:val="9"/>
        <w:rPr>
          <w:sz w:val="72"/>
        </w:rPr>
      </w:pPr>
    </w:p>
    <w:p w14:paraId="26E0215F">
      <w:pPr>
        <w:pStyle w:val="9"/>
        <w:rPr>
          <w:sz w:val="72"/>
        </w:rPr>
      </w:pPr>
    </w:p>
    <w:p w14:paraId="7F6D0F3A">
      <w:pPr>
        <w:pStyle w:val="9"/>
        <w:rPr>
          <w:sz w:val="72"/>
        </w:rPr>
      </w:pPr>
    </w:p>
    <w:p w14:paraId="15EE1C7C">
      <w:pPr>
        <w:pStyle w:val="9"/>
        <w:rPr>
          <w:sz w:val="72"/>
        </w:rPr>
      </w:pPr>
    </w:p>
    <w:p w14:paraId="6AC770A0">
      <w:pPr>
        <w:pStyle w:val="9"/>
        <w:spacing w:before="77"/>
        <w:rPr>
          <w:sz w:val="72"/>
        </w:rPr>
      </w:pPr>
    </w:p>
    <w:p w14:paraId="00389115">
      <w:pPr>
        <w:pStyle w:val="2"/>
        <w:numPr>
          <w:ilvl w:val="0"/>
          <w:numId w:val="4"/>
        </w:numPr>
        <w:tabs>
          <w:tab w:val="left" w:pos="2785"/>
        </w:tabs>
        <w:ind w:left="2785" w:hanging="742"/>
        <w:jc w:val="left"/>
        <w:rPr>
          <w:sz w:val="70"/>
        </w:rPr>
      </w:pPr>
      <w:bookmarkStart w:id="47" w:name="_bookmark15"/>
      <w:bookmarkEnd w:id="47"/>
      <w:r>
        <w:rPr>
          <w:spacing w:val="-2"/>
        </w:rPr>
        <w:t>IMPLEMENTATION</w:t>
      </w:r>
    </w:p>
    <w:p w14:paraId="7EACBA20">
      <w:pPr>
        <w:rPr>
          <w:sz w:val="70"/>
        </w:rPr>
        <w:sectPr>
          <w:headerReference r:id="rId30" w:type="default"/>
          <w:footerReference r:id="rId31" w:type="default"/>
          <w:pgSz w:w="11910" w:h="16840"/>
          <w:pgMar w:top="1940" w:right="480" w:bottom="280" w:left="740" w:header="0" w:footer="0" w:gutter="0"/>
          <w:pgNumType w:fmt="decimal"/>
          <w:cols w:space="720" w:num="1"/>
        </w:sectPr>
      </w:pPr>
    </w:p>
    <w:p w14:paraId="6612A76A">
      <w:pPr>
        <w:pStyle w:val="9"/>
        <w:spacing w:before="64"/>
        <w:rPr>
          <w:b/>
          <w:sz w:val="28"/>
        </w:rPr>
      </w:pPr>
    </w:p>
    <w:p w14:paraId="74AD7D0E">
      <w:pPr>
        <w:pStyle w:val="4"/>
        <w:numPr>
          <w:ilvl w:val="0"/>
          <w:numId w:val="9"/>
        </w:numPr>
        <w:tabs>
          <w:tab w:val="left" w:pos="4531"/>
        </w:tabs>
        <w:spacing w:before="1"/>
        <w:ind w:left="4531" w:hanging="361"/>
      </w:pPr>
      <w:bookmarkStart w:id="48" w:name="4.IMPLEMENTATION"/>
      <w:bookmarkEnd w:id="48"/>
      <w:r>
        <w:rPr>
          <w:spacing w:val="-2"/>
        </w:rPr>
        <w:t>IMPLEMENTATION</w:t>
      </w:r>
    </w:p>
    <w:p w14:paraId="3EA3758D">
      <w:pPr>
        <w:pStyle w:val="9"/>
        <w:rPr>
          <w:b/>
          <w:sz w:val="28"/>
        </w:rPr>
      </w:pPr>
    </w:p>
    <w:p w14:paraId="1FE1789E">
      <w:pPr>
        <w:pStyle w:val="9"/>
        <w:spacing w:before="257"/>
        <w:rPr>
          <w:b/>
          <w:sz w:val="28"/>
        </w:rPr>
      </w:pPr>
    </w:p>
    <w:p w14:paraId="27DD096F">
      <w:pPr>
        <w:pStyle w:val="17"/>
        <w:numPr>
          <w:ilvl w:val="1"/>
          <w:numId w:val="9"/>
        </w:numPr>
        <w:tabs>
          <w:tab w:val="left" w:pos="1198"/>
        </w:tabs>
        <w:spacing w:before="1"/>
        <w:ind w:left="1198" w:hanging="419"/>
        <w:rPr>
          <w:b/>
          <w:sz w:val="28"/>
        </w:rPr>
      </w:pPr>
      <w:r>
        <w:rPr>
          <w:b/>
          <w:sz w:val="28"/>
        </w:rPr>
        <w:t>SAMPLE</w:t>
      </w:r>
      <w:r>
        <w:rPr>
          <w:b/>
          <w:spacing w:val="-9"/>
          <w:sz w:val="28"/>
        </w:rPr>
        <w:t xml:space="preserve"> </w:t>
      </w:r>
      <w:r>
        <w:rPr>
          <w:b/>
          <w:spacing w:val="-4"/>
          <w:sz w:val="28"/>
        </w:rPr>
        <w:t>CODE</w:t>
      </w:r>
    </w:p>
    <w:p w14:paraId="65BFBE77">
      <w:pPr>
        <w:pStyle w:val="9"/>
        <w:spacing w:before="231" w:line="410" w:lineRule="auto"/>
        <w:ind w:left="779" w:right="7873"/>
      </w:pPr>
      <w:r>
        <w:t>from</w:t>
      </w:r>
      <w:r>
        <w:rPr>
          <w:spacing w:val="-13"/>
        </w:rPr>
        <w:t xml:space="preserve"> </w:t>
      </w:r>
      <w:r>
        <w:t>tkinter</w:t>
      </w:r>
      <w:r>
        <w:rPr>
          <w:spacing w:val="-14"/>
        </w:rPr>
        <w:t xml:space="preserve"> </w:t>
      </w:r>
      <w:r>
        <w:t>import</w:t>
      </w:r>
      <w:r>
        <w:rPr>
          <w:spacing w:val="-13"/>
        </w:rPr>
        <w:t xml:space="preserve"> </w:t>
      </w:r>
      <w:r>
        <w:t>* import tkinter</w:t>
      </w:r>
    </w:p>
    <w:p w14:paraId="07FABE97">
      <w:pPr>
        <w:pStyle w:val="9"/>
        <w:spacing w:before="14" w:line="424" w:lineRule="auto"/>
        <w:ind w:left="779" w:right="6498"/>
      </w:pPr>
      <w:r>
        <w:t>from</w:t>
      </w:r>
      <w:r>
        <w:rPr>
          <w:spacing w:val="-13"/>
        </w:rPr>
        <w:t xml:space="preserve"> </w:t>
      </w:r>
      <w:r>
        <w:t>tkinter</w:t>
      </w:r>
      <w:r>
        <w:rPr>
          <w:spacing w:val="-14"/>
        </w:rPr>
        <w:t xml:space="preserve"> </w:t>
      </w:r>
      <w:r>
        <w:t>import</w:t>
      </w:r>
      <w:r>
        <w:rPr>
          <w:spacing w:val="-13"/>
        </w:rPr>
        <w:t xml:space="preserve"> </w:t>
      </w:r>
      <w:r>
        <w:t>filedialog import numpy as np</w:t>
      </w:r>
    </w:p>
    <w:p w14:paraId="396E54CA">
      <w:pPr>
        <w:pStyle w:val="9"/>
        <w:spacing w:line="424" w:lineRule="auto"/>
        <w:ind w:left="779" w:right="6498"/>
      </w:pPr>
      <w:r>
        <w:t>from</w:t>
      </w:r>
      <w:r>
        <w:rPr>
          <w:spacing w:val="-13"/>
        </w:rPr>
        <w:t xml:space="preserve"> </w:t>
      </w:r>
      <w:r>
        <w:t>tkinter</w:t>
      </w:r>
      <w:r>
        <w:rPr>
          <w:spacing w:val="-14"/>
        </w:rPr>
        <w:t xml:space="preserve"> </w:t>
      </w:r>
      <w:r>
        <w:t>import</w:t>
      </w:r>
      <w:r>
        <w:rPr>
          <w:spacing w:val="-13"/>
        </w:rPr>
        <w:t xml:space="preserve"> </w:t>
      </w:r>
      <w:r>
        <w:t>simpledialog import matplotlib.pyplot as plt import pandas as pd</w:t>
      </w:r>
    </w:p>
    <w:p w14:paraId="58B78A1F">
      <w:pPr>
        <w:pStyle w:val="9"/>
        <w:spacing w:line="275" w:lineRule="exact"/>
        <w:ind w:left="779"/>
      </w:pPr>
      <w:r>
        <w:t>from</w:t>
      </w:r>
      <w:r>
        <w:rPr>
          <w:spacing w:val="-4"/>
        </w:rPr>
        <w:t xml:space="preserve"> </w:t>
      </w:r>
      <w:r>
        <w:t>sklearn.svm</w:t>
      </w:r>
      <w:r>
        <w:rPr>
          <w:spacing w:val="-1"/>
        </w:rPr>
        <w:t xml:space="preserve"> </w:t>
      </w:r>
      <w:r>
        <w:t>import</w:t>
      </w:r>
      <w:r>
        <w:rPr>
          <w:spacing w:val="-3"/>
        </w:rPr>
        <w:t xml:space="preserve"> </w:t>
      </w:r>
      <w:r>
        <w:rPr>
          <w:spacing w:val="-5"/>
        </w:rPr>
        <w:t>SVC</w:t>
      </w:r>
    </w:p>
    <w:p w14:paraId="143A9EB5">
      <w:pPr>
        <w:pStyle w:val="9"/>
        <w:spacing w:before="213" w:line="424" w:lineRule="auto"/>
        <w:ind w:left="779" w:right="4783"/>
      </w:pPr>
      <w:r>
        <w:t>from</w:t>
      </w:r>
      <w:r>
        <w:rPr>
          <w:spacing w:val="-15"/>
        </w:rPr>
        <w:t xml:space="preserve"> </w:t>
      </w:r>
      <w:r>
        <w:t>sklearn.preprocessing</w:t>
      </w:r>
      <w:r>
        <w:rPr>
          <w:spacing w:val="-15"/>
        </w:rPr>
        <w:t xml:space="preserve"> </w:t>
      </w:r>
      <w:r>
        <w:t>import</w:t>
      </w:r>
      <w:r>
        <w:rPr>
          <w:spacing w:val="-15"/>
        </w:rPr>
        <w:t xml:space="preserve"> </w:t>
      </w:r>
      <w:r>
        <w:t>MinMaxScaler from sklearn.metrics import mean_squared_error from sklearn.metrics import accuracy_score</w:t>
      </w:r>
    </w:p>
    <w:p w14:paraId="27E73842">
      <w:pPr>
        <w:pStyle w:val="9"/>
        <w:spacing w:line="275" w:lineRule="exact"/>
        <w:ind w:left="779"/>
      </w:pPr>
      <w:r>
        <w:t>from</w:t>
      </w:r>
      <w:r>
        <w:rPr>
          <w:spacing w:val="-5"/>
        </w:rPr>
        <w:t xml:space="preserve"> </w:t>
      </w:r>
      <w:r>
        <w:t>sklearn.metrics</w:t>
      </w:r>
      <w:r>
        <w:rPr>
          <w:spacing w:val="-5"/>
        </w:rPr>
        <w:t xml:space="preserve"> </w:t>
      </w:r>
      <w:r>
        <w:t>import</w:t>
      </w:r>
      <w:r>
        <w:rPr>
          <w:spacing w:val="-4"/>
        </w:rPr>
        <w:t xml:space="preserve"> </w:t>
      </w:r>
      <w:r>
        <w:rPr>
          <w:spacing w:val="-2"/>
        </w:rPr>
        <w:t>f1_score</w:t>
      </w:r>
    </w:p>
    <w:p w14:paraId="6C65FFC9">
      <w:pPr>
        <w:pStyle w:val="9"/>
        <w:spacing w:before="214" w:line="424" w:lineRule="auto"/>
        <w:ind w:left="779" w:right="5654"/>
      </w:pPr>
      <w:r>
        <w:t>from</w:t>
      </w:r>
      <w:r>
        <w:rPr>
          <w:spacing w:val="-14"/>
        </w:rPr>
        <w:t xml:space="preserve"> </w:t>
      </w:r>
      <w:r>
        <w:t>sklearn.metrics</w:t>
      </w:r>
      <w:r>
        <w:rPr>
          <w:spacing w:val="-14"/>
        </w:rPr>
        <w:t xml:space="preserve"> </w:t>
      </w:r>
      <w:r>
        <w:t>import</w:t>
      </w:r>
      <w:r>
        <w:rPr>
          <w:spacing w:val="-14"/>
        </w:rPr>
        <w:t xml:space="preserve"> </w:t>
      </w:r>
      <w:r>
        <w:t>roc_auc_score from sklearn import metrics</w:t>
      </w:r>
    </w:p>
    <w:p w14:paraId="2012AA9F">
      <w:pPr>
        <w:pStyle w:val="9"/>
        <w:spacing w:line="424" w:lineRule="auto"/>
        <w:ind w:left="779" w:right="4783"/>
      </w:pPr>
      <w:r>
        <w:t>from</w:t>
      </w:r>
      <w:r>
        <w:rPr>
          <w:spacing w:val="-15"/>
        </w:rPr>
        <w:t xml:space="preserve"> </w:t>
      </w:r>
      <w:r>
        <w:t>sklearn.neighbors</w:t>
      </w:r>
      <w:r>
        <w:rPr>
          <w:spacing w:val="-15"/>
        </w:rPr>
        <w:t xml:space="preserve"> </w:t>
      </w:r>
      <w:r>
        <w:t>import</w:t>
      </w:r>
      <w:r>
        <w:rPr>
          <w:spacing w:val="-15"/>
        </w:rPr>
        <w:t xml:space="preserve"> </w:t>
      </w:r>
      <w:r>
        <w:t>KNeighborsClassifier from sklearn.tree import DecisionTreeClassifier</w:t>
      </w:r>
    </w:p>
    <w:p w14:paraId="07285F1F">
      <w:pPr>
        <w:pStyle w:val="9"/>
        <w:spacing w:line="424" w:lineRule="auto"/>
        <w:ind w:left="779" w:right="4526"/>
      </w:pPr>
      <w:r>
        <w:t>from</w:t>
      </w:r>
      <w:r>
        <w:rPr>
          <w:spacing w:val="-13"/>
        </w:rPr>
        <w:t xml:space="preserve"> </w:t>
      </w:r>
      <w:r>
        <w:t>sklearn.ensemble</w:t>
      </w:r>
      <w:r>
        <w:rPr>
          <w:spacing w:val="-14"/>
        </w:rPr>
        <w:t xml:space="preserve"> </w:t>
      </w:r>
      <w:r>
        <w:t>import</w:t>
      </w:r>
      <w:r>
        <w:rPr>
          <w:spacing w:val="-13"/>
        </w:rPr>
        <w:t xml:space="preserve"> </w:t>
      </w:r>
      <w:r>
        <w:t>RandomForestClassifier from sklearn.linear_model import LogisticRegression from xgboost import XGBClassifier</w:t>
      </w:r>
    </w:p>
    <w:p w14:paraId="32D5D512">
      <w:pPr>
        <w:pStyle w:val="9"/>
        <w:spacing w:line="424" w:lineRule="auto"/>
        <w:ind w:left="779" w:right="5025"/>
      </w:pPr>
      <w:r>
        <w:t>from</w:t>
      </w:r>
      <w:r>
        <w:rPr>
          <w:spacing w:val="-15"/>
        </w:rPr>
        <w:t xml:space="preserve"> </w:t>
      </w:r>
      <w:r>
        <w:t>sklearn.ensemble</w:t>
      </w:r>
      <w:r>
        <w:rPr>
          <w:spacing w:val="-15"/>
        </w:rPr>
        <w:t xml:space="preserve"> </w:t>
      </w:r>
      <w:r>
        <w:t>import</w:t>
      </w:r>
      <w:r>
        <w:rPr>
          <w:spacing w:val="-15"/>
        </w:rPr>
        <w:t xml:space="preserve"> </w:t>
      </w:r>
      <w:r>
        <w:t>AdaBoostClassifier from sklearn.naive_bayes import GaussianNB from keras.utils.np_utils import to_categorical from keras.models import Sequential</w:t>
      </w:r>
    </w:p>
    <w:p w14:paraId="505BDED7">
      <w:pPr>
        <w:pStyle w:val="9"/>
        <w:spacing w:line="424" w:lineRule="auto"/>
        <w:ind w:left="779" w:right="3190"/>
      </w:pPr>
      <w:r>
        <w:t>from</w:t>
      </w:r>
      <w:r>
        <w:rPr>
          <w:spacing w:val="-7"/>
        </w:rPr>
        <w:t xml:space="preserve"> </w:t>
      </w:r>
      <w:r>
        <w:t>keras.layers</w:t>
      </w:r>
      <w:r>
        <w:rPr>
          <w:spacing w:val="-5"/>
        </w:rPr>
        <w:t xml:space="preserve"> </w:t>
      </w:r>
      <w:r>
        <w:t>import</w:t>
      </w:r>
      <w:r>
        <w:rPr>
          <w:spacing w:val="-9"/>
        </w:rPr>
        <w:t xml:space="preserve"> </w:t>
      </w:r>
      <w:r>
        <w:t>Dense,</w:t>
      </w:r>
      <w:r>
        <w:rPr>
          <w:spacing w:val="-5"/>
        </w:rPr>
        <w:t xml:space="preserve"> </w:t>
      </w:r>
      <w:r>
        <w:t>Dropout,</w:t>
      </w:r>
      <w:r>
        <w:rPr>
          <w:spacing w:val="-5"/>
        </w:rPr>
        <w:t xml:space="preserve"> </w:t>
      </w:r>
      <w:r>
        <w:t>Flatten,</w:t>
      </w:r>
      <w:r>
        <w:rPr>
          <w:spacing w:val="-5"/>
        </w:rPr>
        <w:t xml:space="preserve"> </w:t>
      </w:r>
      <w:r>
        <w:t>LSTM,</w:t>
      </w:r>
      <w:r>
        <w:rPr>
          <w:spacing w:val="-7"/>
        </w:rPr>
        <w:t xml:space="preserve"> </w:t>
      </w:r>
      <w:r>
        <w:t>Activation from keras.utils.np_utils import to_categorical</w:t>
      </w:r>
    </w:p>
    <w:p w14:paraId="6F80CCFF">
      <w:pPr>
        <w:pStyle w:val="9"/>
        <w:spacing w:line="273" w:lineRule="exact"/>
        <w:ind w:left="779"/>
      </w:pPr>
      <w:r>
        <w:t>import</w:t>
      </w:r>
      <w:r>
        <w:rPr>
          <w:spacing w:val="-6"/>
        </w:rPr>
        <w:t xml:space="preserve"> </w:t>
      </w:r>
      <w:r>
        <w:rPr>
          <w:spacing w:val="-2"/>
        </w:rPr>
        <w:t>webbrowser</w:t>
      </w:r>
    </w:p>
    <w:p w14:paraId="6539F592">
      <w:pPr>
        <w:spacing w:line="273" w:lineRule="exact"/>
        <w:sectPr>
          <w:headerReference r:id="rId32" w:type="default"/>
          <w:footerReference r:id="rId33" w:type="default"/>
          <w:pgSz w:w="11910" w:h="16840"/>
          <w:pgMar w:top="960" w:right="480" w:bottom="940" w:left="740" w:header="730" w:footer="751" w:gutter="0"/>
          <w:pgNumType w:fmt="decimal" w:start="12"/>
          <w:cols w:space="720" w:num="1"/>
        </w:sectPr>
      </w:pPr>
    </w:p>
    <w:p w14:paraId="6C8ADF3B">
      <w:pPr>
        <w:pStyle w:val="9"/>
        <w:spacing w:before="239"/>
      </w:pPr>
    </w:p>
    <w:p w14:paraId="26A2CC2D">
      <w:pPr>
        <w:pStyle w:val="9"/>
        <w:ind w:left="779"/>
        <w:jc w:val="both"/>
      </w:pPr>
      <w:r>
        <w:t>main</w:t>
      </w:r>
      <w:r>
        <w:rPr>
          <w:spacing w:val="-4"/>
        </w:rPr>
        <w:t xml:space="preserve"> </w:t>
      </w:r>
      <w:r>
        <w:t>=</w:t>
      </w:r>
      <w:r>
        <w:rPr>
          <w:spacing w:val="-1"/>
        </w:rPr>
        <w:t xml:space="preserve"> </w:t>
      </w:r>
      <w:r>
        <w:rPr>
          <w:spacing w:val="-2"/>
        </w:rPr>
        <w:t>tkinter.Tk()</w:t>
      </w:r>
    </w:p>
    <w:p w14:paraId="4E7FA9FF">
      <w:pPr>
        <w:pStyle w:val="9"/>
        <w:spacing w:before="214"/>
        <w:ind w:left="779" w:right="1384"/>
        <w:jc w:val="both"/>
      </w:pPr>
      <w:r>
        <w:t>main.title("Predicting</w:t>
      </w:r>
      <w:r>
        <w:rPr>
          <w:spacing w:val="-5"/>
        </w:rPr>
        <w:t xml:space="preserve"> </w:t>
      </w:r>
      <w:r>
        <w:t>Stock</w:t>
      </w:r>
      <w:r>
        <w:rPr>
          <w:spacing w:val="-5"/>
        </w:rPr>
        <w:t xml:space="preserve"> </w:t>
      </w:r>
      <w:r>
        <w:t>Market</w:t>
      </w:r>
      <w:r>
        <w:rPr>
          <w:spacing w:val="-3"/>
        </w:rPr>
        <w:t xml:space="preserve"> </w:t>
      </w:r>
      <w:r>
        <w:t>Trends</w:t>
      </w:r>
      <w:r>
        <w:rPr>
          <w:spacing w:val="-3"/>
        </w:rPr>
        <w:t xml:space="preserve"> </w:t>
      </w:r>
      <w:r>
        <w:t>Using</w:t>
      </w:r>
      <w:r>
        <w:rPr>
          <w:spacing w:val="-5"/>
        </w:rPr>
        <w:t xml:space="preserve"> </w:t>
      </w:r>
      <w:r>
        <w:t>Machine</w:t>
      </w:r>
      <w:r>
        <w:rPr>
          <w:spacing w:val="-4"/>
        </w:rPr>
        <w:t xml:space="preserve"> </w:t>
      </w:r>
      <w:r>
        <w:t>Learning</w:t>
      </w:r>
      <w:r>
        <w:rPr>
          <w:spacing w:val="-5"/>
        </w:rPr>
        <w:t xml:space="preserve"> </w:t>
      </w:r>
      <w:r>
        <w:t>and</w:t>
      </w:r>
      <w:r>
        <w:rPr>
          <w:spacing w:val="-3"/>
        </w:rPr>
        <w:t xml:space="preserve"> </w:t>
      </w:r>
      <w:r>
        <w:t>Deep</w:t>
      </w:r>
      <w:r>
        <w:rPr>
          <w:spacing w:val="-3"/>
        </w:rPr>
        <w:t xml:space="preserve"> </w:t>
      </w:r>
      <w:r>
        <w:t>Learning Algorithms</w:t>
      </w:r>
      <w:r>
        <w:rPr>
          <w:spacing w:val="-2"/>
        </w:rPr>
        <w:t xml:space="preserve"> </w:t>
      </w:r>
      <w:r>
        <w:t>Via</w:t>
      </w:r>
      <w:r>
        <w:rPr>
          <w:spacing w:val="-3"/>
        </w:rPr>
        <w:t xml:space="preserve"> </w:t>
      </w:r>
      <w:r>
        <w:t>Continuous</w:t>
      </w:r>
      <w:r>
        <w:rPr>
          <w:spacing w:val="-4"/>
        </w:rPr>
        <w:t xml:space="preserve"> </w:t>
      </w:r>
      <w:r>
        <w:t>and Binary</w:t>
      </w:r>
      <w:r>
        <w:rPr>
          <w:spacing w:val="-2"/>
        </w:rPr>
        <w:t xml:space="preserve"> </w:t>
      </w:r>
      <w:r>
        <w:t>Data</w:t>
      </w:r>
      <w:r>
        <w:rPr>
          <w:spacing w:val="-1"/>
        </w:rPr>
        <w:t xml:space="preserve"> </w:t>
      </w:r>
      <w:r>
        <w:t>a</w:t>
      </w:r>
      <w:r>
        <w:rPr>
          <w:spacing w:val="-1"/>
        </w:rPr>
        <w:t xml:space="preserve"> </w:t>
      </w:r>
      <w:r>
        <w:t>Comparative</w:t>
      </w:r>
      <w:r>
        <w:rPr>
          <w:spacing w:val="-1"/>
        </w:rPr>
        <w:t xml:space="preserve"> </w:t>
      </w:r>
      <w:r>
        <w:t xml:space="preserve">Analysis") #designing main </w:t>
      </w:r>
      <w:r>
        <w:rPr>
          <w:spacing w:val="-2"/>
        </w:rPr>
        <w:t>screen</w:t>
      </w:r>
    </w:p>
    <w:p w14:paraId="12A978B3">
      <w:pPr>
        <w:pStyle w:val="9"/>
        <w:spacing w:before="213"/>
        <w:ind w:left="779"/>
      </w:pPr>
      <w:r>
        <w:rPr>
          <w:spacing w:val="-2"/>
        </w:rPr>
        <w:t>main.geometry("1000x650")</w:t>
      </w:r>
    </w:p>
    <w:p w14:paraId="0A88356F">
      <w:pPr>
        <w:pStyle w:val="9"/>
      </w:pPr>
    </w:p>
    <w:p w14:paraId="2676A4F7">
      <w:pPr>
        <w:pStyle w:val="9"/>
        <w:spacing w:before="149"/>
      </w:pPr>
    </w:p>
    <w:p w14:paraId="30A34FB4">
      <w:pPr>
        <w:pStyle w:val="9"/>
        <w:spacing w:line="424" w:lineRule="auto"/>
        <w:ind w:left="779" w:right="7873"/>
      </w:pPr>
      <w:r>
        <w:rPr>
          <w:spacing w:val="-2"/>
        </w:rPr>
        <w:t>global</w:t>
      </w:r>
      <w:r>
        <w:rPr>
          <w:spacing w:val="-14"/>
        </w:rPr>
        <w:t xml:space="preserve"> </w:t>
      </w:r>
      <w:r>
        <w:rPr>
          <w:spacing w:val="-2"/>
        </w:rPr>
        <w:t xml:space="preserve">filename </w:t>
      </w:r>
      <w:r>
        <w:t>global dataset</w:t>
      </w:r>
    </w:p>
    <w:p w14:paraId="04357A2C">
      <w:pPr>
        <w:pStyle w:val="9"/>
        <w:spacing w:before="3" w:line="422" w:lineRule="auto"/>
        <w:ind w:left="779" w:right="3951"/>
      </w:pPr>
      <w:r>
        <w:t>global</w:t>
      </w:r>
      <w:r>
        <w:rPr>
          <w:spacing w:val="-13"/>
        </w:rPr>
        <w:t xml:space="preserve"> </w:t>
      </w:r>
      <w:r>
        <w:t>trainXX,</w:t>
      </w:r>
      <w:r>
        <w:rPr>
          <w:spacing w:val="-10"/>
        </w:rPr>
        <w:t xml:space="preserve"> </w:t>
      </w:r>
      <w:r>
        <w:t>trainY,</w:t>
      </w:r>
      <w:r>
        <w:rPr>
          <w:spacing w:val="-10"/>
        </w:rPr>
        <w:t xml:space="preserve"> </w:t>
      </w:r>
      <w:r>
        <w:t>scalerX,</w:t>
      </w:r>
      <w:r>
        <w:rPr>
          <w:spacing w:val="-11"/>
        </w:rPr>
        <w:t xml:space="preserve"> </w:t>
      </w:r>
      <w:r>
        <w:t>original_data,testX c_accuracy = []</w:t>
      </w:r>
    </w:p>
    <w:p w14:paraId="129C8BEE">
      <w:pPr>
        <w:pStyle w:val="9"/>
        <w:spacing w:before="3" w:line="424" w:lineRule="auto"/>
        <w:ind w:left="779" w:right="8170"/>
      </w:pPr>
      <w:r>
        <w:t>c_roc = [] c_fscore = [] b_accuracy</w:t>
      </w:r>
      <w:r>
        <w:rPr>
          <w:spacing w:val="-15"/>
        </w:rPr>
        <w:t xml:space="preserve"> </w:t>
      </w:r>
      <w:r>
        <w:t>=</w:t>
      </w:r>
      <w:r>
        <w:rPr>
          <w:spacing w:val="-15"/>
        </w:rPr>
        <w:t xml:space="preserve"> </w:t>
      </w:r>
      <w:r>
        <w:t>[] b_roc = [] b_fscore = []</w:t>
      </w:r>
    </w:p>
    <w:p w14:paraId="1AB0E7CE">
      <w:pPr>
        <w:pStyle w:val="9"/>
        <w:spacing w:before="211"/>
      </w:pPr>
    </w:p>
    <w:p w14:paraId="0FB9821C">
      <w:pPr>
        <w:pStyle w:val="9"/>
        <w:spacing w:before="1" w:line="424" w:lineRule="auto"/>
        <w:ind w:left="779" w:right="7873"/>
      </w:pPr>
      <w:r>
        <w:t xml:space="preserve">global plist,tlist </w:t>
      </w:r>
      <w:r>
        <w:rPr>
          <w:spacing w:val="-2"/>
        </w:rPr>
        <w:t>global</w:t>
      </w:r>
      <w:r>
        <w:rPr>
          <w:spacing w:val="-13"/>
        </w:rPr>
        <w:t xml:space="preserve"> </w:t>
      </w:r>
      <w:r>
        <w:rPr>
          <w:spacing w:val="-2"/>
        </w:rPr>
        <w:t>plist1,tlist1</w:t>
      </w:r>
    </w:p>
    <w:p w14:paraId="5AC12F75">
      <w:pPr>
        <w:pStyle w:val="9"/>
        <w:spacing w:before="210"/>
      </w:pPr>
    </w:p>
    <w:p w14:paraId="404679B0">
      <w:pPr>
        <w:pStyle w:val="9"/>
        <w:spacing w:before="1" w:line="424" w:lineRule="auto"/>
        <w:ind w:left="1019" w:right="5654" w:hanging="240"/>
      </w:pPr>
      <w:r>
        <w:t>def</w:t>
      </w:r>
      <w:r>
        <w:rPr>
          <w:spacing w:val="-15"/>
        </w:rPr>
        <w:t xml:space="preserve"> </w:t>
      </w:r>
      <w:r>
        <w:t>difference1(datasets,</w:t>
      </w:r>
      <w:r>
        <w:rPr>
          <w:spacing w:val="-15"/>
        </w:rPr>
        <w:t xml:space="preserve"> </w:t>
      </w:r>
      <w:r>
        <w:t>intervals=1): difference = list()</w:t>
      </w:r>
    </w:p>
    <w:p w14:paraId="6AB73B23">
      <w:pPr>
        <w:pStyle w:val="9"/>
        <w:ind w:left="1019"/>
      </w:pPr>
      <w:r>
        <w:t>for</w:t>
      </w:r>
      <w:r>
        <w:rPr>
          <w:spacing w:val="-3"/>
        </w:rPr>
        <w:t xml:space="preserve"> </w:t>
      </w:r>
      <w:r>
        <w:t>i</w:t>
      </w:r>
      <w:r>
        <w:rPr>
          <w:spacing w:val="-5"/>
        </w:rPr>
        <w:t xml:space="preserve"> </w:t>
      </w:r>
      <w:r>
        <w:t>in</w:t>
      </w:r>
      <w:r>
        <w:rPr>
          <w:spacing w:val="-4"/>
        </w:rPr>
        <w:t xml:space="preserve"> </w:t>
      </w:r>
      <w:r>
        <w:t>range(intervals,</w:t>
      </w:r>
      <w:r>
        <w:rPr>
          <w:spacing w:val="-4"/>
        </w:rPr>
        <w:t xml:space="preserve"> </w:t>
      </w:r>
      <w:r>
        <w:rPr>
          <w:spacing w:val="-2"/>
        </w:rPr>
        <w:t>len(datasets)):</w:t>
      </w:r>
    </w:p>
    <w:p w14:paraId="1264A4A1">
      <w:pPr>
        <w:pStyle w:val="9"/>
        <w:spacing w:before="211" w:line="424" w:lineRule="auto"/>
        <w:ind w:left="1259" w:right="3951"/>
      </w:pPr>
      <w:r>
        <w:t>values</w:t>
      </w:r>
      <w:r>
        <w:rPr>
          <w:spacing w:val="-7"/>
        </w:rPr>
        <w:t xml:space="preserve"> </w:t>
      </w:r>
      <w:r>
        <w:t>=</w:t>
      </w:r>
      <w:r>
        <w:rPr>
          <w:spacing w:val="-8"/>
        </w:rPr>
        <w:t xml:space="preserve"> </w:t>
      </w:r>
      <w:r>
        <w:t>datasets[i]</w:t>
      </w:r>
      <w:r>
        <w:rPr>
          <w:spacing w:val="-12"/>
        </w:rPr>
        <w:t xml:space="preserve"> </w:t>
      </w:r>
      <w:r>
        <w:t>-</w:t>
      </w:r>
      <w:r>
        <w:rPr>
          <w:spacing w:val="-8"/>
        </w:rPr>
        <w:t xml:space="preserve"> </w:t>
      </w:r>
      <w:r>
        <w:t>datasets[i</w:t>
      </w:r>
      <w:r>
        <w:rPr>
          <w:spacing w:val="-11"/>
        </w:rPr>
        <w:t xml:space="preserve"> </w:t>
      </w:r>
      <w:r>
        <w:t>-</w:t>
      </w:r>
      <w:r>
        <w:rPr>
          <w:spacing w:val="-8"/>
        </w:rPr>
        <w:t xml:space="preserve"> </w:t>
      </w:r>
      <w:r>
        <w:t xml:space="preserve">intervals] </w:t>
      </w:r>
      <w:r>
        <w:rPr>
          <w:spacing w:val="-2"/>
        </w:rPr>
        <w:t>difference.append(values)</w:t>
      </w:r>
    </w:p>
    <w:p w14:paraId="3A0C7214">
      <w:pPr>
        <w:pStyle w:val="9"/>
        <w:spacing w:before="2"/>
        <w:ind w:left="1019"/>
      </w:pPr>
      <w:r>
        <w:t>return</w:t>
      </w:r>
      <w:r>
        <w:rPr>
          <w:spacing w:val="-6"/>
        </w:rPr>
        <w:t xml:space="preserve"> </w:t>
      </w:r>
      <w:r>
        <w:rPr>
          <w:spacing w:val="-2"/>
        </w:rPr>
        <w:t>pd.Series(difference)</w:t>
      </w:r>
    </w:p>
    <w:p w14:paraId="0A814EF2">
      <w:pPr>
        <w:pStyle w:val="9"/>
      </w:pPr>
    </w:p>
    <w:p w14:paraId="1DBE600D">
      <w:pPr>
        <w:pStyle w:val="9"/>
        <w:spacing w:before="149"/>
      </w:pPr>
    </w:p>
    <w:p w14:paraId="2B7786CD">
      <w:pPr>
        <w:pStyle w:val="9"/>
        <w:spacing w:line="424" w:lineRule="auto"/>
        <w:ind w:left="1019" w:right="4861" w:hanging="240"/>
      </w:pPr>
      <w:r>
        <w:t>def</w:t>
      </w:r>
      <w:r>
        <w:rPr>
          <w:spacing w:val="-15"/>
        </w:rPr>
        <w:t xml:space="preserve"> </w:t>
      </w:r>
      <w:r>
        <w:t>convertDataToTimeseries1(dataset,</w:t>
      </w:r>
      <w:r>
        <w:rPr>
          <w:spacing w:val="-15"/>
        </w:rPr>
        <w:t xml:space="preserve"> </w:t>
      </w:r>
      <w:r>
        <w:t>lagvalue=1): dframe = pd.DataFrame(dataset)</w:t>
      </w:r>
    </w:p>
    <w:p w14:paraId="237B232B">
      <w:pPr>
        <w:pStyle w:val="9"/>
        <w:spacing w:line="424" w:lineRule="auto"/>
        <w:ind w:left="1019" w:right="3951"/>
      </w:pPr>
      <w:r>
        <w:t>cols</w:t>
      </w:r>
      <w:r>
        <w:rPr>
          <w:spacing w:val="-6"/>
        </w:rPr>
        <w:t xml:space="preserve"> </w:t>
      </w:r>
      <w:r>
        <w:t>=</w:t>
      </w:r>
      <w:r>
        <w:rPr>
          <w:spacing w:val="-7"/>
        </w:rPr>
        <w:t xml:space="preserve"> </w:t>
      </w:r>
      <w:r>
        <w:t>[dframe.shift(i)</w:t>
      </w:r>
      <w:r>
        <w:rPr>
          <w:spacing w:val="-5"/>
        </w:rPr>
        <w:t xml:space="preserve"> </w:t>
      </w:r>
      <w:r>
        <w:t>for</w:t>
      </w:r>
      <w:r>
        <w:rPr>
          <w:spacing w:val="-7"/>
        </w:rPr>
        <w:t xml:space="preserve"> </w:t>
      </w:r>
      <w:r>
        <w:t>i</w:t>
      </w:r>
      <w:r>
        <w:rPr>
          <w:spacing w:val="-6"/>
        </w:rPr>
        <w:t xml:space="preserve"> </w:t>
      </w:r>
      <w:r>
        <w:t>in</w:t>
      </w:r>
      <w:r>
        <w:rPr>
          <w:spacing w:val="-6"/>
        </w:rPr>
        <w:t xml:space="preserve"> </w:t>
      </w:r>
      <w:r>
        <w:t>range(1,</w:t>
      </w:r>
      <w:r>
        <w:rPr>
          <w:spacing w:val="-6"/>
        </w:rPr>
        <w:t xml:space="preserve"> </w:t>
      </w:r>
      <w:r>
        <w:t xml:space="preserve">lagvalue+1)] </w:t>
      </w:r>
      <w:r>
        <w:rPr>
          <w:spacing w:val="-2"/>
        </w:rPr>
        <w:t>cols.append(dframe)</w:t>
      </w:r>
    </w:p>
    <w:p w14:paraId="5B6EEF7D">
      <w:pPr>
        <w:spacing w:line="424" w:lineRule="auto"/>
        <w:sectPr>
          <w:headerReference r:id="rId34" w:type="default"/>
          <w:footerReference r:id="rId35" w:type="default"/>
          <w:pgSz w:w="11910" w:h="16840"/>
          <w:pgMar w:top="940" w:right="480" w:bottom="940" w:left="740" w:header="730" w:footer="743" w:gutter="0"/>
          <w:pgNumType w:fmt="decimal"/>
          <w:cols w:space="720" w:num="1"/>
        </w:sectPr>
      </w:pPr>
    </w:p>
    <w:p w14:paraId="2AC63438">
      <w:pPr>
        <w:pStyle w:val="9"/>
        <w:spacing w:line="266" w:lineRule="exact"/>
        <w:ind w:left="779"/>
      </w:pPr>
      <w:r>
        <w:t>dframe</w:t>
      </w:r>
      <w:r>
        <w:rPr>
          <w:spacing w:val="-3"/>
        </w:rPr>
        <w:t xml:space="preserve"> </w:t>
      </w:r>
      <w:r>
        <w:t>=</w:t>
      </w:r>
      <w:r>
        <w:rPr>
          <w:spacing w:val="-3"/>
        </w:rPr>
        <w:t xml:space="preserve"> </w:t>
      </w:r>
      <w:r>
        <w:t>pd.concat(cols,</w:t>
      </w:r>
      <w:r>
        <w:rPr>
          <w:spacing w:val="-2"/>
        </w:rPr>
        <w:t xml:space="preserve"> axis=1)</w:t>
      </w:r>
    </w:p>
    <w:p w14:paraId="10CE1E4A">
      <w:pPr>
        <w:pStyle w:val="9"/>
      </w:pPr>
    </w:p>
    <w:p w14:paraId="4E6CBD78">
      <w:pPr>
        <w:pStyle w:val="9"/>
        <w:spacing w:before="148"/>
      </w:pPr>
    </w:p>
    <w:p w14:paraId="3CAD9476">
      <w:pPr>
        <w:pStyle w:val="9"/>
        <w:spacing w:before="1" w:line="424" w:lineRule="auto"/>
        <w:ind w:left="1019" w:right="6498"/>
      </w:pPr>
      <w:r>
        <w:rPr>
          <w:spacing w:val="-2"/>
        </w:rPr>
        <w:t xml:space="preserve">dframe.fillna(0, inplace=True) </w:t>
      </w:r>
      <w:r>
        <w:t>return dframe</w:t>
      </w:r>
    </w:p>
    <w:p w14:paraId="6A2553F9">
      <w:pPr>
        <w:pStyle w:val="9"/>
        <w:spacing w:before="213"/>
      </w:pPr>
    </w:p>
    <w:p w14:paraId="351360E2">
      <w:pPr>
        <w:pStyle w:val="9"/>
        <w:ind w:left="779"/>
      </w:pPr>
      <w:r>
        <w:t>def</w:t>
      </w:r>
      <w:r>
        <w:rPr>
          <w:spacing w:val="-8"/>
        </w:rPr>
        <w:t xml:space="preserve"> </w:t>
      </w:r>
      <w:r>
        <w:t>scaleDataset1(trainX,</w:t>
      </w:r>
      <w:r>
        <w:rPr>
          <w:spacing w:val="-7"/>
        </w:rPr>
        <w:t xml:space="preserve"> </w:t>
      </w:r>
      <w:r>
        <w:rPr>
          <w:spacing w:val="-2"/>
        </w:rPr>
        <w:t>testX):</w:t>
      </w:r>
    </w:p>
    <w:p w14:paraId="43788762">
      <w:pPr>
        <w:pStyle w:val="9"/>
        <w:spacing w:before="214" w:line="424" w:lineRule="auto"/>
        <w:ind w:left="1019" w:right="3951"/>
      </w:pPr>
      <w:r>
        <w:t>scalerValue</w:t>
      </w:r>
      <w:r>
        <w:rPr>
          <w:spacing w:val="-15"/>
        </w:rPr>
        <w:t xml:space="preserve"> </w:t>
      </w:r>
      <w:r>
        <w:t>=</w:t>
      </w:r>
      <w:r>
        <w:rPr>
          <w:spacing w:val="-15"/>
        </w:rPr>
        <w:t xml:space="preserve"> </w:t>
      </w:r>
      <w:r>
        <w:t>MinMaxScaler(feature_range=(-1,</w:t>
      </w:r>
      <w:r>
        <w:rPr>
          <w:spacing w:val="-15"/>
        </w:rPr>
        <w:t xml:space="preserve"> </w:t>
      </w:r>
      <w:r>
        <w:t>1)) scalerValue = scalerValue.fit(trainX)</w:t>
      </w:r>
    </w:p>
    <w:p w14:paraId="01EE86CF">
      <w:pPr>
        <w:pStyle w:val="9"/>
        <w:spacing w:line="424" w:lineRule="auto"/>
        <w:ind w:left="1019" w:right="3951"/>
      </w:pPr>
      <w:r>
        <w:t>trainX</w:t>
      </w:r>
      <w:r>
        <w:rPr>
          <w:spacing w:val="-13"/>
        </w:rPr>
        <w:t xml:space="preserve"> </w:t>
      </w:r>
      <w:r>
        <w:t>=</w:t>
      </w:r>
      <w:r>
        <w:rPr>
          <w:spacing w:val="-12"/>
        </w:rPr>
        <w:t xml:space="preserve"> </w:t>
      </w:r>
      <w:r>
        <w:t>trainX.reshape(trainX.shape[0],</w:t>
      </w:r>
      <w:r>
        <w:rPr>
          <w:spacing w:val="-15"/>
        </w:rPr>
        <w:t xml:space="preserve"> </w:t>
      </w:r>
      <w:r>
        <w:t>trainX.shape[1]) trainX = scalerValue.transform(trainX)</w:t>
      </w:r>
    </w:p>
    <w:p w14:paraId="36B65C43">
      <w:pPr>
        <w:pStyle w:val="9"/>
        <w:spacing w:line="424" w:lineRule="auto"/>
        <w:ind w:left="1019" w:right="4526"/>
      </w:pPr>
      <w:r>
        <w:t>testX</w:t>
      </w:r>
      <w:r>
        <w:rPr>
          <w:spacing w:val="-12"/>
        </w:rPr>
        <w:t xml:space="preserve"> </w:t>
      </w:r>
      <w:r>
        <w:t>=</w:t>
      </w:r>
      <w:r>
        <w:rPr>
          <w:spacing w:val="-12"/>
        </w:rPr>
        <w:t xml:space="preserve"> </w:t>
      </w:r>
      <w:r>
        <w:t>testX.reshape(testX.shape[0],</w:t>
      </w:r>
      <w:r>
        <w:rPr>
          <w:spacing w:val="-14"/>
        </w:rPr>
        <w:t xml:space="preserve"> </w:t>
      </w:r>
      <w:r>
        <w:t>testX.shape[1]) testX = scalerValue.transform(testX)</w:t>
      </w:r>
    </w:p>
    <w:p w14:paraId="0CFE3E80">
      <w:pPr>
        <w:pStyle w:val="9"/>
        <w:ind w:left="1019"/>
      </w:pPr>
      <w:r>
        <w:t>return</w:t>
      </w:r>
      <w:r>
        <w:rPr>
          <w:spacing w:val="-4"/>
        </w:rPr>
        <w:t xml:space="preserve"> </w:t>
      </w:r>
      <w:r>
        <w:t>scalerValue,</w:t>
      </w:r>
      <w:r>
        <w:rPr>
          <w:spacing w:val="-4"/>
        </w:rPr>
        <w:t xml:space="preserve"> </w:t>
      </w:r>
      <w:r>
        <w:t>trainX,</w:t>
      </w:r>
      <w:r>
        <w:rPr>
          <w:spacing w:val="-3"/>
        </w:rPr>
        <w:t xml:space="preserve"> </w:t>
      </w:r>
      <w:r>
        <w:rPr>
          <w:spacing w:val="-2"/>
        </w:rPr>
        <w:t>testX</w:t>
      </w:r>
    </w:p>
    <w:p w14:paraId="10B07BE9">
      <w:pPr>
        <w:pStyle w:val="9"/>
      </w:pPr>
    </w:p>
    <w:p w14:paraId="5D8E5117">
      <w:pPr>
        <w:pStyle w:val="9"/>
        <w:spacing w:before="145"/>
      </w:pPr>
    </w:p>
    <w:p w14:paraId="37C9C915">
      <w:pPr>
        <w:pStyle w:val="9"/>
        <w:spacing w:before="1" w:line="424" w:lineRule="auto"/>
        <w:ind w:left="1019" w:right="5654" w:hanging="240"/>
      </w:pPr>
      <w:r>
        <w:t>def</w:t>
      </w:r>
      <w:r>
        <w:rPr>
          <w:spacing w:val="-15"/>
        </w:rPr>
        <w:t xml:space="preserve"> </w:t>
      </w:r>
      <w:r>
        <w:t>forecastRNN1(model,</w:t>
      </w:r>
      <w:r>
        <w:rPr>
          <w:spacing w:val="-15"/>
        </w:rPr>
        <w:t xml:space="preserve"> </w:t>
      </w:r>
      <w:r>
        <w:t>batchSize,</w:t>
      </w:r>
      <w:r>
        <w:rPr>
          <w:spacing w:val="-15"/>
        </w:rPr>
        <w:t xml:space="preserve"> </w:t>
      </w:r>
      <w:r>
        <w:t>testX): testX = testX.reshape(1, 1, len(testX))</w:t>
      </w:r>
    </w:p>
    <w:p w14:paraId="5333E96B">
      <w:pPr>
        <w:pStyle w:val="9"/>
        <w:spacing w:line="424" w:lineRule="auto"/>
        <w:ind w:left="1019" w:right="3951"/>
      </w:pPr>
      <w:r>
        <w:t>forecast</w:t>
      </w:r>
      <w:r>
        <w:rPr>
          <w:spacing w:val="-14"/>
        </w:rPr>
        <w:t xml:space="preserve"> </w:t>
      </w:r>
      <w:r>
        <w:t>=</w:t>
      </w:r>
      <w:r>
        <w:rPr>
          <w:spacing w:val="-14"/>
        </w:rPr>
        <w:t xml:space="preserve"> </w:t>
      </w:r>
      <w:r>
        <w:t>model.predict(testX,</w:t>
      </w:r>
      <w:r>
        <w:rPr>
          <w:spacing w:val="-14"/>
        </w:rPr>
        <w:t xml:space="preserve"> </w:t>
      </w:r>
      <w:r>
        <w:t>batch_size=batchSize) return forecast[0,0]</w:t>
      </w:r>
    </w:p>
    <w:p w14:paraId="098E8FF5">
      <w:pPr>
        <w:pStyle w:val="9"/>
        <w:spacing w:before="213"/>
      </w:pPr>
    </w:p>
    <w:p w14:paraId="3D355490">
      <w:pPr>
        <w:pStyle w:val="9"/>
        <w:spacing w:line="424" w:lineRule="auto"/>
        <w:ind w:left="1019" w:right="3951" w:hanging="240"/>
      </w:pPr>
      <w:r>
        <w:t>def</w:t>
      </w:r>
      <w:r>
        <w:rPr>
          <w:spacing w:val="-15"/>
        </w:rPr>
        <w:t xml:space="preserve"> </w:t>
      </w:r>
      <w:r>
        <w:t>inverseDifference1(history_data,</w:t>
      </w:r>
      <w:r>
        <w:rPr>
          <w:spacing w:val="-14"/>
        </w:rPr>
        <w:t xml:space="preserve"> </w:t>
      </w:r>
      <w:r>
        <w:t>yhat_data,</w:t>
      </w:r>
      <w:r>
        <w:rPr>
          <w:spacing w:val="-13"/>
        </w:rPr>
        <w:t xml:space="preserve"> </w:t>
      </w:r>
      <w:r>
        <w:t>intervals=1): return yhat_data + history_data[-intervals]</w:t>
      </w:r>
    </w:p>
    <w:p w14:paraId="41F9F8BF">
      <w:pPr>
        <w:pStyle w:val="9"/>
        <w:spacing w:before="211"/>
      </w:pPr>
    </w:p>
    <w:p w14:paraId="2DC88876">
      <w:pPr>
        <w:pStyle w:val="9"/>
        <w:spacing w:line="424" w:lineRule="auto"/>
        <w:ind w:left="1019" w:right="5301" w:hanging="240"/>
      </w:pPr>
      <w:r>
        <w:t>def</w:t>
      </w:r>
      <w:r>
        <w:rPr>
          <w:spacing w:val="-15"/>
        </w:rPr>
        <w:t xml:space="preserve"> </w:t>
      </w:r>
      <w:r>
        <w:t>inverseScale1(scalerValue,</w:t>
      </w:r>
      <w:r>
        <w:rPr>
          <w:spacing w:val="-13"/>
        </w:rPr>
        <w:t xml:space="preserve"> </w:t>
      </w:r>
      <w:r>
        <w:t>Xdata,</w:t>
      </w:r>
      <w:r>
        <w:rPr>
          <w:spacing w:val="-13"/>
        </w:rPr>
        <w:t xml:space="preserve"> </w:t>
      </w:r>
      <w:r>
        <w:t>Xvalue): newRow = [x for x in Xdata] + [Xvalue] array = np.array(newRow)</w:t>
      </w:r>
    </w:p>
    <w:p w14:paraId="0127DEE1">
      <w:pPr>
        <w:pStyle w:val="9"/>
        <w:spacing w:line="275" w:lineRule="exact"/>
        <w:ind w:left="1019"/>
      </w:pPr>
      <w:r>
        <w:t>array</w:t>
      </w:r>
      <w:r>
        <w:rPr>
          <w:spacing w:val="-6"/>
        </w:rPr>
        <w:t xml:space="preserve"> </w:t>
      </w:r>
      <w:r>
        <w:t>=</w:t>
      </w:r>
      <w:r>
        <w:rPr>
          <w:spacing w:val="-5"/>
        </w:rPr>
        <w:t xml:space="preserve"> </w:t>
      </w:r>
      <w:r>
        <w:t>array.reshape(1,</w:t>
      </w:r>
      <w:r>
        <w:rPr>
          <w:spacing w:val="-5"/>
        </w:rPr>
        <w:t xml:space="preserve"> </w:t>
      </w:r>
      <w:r>
        <w:rPr>
          <w:spacing w:val="-2"/>
        </w:rPr>
        <w:t>len(array))</w:t>
      </w:r>
    </w:p>
    <w:p w14:paraId="719E0034">
      <w:pPr>
        <w:pStyle w:val="9"/>
        <w:spacing w:before="214" w:line="424" w:lineRule="auto"/>
        <w:ind w:left="1019" w:right="5141"/>
      </w:pPr>
      <w:r>
        <w:t>inverse</w:t>
      </w:r>
      <w:r>
        <w:rPr>
          <w:spacing w:val="-15"/>
        </w:rPr>
        <w:t xml:space="preserve"> </w:t>
      </w:r>
      <w:r>
        <w:t>=</w:t>
      </w:r>
      <w:r>
        <w:rPr>
          <w:spacing w:val="-15"/>
        </w:rPr>
        <w:t xml:space="preserve"> </w:t>
      </w:r>
      <w:r>
        <w:t>scalerValue.inverse_transform(array) return inverse[0, -1]</w:t>
      </w:r>
    </w:p>
    <w:p w14:paraId="557ABA02">
      <w:pPr>
        <w:pStyle w:val="9"/>
        <w:spacing w:before="211"/>
      </w:pPr>
    </w:p>
    <w:p w14:paraId="603ED27D">
      <w:pPr>
        <w:pStyle w:val="9"/>
        <w:ind w:left="779"/>
      </w:pPr>
      <w:r>
        <w:t>def</w:t>
      </w:r>
      <w:r>
        <w:rPr>
          <w:spacing w:val="-7"/>
        </w:rPr>
        <w:t xml:space="preserve"> </w:t>
      </w:r>
      <w:r>
        <w:t>difference(datasets,</w:t>
      </w:r>
      <w:r>
        <w:rPr>
          <w:spacing w:val="-6"/>
        </w:rPr>
        <w:t xml:space="preserve"> </w:t>
      </w:r>
      <w:r>
        <w:rPr>
          <w:spacing w:val="-2"/>
        </w:rPr>
        <w:t>intervals=1):</w:t>
      </w:r>
    </w:p>
    <w:p w14:paraId="5CE8D12D">
      <w:pPr>
        <w:sectPr>
          <w:footerReference r:id="rId36" w:type="default"/>
          <w:pgSz w:w="11910" w:h="16840"/>
          <w:pgMar w:top="940" w:right="480" w:bottom="940" w:left="740" w:header="730" w:footer="743" w:gutter="0"/>
          <w:pgNumType w:fmt="decimal"/>
          <w:cols w:space="720" w:num="1"/>
        </w:sectPr>
      </w:pPr>
    </w:p>
    <w:p w14:paraId="49B0A1E4">
      <w:pPr>
        <w:pStyle w:val="9"/>
        <w:spacing w:before="208"/>
      </w:pPr>
    </w:p>
    <w:p w14:paraId="183F8498">
      <w:pPr>
        <w:pStyle w:val="9"/>
        <w:ind w:left="1019"/>
      </w:pPr>
      <w:r>
        <w:t>difference</w:t>
      </w:r>
      <w:r>
        <w:rPr>
          <w:spacing w:val="-3"/>
        </w:rPr>
        <w:t xml:space="preserve"> </w:t>
      </w:r>
      <w:r>
        <w:t>=</w:t>
      </w:r>
      <w:r>
        <w:rPr>
          <w:spacing w:val="-3"/>
        </w:rPr>
        <w:t xml:space="preserve"> </w:t>
      </w:r>
      <w:r>
        <w:rPr>
          <w:spacing w:val="-2"/>
        </w:rPr>
        <w:t>list()</w:t>
      </w:r>
    </w:p>
    <w:p w14:paraId="57CE69C0">
      <w:pPr>
        <w:pStyle w:val="9"/>
        <w:spacing w:before="213"/>
        <w:ind w:left="1019"/>
      </w:pPr>
      <w:r>
        <w:t>for</w:t>
      </w:r>
      <w:r>
        <w:rPr>
          <w:spacing w:val="-3"/>
        </w:rPr>
        <w:t xml:space="preserve"> </w:t>
      </w:r>
      <w:r>
        <w:t>i</w:t>
      </w:r>
      <w:r>
        <w:rPr>
          <w:spacing w:val="-5"/>
        </w:rPr>
        <w:t xml:space="preserve"> </w:t>
      </w:r>
      <w:r>
        <w:t>in</w:t>
      </w:r>
      <w:r>
        <w:rPr>
          <w:spacing w:val="-4"/>
        </w:rPr>
        <w:t xml:space="preserve"> </w:t>
      </w:r>
      <w:r>
        <w:t>range(intervals,</w:t>
      </w:r>
      <w:r>
        <w:rPr>
          <w:spacing w:val="-4"/>
        </w:rPr>
        <w:t xml:space="preserve"> </w:t>
      </w:r>
      <w:r>
        <w:rPr>
          <w:spacing w:val="-2"/>
        </w:rPr>
        <w:t>len(datasets)):</w:t>
      </w:r>
    </w:p>
    <w:p w14:paraId="24BBBCE0">
      <w:pPr>
        <w:pStyle w:val="9"/>
        <w:spacing w:before="209" w:line="424" w:lineRule="auto"/>
        <w:ind w:left="1259" w:right="3951"/>
      </w:pPr>
      <w:r>
        <w:t>values</w:t>
      </w:r>
      <w:r>
        <w:rPr>
          <w:spacing w:val="-7"/>
        </w:rPr>
        <w:t xml:space="preserve"> </w:t>
      </w:r>
      <w:r>
        <w:t>=</w:t>
      </w:r>
      <w:r>
        <w:rPr>
          <w:spacing w:val="-8"/>
        </w:rPr>
        <w:t xml:space="preserve"> </w:t>
      </w:r>
      <w:r>
        <w:t>datasets[i]</w:t>
      </w:r>
      <w:r>
        <w:rPr>
          <w:spacing w:val="-12"/>
        </w:rPr>
        <w:t xml:space="preserve"> </w:t>
      </w:r>
      <w:r>
        <w:t>-</w:t>
      </w:r>
      <w:r>
        <w:rPr>
          <w:spacing w:val="-8"/>
        </w:rPr>
        <w:t xml:space="preserve"> </w:t>
      </w:r>
      <w:r>
        <w:t>datasets[i</w:t>
      </w:r>
      <w:r>
        <w:rPr>
          <w:spacing w:val="-11"/>
        </w:rPr>
        <w:t xml:space="preserve"> </w:t>
      </w:r>
      <w:r>
        <w:t>-</w:t>
      </w:r>
      <w:r>
        <w:rPr>
          <w:spacing w:val="-8"/>
        </w:rPr>
        <w:t xml:space="preserve"> </w:t>
      </w:r>
      <w:r>
        <w:t xml:space="preserve">intervals] </w:t>
      </w:r>
      <w:r>
        <w:rPr>
          <w:spacing w:val="-2"/>
        </w:rPr>
        <w:t>difference.append(values)</w:t>
      </w:r>
    </w:p>
    <w:p w14:paraId="514993D9">
      <w:pPr>
        <w:pStyle w:val="9"/>
        <w:spacing w:before="3"/>
        <w:ind w:left="1019"/>
      </w:pPr>
      <w:r>
        <w:t>return</w:t>
      </w:r>
      <w:r>
        <w:rPr>
          <w:spacing w:val="-6"/>
        </w:rPr>
        <w:t xml:space="preserve"> </w:t>
      </w:r>
      <w:r>
        <w:rPr>
          <w:spacing w:val="-2"/>
        </w:rPr>
        <w:t>pd.Series(difference)</w:t>
      </w:r>
    </w:p>
    <w:p w14:paraId="0EB9C7B3">
      <w:pPr>
        <w:pStyle w:val="9"/>
      </w:pPr>
    </w:p>
    <w:p w14:paraId="082EC5AB">
      <w:pPr>
        <w:pStyle w:val="9"/>
        <w:spacing w:before="148"/>
      </w:pPr>
    </w:p>
    <w:p w14:paraId="0561E7F9">
      <w:pPr>
        <w:pStyle w:val="9"/>
        <w:spacing w:line="424" w:lineRule="auto"/>
        <w:ind w:left="1019" w:right="4981" w:hanging="240"/>
      </w:pPr>
      <w:r>
        <w:t>def</w:t>
      </w:r>
      <w:r>
        <w:rPr>
          <w:spacing w:val="-15"/>
        </w:rPr>
        <w:t xml:space="preserve"> </w:t>
      </w:r>
      <w:r>
        <w:t>convertDataToTimeseries(dataset,</w:t>
      </w:r>
      <w:r>
        <w:rPr>
          <w:spacing w:val="-15"/>
        </w:rPr>
        <w:t xml:space="preserve"> </w:t>
      </w:r>
      <w:r>
        <w:t>lagvalue=1): dframe = pd.DataFrame(dataset)</w:t>
      </w:r>
    </w:p>
    <w:p w14:paraId="180CED70">
      <w:pPr>
        <w:pStyle w:val="9"/>
        <w:spacing w:line="424" w:lineRule="auto"/>
        <w:ind w:left="1019" w:right="3951"/>
      </w:pPr>
      <w:r>
        <w:t>cols</w:t>
      </w:r>
      <w:r>
        <w:rPr>
          <w:spacing w:val="-6"/>
        </w:rPr>
        <w:t xml:space="preserve"> </w:t>
      </w:r>
      <w:r>
        <w:t>=</w:t>
      </w:r>
      <w:r>
        <w:rPr>
          <w:spacing w:val="-7"/>
        </w:rPr>
        <w:t xml:space="preserve"> </w:t>
      </w:r>
      <w:r>
        <w:t>[dframe.shift(i)</w:t>
      </w:r>
      <w:r>
        <w:rPr>
          <w:spacing w:val="-5"/>
        </w:rPr>
        <w:t xml:space="preserve"> </w:t>
      </w:r>
      <w:r>
        <w:t>for</w:t>
      </w:r>
      <w:r>
        <w:rPr>
          <w:spacing w:val="-7"/>
        </w:rPr>
        <w:t xml:space="preserve"> </w:t>
      </w:r>
      <w:r>
        <w:t>i</w:t>
      </w:r>
      <w:r>
        <w:rPr>
          <w:spacing w:val="-6"/>
        </w:rPr>
        <w:t xml:space="preserve"> </w:t>
      </w:r>
      <w:r>
        <w:t>in</w:t>
      </w:r>
      <w:r>
        <w:rPr>
          <w:spacing w:val="-6"/>
        </w:rPr>
        <w:t xml:space="preserve"> </w:t>
      </w:r>
      <w:r>
        <w:t>range(1,</w:t>
      </w:r>
      <w:r>
        <w:rPr>
          <w:spacing w:val="-6"/>
        </w:rPr>
        <w:t xml:space="preserve"> </w:t>
      </w:r>
      <w:r>
        <w:t xml:space="preserve">lagvalue+1)] </w:t>
      </w:r>
      <w:r>
        <w:rPr>
          <w:spacing w:val="-2"/>
        </w:rPr>
        <w:t>cols.append(dframe)</w:t>
      </w:r>
    </w:p>
    <w:p w14:paraId="42FD9B15">
      <w:pPr>
        <w:pStyle w:val="9"/>
        <w:spacing w:line="424" w:lineRule="auto"/>
        <w:ind w:left="1019" w:right="6498"/>
      </w:pPr>
      <w:r>
        <w:t>dframe</w:t>
      </w:r>
      <w:r>
        <w:rPr>
          <w:spacing w:val="-13"/>
        </w:rPr>
        <w:t xml:space="preserve"> </w:t>
      </w:r>
      <w:r>
        <w:t>=</w:t>
      </w:r>
      <w:r>
        <w:rPr>
          <w:spacing w:val="-14"/>
        </w:rPr>
        <w:t xml:space="preserve"> </w:t>
      </w:r>
      <w:r>
        <w:t>pd.concat(cols,</w:t>
      </w:r>
      <w:r>
        <w:rPr>
          <w:spacing w:val="-13"/>
        </w:rPr>
        <w:t xml:space="preserve"> </w:t>
      </w:r>
      <w:r>
        <w:t>axis=1) dframe.fillna(0, inplace=True) return dframe</w:t>
      </w:r>
    </w:p>
    <w:p w14:paraId="163353B7">
      <w:pPr>
        <w:pStyle w:val="9"/>
      </w:pPr>
    </w:p>
    <w:p w14:paraId="4A1F5A36">
      <w:pPr>
        <w:pStyle w:val="9"/>
      </w:pPr>
    </w:p>
    <w:p w14:paraId="2FD4B571">
      <w:pPr>
        <w:pStyle w:val="9"/>
        <w:spacing w:before="147"/>
      </w:pPr>
    </w:p>
    <w:p w14:paraId="0E417224">
      <w:pPr>
        <w:pStyle w:val="9"/>
        <w:spacing w:before="1"/>
        <w:ind w:left="779"/>
      </w:pPr>
      <w:r>
        <w:t>def</w:t>
      </w:r>
      <w:r>
        <w:rPr>
          <w:spacing w:val="-8"/>
        </w:rPr>
        <w:t xml:space="preserve"> </w:t>
      </w:r>
      <w:r>
        <w:t>scaleDataset(trainX,</w:t>
      </w:r>
      <w:r>
        <w:rPr>
          <w:spacing w:val="-7"/>
        </w:rPr>
        <w:t xml:space="preserve"> </w:t>
      </w:r>
      <w:r>
        <w:rPr>
          <w:spacing w:val="-2"/>
        </w:rPr>
        <w:t>testX):</w:t>
      </w:r>
    </w:p>
    <w:p w14:paraId="7FC48A7E">
      <w:pPr>
        <w:pStyle w:val="9"/>
        <w:spacing w:before="213" w:line="424" w:lineRule="auto"/>
        <w:ind w:left="1019" w:right="3951"/>
      </w:pPr>
      <w:r>
        <w:t>scalerValue</w:t>
      </w:r>
      <w:r>
        <w:rPr>
          <w:spacing w:val="-15"/>
        </w:rPr>
        <w:t xml:space="preserve"> </w:t>
      </w:r>
      <w:r>
        <w:t>=</w:t>
      </w:r>
      <w:r>
        <w:rPr>
          <w:spacing w:val="-15"/>
        </w:rPr>
        <w:t xml:space="preserve"> </w:t>
      </w:r>
      <w:r>
        <w:t>MinMaxScaler(feature_range=(-1,</w:t>
      </w:r>
      <w:r>
        <w:rPr>
          <w:spacing w:val="-15"/>
        </w:rPr>
        <w:t xml:space="preserve"> </w:t>
      </w:r>
      <w:r>
        <w:t>1)) scalerValue = scalerValue.fit(trainX)</w:t>
      </w:r>
    </w:p>
    <w:p w14:paraId="3202058D">
      <w:pPr>
        <w:pStyle w:val="9"/>
        <w:spacing w:line="424" w:lineRule="auto"/>
        <w:ind w:left="1019" w:right="3951"/>
      </w:pPr>
      <w:r>
        <w:t>trainX</w:t>
      </w:r>
      <w:r>
        <w:rPr>
          <w:spacing w:val="-13"/>
        </w:rPr>
        <w:t xml:space="preserve"> </w:t>
      </w:r>
      <w:r>
        <w:t>=</w:t>
      </w:r>
      <w:r>
        <w:rPr>
          <w:spacing w:val="-12"/>
        </w:rPr>
        <w:t xml:space="preserve"> </w:t>
      </w:r>
      <w:r>
        <w:t>trainX.reshape(trainX.shape[0],</w:t>
      </w:r>
      <w:r>
        <w:rPr>
          <w:spacing w:val="-15"/>
        </w:rPr>
        <w:t xml:space="preserve"> </w:t>
      </w:r>
      <w:r>
        <w:t>trainX.shape[1]) trainX = scalerValue.transform(trainX)</w:t>
      </w:r>
    </w:p>
    <w:p w14:paraId="129BBCC8">
      <w:pPr>
        <w:pStyle w:val="9"/>
        <w:spacing w:line="424" w:lineRule="auto"/>
        <w:ind w:left="1019" w:right="4526"/>
      </w:pPr>
      <w:r>
        <w:t>testX</w:t>
      </w:r>
      <w:r>
        <w:rPr>
          <w:spacing w:val="-12"/>
        </w:rPr>
        <w:t xml:space="preserve"> </w:t>
      </w:r>
      <w:r>
        <w:t>=</w:t>
      </w:r>
      <w:r>
        <w:rPr>
          <w:spacing w:val="-12"/>
        </w:rPr>
        <w:t xml:space="preserve"> </w:t>
      </w:r>
      <w:r>
        <w:t>testX.reshape(testX.shape[0],</w:t>
      </w:r>
      <w:r>
        <w:rPr>
          <w:spacing w:val="-14"/>
        </w:rPr>
        <w:t xml:space="preserve"> </w:t>
      </w:r>
      <w:r>
        <w:t>testX.shape[1]) testX = scalerValue.transform(testX)</w:t>
      </w:r>
    </w:p>
    <w:p w14:paraId="7BA5EDDD">
      <w:pPr>
        <w:pStyle w:val="9"/>
        <w:ind w:left="1019"/>
      </w:pPr>
      <w:r>
        <w:t>return</w:t>
      </w:r>
      <w:r>
        <w:rPr>
          <w:spacing w:val="-4"/>
        </w:rPr>
        <w:t xml:space="preserve"> </w:t>
      </w:r>
      <w:r>
        <w:t>scalerValue,</w:t>
      </w:r>
      <w:r>
        <w:rPr>
          <w:spacing w:val="-4"/>
        </w:rPr>
        <w:t xml:space="preserve"> </w:t>
      </w:r>
      <w:r>
        <w:t>trainX,</w:t>
      </w:r>
      <w:r>
        <w:rPr>
          <w:spacing w:val="-3"/>
        </w:rPr>
        <w:t xml:space="preserve"> </w:t>
      </w:r>
      <w:r>
        <w:rPr>
          <w:spacing w:val="-2"/>
        </w:rPr>
        <w:t>testX</w:t>
      </w:r>
    </w:p>
    <w:p w14:paraId="27A333BE">
      <w:pPr>
        <w:pStyle w:val="9"/>
      </w:pPr>
    </w:p>
    <w:p w14:paraId="3B04CEA0">
      <w:pPr>
        <w:pStyle w:val="9"/>
        <w:spacing w:before="148"/>
      </w:pPr>
    </w:p>
    <w:p w14:paraId="4277985B">
      <w:pPr>
        <w:pStyle w:val="9"/>
        <w:spacing w:before="1" w:line="424" w:lineRule="auto"/>
        <w:ind w:left="1019" w:right="5654" w:hanging="240"/>
      </w:pPr>
      <w:r>
        <w:t>def</w:t>
      </w:r>
      <w:r>
        <w:rPr>
          <w:spacing w:val="-15"/>
        </w:rPr>
        <w:t xml:space="preserve"> </w:t>
      </w:r>
      <w:r>
        <w:t>forecastRNN(model,</w:t>
      </w:r>
      <w:r>
        <w:rPr>
          <w:spacing w:val="-15"/>
        </w:rPr>
        <w:t xml:space="preserve"> </w:t>
      </w:r>
      <w:r>
        <w:t>batchSize,</w:t>
      </w:r>
      <w:r>
        <w:rPr>
          <w:spacing w:val="-15"/>
        </w:rPr>
        <w:t xml:space="preserve"> </w:t>
      </w:r>
      <w:r>
        <w:t>testX): testX = testX.reshape(1, len(testX)) forecast = model.predict(testX)</w:t>
      </w:r>
    </w:p>
    <w:p w14:paraId="011CB8CC">
      <w:pPr>
        <w:pStyle w:val="9"/>
        <w:spacing w:line="275" w:lineRule="exact"/>
        <w:ind w:left="1019"/>
      </w:pPr>
      <w:r>
        <w:t>return</w:t>
      </w:r>
      <w:r>
        <w:rPr>
          <w:spacing w:val="-5"/>
        </w:rPr>
        <w:t xml:space="preserve"> </w:t>
      </w:r>
      <w:r>
        <w:rPr>
          <w:spacing w:val="-2"/>
        </w:rPr>
        <w:t>forecast[0]</w:t>
      </w:r>
    </w:p>
    <w:p w14:paraId="310179FE">
      <w:pPr>
        <w:spacing w:line="275" w:lineRule="exact"/>
        <w:sectPr>
          <w:footerReference r:id="rId37" w:type="default"/>
          <w:pgSz w:w="11910" w:h="16840"/>
          <w:pgMar w:top="960" w:right="480" w:bottom="940" w:left="740" w:header="730" w:footer="743" w:gutter="0"/>
          <w:pgNumType w:fmt="decimal"/>
          <w:cols w:space="720" w:num="1"/>
        </w:sectPr>
      </w:pPr>
    </w:p>
    <w:p w14:paraId="42D3E5C7">
      <w:pPr>
        <w:pStyle w:val="9"/>
        <w:spacing w:before="208"/>
      </w:pPr>
    </w:p>
    <w:p w14:paraId="5622CA19">
      <w:pPr>
        <w:pStyle w:val="9"/>
        <w:spacing w:line="424" w:lineRule="auto"/>
        <w:ind w:left="1019" w:right="3951" w:hanging="240"/>
      </w:pPr>
      <w:r>
        <w:t>def</w:t>
      </w:r>
      <w:r>
        <w:rPr>
          <w:spacing w:val="-15"/>
        </w:rPr>
        <w:t xml:space="preserve"> </w:t>
      </w:r>
      <w:r>
        <w:t>inverseDifference(history_data,</w:t>
      </w:r>
      <w:r>
        <w:rPr>
          <w:spacing w:val="-14"/>
        </w:rPr>
        <w:t xml:space="preserve"> </w:t>
      </w:r>
      <w:r>
        <w:t>yhat_data,</w:t>
      </w:r>
      <w:r>
        <w:rPr>
          <w:spacing w:val="-13"/>
        </w:rPr>
        <w:t xml:space="preserve"> </w:t>
      </w:r>
      <w:r>
        <w:t>intervals=1): return yhat_data + history_data[-intervals]</w:t>
      </w:r>
    </w:p>
    <w:p w14:paraId="0FB013E0">
      <w:pPr>
        <w:pStyle w:val="9"/>
        <w:spacing w:before="211"/>
      </w:pPr>
    </w:p>
    <w:p w14:paraId="70F73657">
      <w:pPr>
        <w:pStyle w:val="9"/>
        <w:spacing w:line="424" w:lineRule="auto"/>
        <w:ind w:left="1019" w:right="5301" w:hanging="240"/>
      </w:pPr>
      <w:r>
        <w:t>def</w:t>
      </w:r>
      <w:r>
        <w:rPr>
          <w:spacing w:val="-15"/>
        </w:rPr>
        <w:t xml:space="preserve"> </w:t>
      </w:r>
      <w:r>
        <w:t>inverseScale(scalerValue,</w:t>
      </w:r>
      <w:r>
        <w:rPr>
          <w:spacing w:val="-13"/>
        </w:rPr>
        <w:t xml:space="preserve"> </w:t>
      </w:r>
      <w:r>
        <w:t>Xdata,</w:t>
      </w:r>
      <w:r>
        <w:rPr>
          <w:spacing w:val="-13"/>
        </w:rPr>
        <w:t xml:space="preserve"> </w:t>
      </w:r>
      <w:r>
        <w:t>Xvalue): newRow = [x for x in Xdata] + [Xvalue] array = np.array(newRow)</w:t>
      </w:r>
    </w:p>
    <w:p w14:paraId="56EC89C3">
      <w:pPr>
        <w:pStyle w:val="9"/>
        <w:spacing w:line="275" w:lineRule="exact"/>
        <w:ind w:left="1019"/>
      </w:pPr>
      <w:r>
        <w:t>array</w:t>
      </w:r>
      <w:r>
        <w:rPr>
          <w:spacing w:val="-6"/>
        </w:rPr>
        <w:t xml:space="preserve"> </w:t>
      </w:r>
      <w:r>
        <w:t>=</w:t>
      </w:r>
      <w:r>
        <w:rPr>
          <w:spacing w:val="-5"/>
        </w:rPr>
        <w:t xml:space="preserve"> </w:t>
      </w:r>
      <w:r>
        <w:t>array.reshape(1,</w:t>
      </w:r>
      <w:r>
        <w:rPr>
          <w:spacing w:val="-5"/>
        </w:rPr>
        <w:t xml:space="preserve"> </w:t>
      </w:r>
      <w:r>
        <w:rPr>
          <w:spacing w:val="-2"/>
        </w:rPr>
        <w:t>len(array))</w:t>
      </w:r>
    </w:p>
    <w:p w14:paraId="4B6DD5E1">
      <w:pPr>
        <w:pStyle w:val="9"/>
        <w:spacing w:before="214" w:line="424" w:lineRule="auto"/>
        <w:ind w:left="1019" w:right="5141"/>
      </w:pPr>
      <w:r>
        <w:t>inverse</w:t>
      </w:r>
      <w:r>
        <w:rPr>
          <w:spacing w:val="-15"/>
        </w:rPr>
        <w:t xml:space="preserve"> </w:t>
      </w:r>
      <w:r>
        <w:t>=</w:t>
      </w:r>
      <w:r>
        <w:rPr>
          <w:spacing w:val="-15"/>
        </w:rPr>
        <w:t xml:space="preserve"> </w:t>
      </w:r>
      <w:r>
        <w:t>scalerValue.inverse_transform(array) return inverse[0, -1]</w:t>
      </w:r>
    </w:p>
    <w:p w14:paraId="4FB302FC">
      <w:pPr>
        <w:pStyle w:val="9"/>
      </w:pPr>
    </w:p>
    <w:p w14:paraId="21866D1E">
      <w:pPr>
        <w:pStyle w:val="9"/>
      </w:pPr>
    </w:p>
    <w:p w14:paraId="3D14DD22">
      <w:pPr>
        <w:pStyle w:val="9"/>
        <w:spacing w:before="148"/>
      </w:pPr>
    </w:p>
    <w:p w14:paraId="647434E5">
      <w:pPr>
        <w:pStyle w:val="9"/>
        <w:spacing w:line="424" w:lineRule="auto"/>
        <w:ind w:left="1019" w:right="8170" w:hanging="240"/>
      </w:pPr>
      <w:r>
        <w:t xml:space="preserve">def upload(): </w:t>
      </w:r>
      <w:r>
        <w:rPr>
          <w:spacing w:val="-2"/>
        </w:rPr>
        <w:t>global</w:t>
      </w:r>
      <w:r>
        <w:rPr>
          <w:spacing w:val="-14"/>
        </w:rPr>
        <w:t xml:space="preserve"> </w:t>
      </w:r>
      <w:r>
        <w:rPr>
          <w:spacing w:val="-2"/>
        </w:rPr>
        <w:t xml:space="preserve">filename </w:t>
      </w:r>
      <w:r>
        <w:t>global dataset</w:t>
      </w:r>
    </w:p>
    <w:p w14:paraId="591E2356">
      <w:pPr>
        <w:pStyle w:val="9"/>
        <w:spacing w:line="424" w:lineRule="auto"/>
        <w:ind w:left="1019" w:right="3190"/>
      </w:pPr>
      <w:r>
        <w:t>filename</w:t>
      </w:r>
      <w:r>
        <w:rPr>
          <w:spacing w:val="-14"/>
        </w:rPr>
        <w:t xml:space="preserve"> </w:t>
      </w:r>
      <w:r>
        <w:t>=</w:t>
      </w:r>
      <w:r>
        <w:rPr>
          <w:spacing w:val="-15"/>
        </w:rPr>
        <w:t xml:space="preserve"> </w:t>
      </w:r>
      <w:r>
        <w:t>filedialog.askopenfilename(initialdir</w:t>
      </w:r>
      <w:r>
        <w:rPr>
          <w:spacing w:val="-13"/>
        </w:rPr>
        <w:t xml:space="preserve"> </w:t>
      </w:r>
      <w:r>
        <w:t>=</w:t>
      </w:r>
      <w:r>
        <w:rPr>
          <w:spacing w:val="-14"/>
        </w:rPr>
        <w:t xml:space="preserve"> </w:t>
      </w:r>
      <w:r>
        <w:t>"Dataset") text.delete('1.0', END)</w:t>
      </w:r>
    </w:p>
    <w:p w14:paraId="743E7487">
      <w:pPr>
        <w:pStyle w:val="9"/>
        <w:ind w:left="1019"/>
      </w:pPr>
      <w:r>
        <w:rPr>
          <w:spacing w:val="-2"/>
        </w:rPr>
        <w:t>text.insert(END,filename+'</w:t>
      </w:r>
      <w:r>
        <w:rPr>
          <w:spacing w:val="36"/>
        </w:rPr>
        <w:t xml:space="preserve"> </w:t>
      </w:r>
      <w:r>
        <w:rPr>
          <w:spacing w:val="-2"/>
        </w:rPr>
        <w:t>Loaded\n\n')</w:t>
      </w:r>
    </w:p>
    <w:p w14:paraId="1B095A87">
      <w:pPr>
        <w:pStyle w:val="9"/>
        <w:spacing w:before="212" w:line="424" w:lineRule="auto"/>
        <w:ind w:left="1019" w:right="3951"/>
      </w:pPr>
      <w:r>
        <w:t>dataset</w:t>
      </w:r>
      <w:r>
        <w:rPr>
          <w:spacing w:val="-15"/>
        </w:rPr>
        <w:t xml:space="preserve"> </w:t>
      </w:r>
      <w:r>
        <w:t>=</w:t>
      </w:r>
      <w:r>
        <w:rPr>
          <w:spacing w:val="-15"/>
        </w:rPr>
        <w:t xml:space="preserve"> </w:t>
      </w:r>
      <w:r>
        <w:t xml:space="preserve">pd.read_csv(filename,usecols=['Date','Close']) dataset.fillna(0, inplace = True) </w:t>
      </w:r>
      <w:r>
        <w:rPr>
          <w:spacing w:val="-2"/>
        </w:rPr>
        <w:t>dataset.to_csv("temp.csv",index=False)</w:t>
      </w:r>
    </w:p>
    <w:p w14:paraId="50E2ADB5">
      <w:pPr>
        <w:pStyle w:val="9"/>
        <w:spacing w:line="424" w:lineRule="auto"/>
        <w:ind w:left="1019" w:right="3951"/>
      </w:pPr>
      <w:r>
        <w:t xml:space="preserve">dataset = pd.read_csv(filename) </w:t>
      </w:r>
      <w:r>
        <w:rPr>
          <w:spacing w:val="-2"/>
        </w:rPr>
        <w:t>text.insert(END,str(dataset.head())+"\n")</w:t>
      </w:r>
    </w:p>
    <w:p w14:paraId="232EC93B">
      <w:pPr>
        <w:pStyle w:val="9"/>
        <w:spacing w:line="273" w:lineRule="exact"/>
        <w:ind w:left="1019"/>
      </w:pPr>
      <w:r>
        <w:t>dataset</w:t>
      </w:r>
      <w:r>
        <w:rPr>
          <w:spacing w:val="-5"/>
        </w:rPr>
        <w:t xml:space="preserve"> </w:t>
      </w:r>
      <w:r>
        <w:t>=</w:t>
      </w:r>
      <w:r>
        <w:rPr>
          <w:spacing w:val="-7"/>
        </w:rPr>
        <w:t xml:space="preserve"> </w:t>
      </w:r>
      <w:r>
        <w:t>pd.read_csv('temp.csv',</w:t>
      </w:r>
      <w:r>
        <w:rPr>
          <w:spacing w:val="-3"/>
        </w:rPr>
        <w:t xml:space="preserve"> </w:t>
      </w:r>
      <w:r>
        <w:t>header=0, parse_dates=[0],</w:t>
      </w:r>
      <w:r>
        <w:rPr>
          <w:spacing w:val="-11"/>
        </w:rPr>
        <w:t xml:space="preserve"> </w:t>
      </w:r>
      <w:r>
        <w:t>index_col=0,</w:t>
      </w:r>
      <w:r>
        <w:rPr>
          <w:spacing w:val="-5"/>
        </w:rPr>
        <w:t xml:space="preserve"> </w:t>
      </w:r>
      <w:r>
        <w:rPr>
          <w:spacing w:val="-2"/>
        </w:rPr>
        <w:t>squeeze=True)</w:t>
      </w:r>
    </w:p>
    <w:p w14:paraId="54EA930E">
      <w:pPr>
        <w:pStyle w:val="9"/>
      </w:pPr>
    </w:p>
    <w:p w14:paraId="461869E2">
      <w:pPr>
        <w:pStyle w:val="9"/>
        <w:spacing w:before="150"/>
      </w:pPr>
    </w:p>
    <w:p w14:paraId="31A2EF39">
      <w:pPr>
        <w:pStyle w:val="9"/>
        <w:spacing w:line="424" w:lineRule="auto"/>
        <w:ind w:left="1019" w:right="7873" w:hanging="240"/>
      </w:pPr>
      <w:r>
        <w:rPr>
          <w:spacing w:val="-2"/>
        </w:rPr>
        <w:t>def</w:t>
      </w:r>
      <w:r>
        <w:rPr>
          <w:spacing w:val="-13"/>
        </w:rPr>
        <w:t xml:space="preserve"> </w:t>
      </w:r>
      <w:r>
        <w:rPr>
          <w:spacing w:val="-2"/>
        </w:rPr>
        <w:t xml:space="preserve">preprocessing(): </w:t>
      </w:r>
      <w:r>
        <w:t>global dataset</w:t>
      </w:r>
    </w:p>
    <w:p w14:paraId="52C03BAB">
      <w:pPr>
        <w:pStyle w:val="9"/>
        <w:spacing w:line="424" w:lineRule="auto"/>
        <w:ind w:left="1019" w:right="3951"/>
      </w:pPr>
      <w:r>
        <w:t>global</w:t>
      </w:r>
      <w:r>
        <w:rPr>
          <w:spacing w:val="-13"/>
        </w:rPr>
        <w:t xml:space="preserve"> </w:t>
      </w:r>
      <w:r>
        <w:t>trainXX,</w:t>
      </w:r>
      <w:r>
        <w:rPr>
          <w:spacing w:val="-10"/>
        </w:rPr>
        <w:t xml:space="preserve"> </w:t>
      </w:r>
      <w:r>
        <w:t>trainY,</w:t>
      </w:r>
      <w:r>
        <w:rPr>
          <w:spacing w:val="-10"/>
        </w:rPr>
        <w:t xml:space="preserve"> </w:t>
      </w:r>
      <w:r>
        <w:t>scalerX,</w:t>
      </w:r>
      <w:r>
        <w:rPr>
          <w:spacing w:val="-11"/>
        </w:rPr>
        <w:t xml:space="preserve"> </w:t>
      </w:r>
      <w:r>
        <w:t>original_data,testX original_data = dataset.values</w:t>
      </w:r>
    </w:p>
    <w:p w14:paraId="43C39EDF">
      <w:pPr>
        <w:spacing w:line="424" w:lineRule="auto"/>
        <w:sectPr>
          <w:footerReference r:id="rId38" w:type="default"/>
          <w:pgSz w:w="11910" w:h="16840"/>
          <w:pgMar w:top="960" w:right="480" w:bottom="940" w:left="740" w:header="730" w:footer="743" w:gutter="0"/>
          <w:pgNumType w:fmt="decimal"/>
          <w:cols w:space="720" w:num="1"/>
        </w:sectPr>
      </w:pPr>
    </w:p>
    <w:p w14:paraId="165745C9">
      <w:pPr>
        <w:pStyle w:val="9"/>
        <w:spacing w:line="266" w:lineRule="exact"/>
        <w:ind w:left="779"/>
      </w:pPr>
      <w:r>
        <w:t>X</w:t>
      </w:r>
      <w:r>
        <w:rPr>
          <w:spacing w:val="-3"/>
        </w:rPr>
        <w:t xml:space="preserve"> </w:t>
      </w:r>
      <w:r>
        <w:t>=</w:t>
      </w:r>
      <w:r>
        <w:rPr>
          <w:spacing w:val="-1"/>
        </w:rPr>
        <w:t xml:space="preserve"> </w:t>
      </w:r>
      <w:r>
        <w:rPr>
          <w:spacing w:val="-2"/>
        </w:rPr>
        <w:t>dataset.values</w:t>
      </w:r>
    </w:p>
    <w:p w14:paraId="2D1CEC7D">
      <w:pPr>
        <w:pStyle w:val="9"/>
      </w:pPr>
    </w:p>
    <w:p w14:paraId="49A9414A">
      <w:pPr>
        <w:pStyle w:val="9"/>
        <w:spacing w:before="148"/>
      </w:pPr>
    </w:p>
    <w:p w14:paraId="7D3A9177">
      <w:pPr>
        <w:pStyle w:val="9"/>
        <w:spacing w:before="1"/>
        <w:ind w:left="1019"/>
      </w:pPr>
      <w:r>
        <w:t>X</w:t>
      </w:r>
      <w:r>
        <w:rPr>
          <w:spacing w:val="-5"/>
        </w:rPr>
        <w:t xml:space="preserve"> </w:t>
      </w:r>
      <w:r>
        <w:t>=</w:t>
      </w:r>
      <w:r>
        <w:rPr>
          <w:spacing w:val="-3"/>
        </w:rPr>
        <w:t xml:space="preserve"> </w:t>
      </w:r>
      <w:r>
        <w:t>difference(X,</w:t>
      </w:r>
      <w:r>
        <w:rPr>
          <w:spacing w:val="-1"/>
        </w:rPr>
        <w:t xml:space="preserve"> </w:t>
      </w:r>
      <w:r>
        <w:rPr>
          <w:spacing w:val="-5"/>
        </w:rPr>
        <w:t>1)</w:t>
      </w:r>
    </w:p>
    <w:p w14:paraId="4AEB7D6A">
      <w:pPr>
        <w:pStyle w:val="9"/>
        <w:spacing w:before="213"/>
        <w:ind w:left="1019"/>
      </w:pPr>
      <w:r>
        <w:t>X</w:t>
      </w:r>
      <w:r>
        <w:rPr>
          <w:spacing w:val="-10"/>
        </w:rPr>
        <w:t xml:space="preserve"> </w:t>
      </w:r>
      <w:r>
        <w:t>=</w:t>
      </w:r>
      <w:r>
        <w:rPr>
          <w:spacing w:val="-4"/>
        </w:rPr>
        <w:t xml:space="preserve"> </w:t>
      </w:r>
      <w:r>
        <w:t>convertDataToTimeseries(X,</w:t>
      </w:r>
      <w:r>
        <w:rPr>
          <w:spacing w:val="-1"/>
        </w:rPr>
        <w:t xml:space="preserve"> </w:t>
      </w:r>
      <w:r>
        <w:rPr>
          <w:spacing w:val="-5"/>
        </w:rPr>
        <w:t>1)</w:t>
      </w:r>
    </w:p>
    <w:p w14:paraId="473716A9">
      <w:pPr>
        <w:pStyle w:val="9"/>
        <w:spacing w:before="211"/>
        <w:ind w:left="1019"/>
      </w:pPr>
      <w:r>
        <w:t>X</w:t>
      </w:r>
      <w:r>
        <w:rPr>
          <w:spacing w:val="-3"/>
        </w:rPr>
        <w:t xml:space="preserve"> </w:t>
      </w:r>
      <w:r>
        <w:t>=</w:t>
      </w:r>
      <w:r>
        <w:rPr>
          <w:spacing w:val="-1"/>
        </w:rPr>
        <w:t xml:space="preserve"> </w:t>
      </w:r>
      <w:r>
        <w:rPr>
          <w:spacing w:val="-2"/>
        </w:rPr>
        <w:t>X.values</w:t>
      </w:r>
    </w:p>
    <w:p w14:paraId="276D325B">
      <w:pPr>
        <w:pStyle w:val="9"/>
        <w:spacing w:before="214"/>
        <w:ind w:left="1019"/>
      </w:pPr>
      <w:r>
        <w:t>trainX,</w:t>
      </w:r>
      <w:r>
        <w:rPr>
          <w:spacing w:val="-4"/>
        </w:rPr>
        <w:t xml:space="preserve"> </w:t>
      </w:r>
      <w:r>
        <w:t>testX</w:t>
      </w:r>
      <w:r>
        <w:rPr>
          <w:spacing w:val="-5"/>
        </w:rPr>
        <w:t xml:space="preserve"> </w:t>
      </w:r>
      <w:r>
        <w:t>=</w:t>
      </w:r>
      <w:r>
        <w:rPr>
          <w:spacing w:val="-3"/>
        </w:rPr>
        <w:t xml:space="preserve"> </w:t>
      </w:r>
      <w:r>
        <w:t>X[0:-30],</w:t>
      </w:r>
      <w:r>
        <w:rPr>
          <w:spacing w:val="-4"/>
        </w:rPr>
        <w:t xml:space="preserve"> </w:t>
      </w:r>
      <w:r>
        <w:t>X[-</w:t>
      </w:r>
      <w:r>
        <w:rPr>
          <w:spacing w:val="-4"/>
        </w:rPr>
        <w:t>30:]</w:t>
      </w:r>
    </w:p>
    <w:p w14:paraId="2331822F">
      <w:pPr>
        <w:pStyle w:val="9"/>
        <w:spacing w:before="214" w:line="424" w:lineRule="auto"/>
        <w:ind w:left="1019" w:right="3951"/>
      </w:pPr>
      <w:r>
        <w:t>scalerX,</w:t>
      </w:r>
      <w:r>
        <w:rPr>
          <w:spacing w:val="-8"/>
        </w:rPr>
        <w:t xml:space="preserve"> </w:t>
      </w:r>
      <w:r>
        <w:t>trainX,</w:t>
      </w:r>
      <w:r>
        <w:rPr>
          <w:spacing w:val="-7"/>
        </w:rPr>
        <w:t xml:space="preserve"> </w:t>
      </w:r>
      <w:r>
        <w:t>testX</w:t>
      </w:r>
      <w:r>
        <w:rPr>
          <w:spacing w:val="-9"/>
        </w:rPr>
        <w:t xml:space="preserve"> </w:t>
      </w:r>
      <w:r>
        <w:t>=</w:t>
      </w:r>
      <w:r>
        <w:rPr>
          <w:spacing w:val="-9"/>
        </w:rPr>
        <w:t xml:space="preserve"> </w:t>
      </w:r>
      <w:r>
        <w:t>scaleDataset(trainX,</w:t>
      </w:r>
      <w:r>
        <w:rPr>
          <w:spacing w:val="-7"/>
        </w:rPr>
        <w:t xml:space="preserve"> </w:t>
      </w:r>
      <w:r>
        <w:t>testX) trainXX, trainY = trainX[:, 0:-1], trainX[:, -1] text.delete('1.0', END)</w:t>
      </w:r>
    </w:p>
    <w:p w14:paraId="3D5C1699">
      <w:pPr>
        <w:pStyle w:val="9"/>
        <w:spacing w:line="424" w:lineRule="auto"/>
        <w:ind w:left="1019" w:right="1539"/>
      </w:pPr>
      <w:r>
        <w:t>text.insert(END,"Dataset contains totak records : "+str(len(X))+"\n") text.insert(END,"Total</w:t>
      </w:r>
      <w:r>
        <w:rPr>
          <w:spacing w:val="-9"/>
        </w:rPr>
        <w:t xml:space="preserve"> </w:t>
      </w:r>
      <w:r>
        <w:t>records</w:t>
      </w:r>
      <w:r>
        <w:rPr>
          <w:spacing w:val="-9"/>
        </w:rPr>
        <w:t xml:space="preserve"> </w:t>
      </w:r>
      <w:r>
        <w:t>used</w:t>
      </w:r>
      <w:r>
        <w:rPr>
          <w:spacing w:val="-9"/>
        </w:rPr>
        <w:t xml:space="preserve"> </w:t>
      </w:r>
      <w:r>
        <w:t>to</w:t>
      </w:r>
      <w:r>
        <w:rPr>
          <w:spacing w:val="-9"/>
        </w:rPr>
        <w:t xml:space="preserve"> </w:t>
      </w:r>
      <w:r>
        <w:t>train</w:t>
      </w:r>
      <w:r>
        <w:rPr>
          <w:spacing w:val="-7"/>
        </w:rPr>
        <w:t xml:space="preserve"> </w:t>
      </w:r>
      <w:r>
        <w:t>ML</w:t>
      </w:r>
      <w:r>
        <w:rPr>
          <w:spacing w:val="-11"/>
        </w:rPr>
        <w:t xml:space="preserve"> </w:t>
      </w:r>
      <w:r>
        <w:t>:</w:t>
      </w:r>
      <w:r>
        <w:rPr>
          <w:spacing w:val="-9"/>
        </w:rPr>
        <w:t xml:space="preserve"> </w:t>
      </w:r>
      <w:r>
        <w:t>"+str(len(trainXX))+"\n") text.insert(END,"Total records used to test ML</w:t>
      </w:r>
      <w:r>
        <w:rPr>
          <w:spacing w:val="40"/>
        </w:rPr>
        <w:t xml:space="preserve"> </w:t>
      </w:r>
      <w:r>
        <w:t>: "+str(len(testX))+"\n")</w:t>
      </w:r>
    </w:p>
    <w:p w14:paraId="10DBB70A">
      <w:pPr>
        <w:pStyle w:val="9"/>
        <w:spacing w:before="210"/>
      </w:pPr>
    </w:p>
    <w:p w14:paraId="5809AABC">
      <w:pPr>
        <w:pStyle w:val="9"/>
        <w:spacing w:line="424" w:lineRule="auto"/>
        <w:ind w:left="1019" w:right="1539" w:hanging="240"/>
      </w:pPr>
      <w:r>
        <w:t>def runLSTM(name,train_dataX,train_dataY,test_dataX,original_X,scalerX): train_dataX1</w:t>
      </w:r>
      <w:r>
        <w:rPr>
          <w:spacing w:val="-8"/>
        </w:rPr>
        <w:t xml:space="preserve"> </w:t>
      </w:r>
      <w:r>
        <w:t>=</w:t>
      </w:r>
      <w:r>
        <w:rPr>
          <w:spacing w:val="-10"/>
        </w:rPr>
        <w:t xml:space="preserve"> </w:t>
      </w:r>
      <w:r>
        <w:t>train_dataX.reshape(train_dataX.shape[0],</w:t>
      </w:r>
      <w:r>
        <w:rPr>
          <w:spacing w:val="-12"/>
        </w:rPr>
        <w:t xml:space="preserve"> </w:t>
      </w:r>
      <w:r>
        <w:t>1,</w:t>
      </w:r>
      <w:r>
        <w:rPr>
          <w:spacing w:val="-9"/>
        </w:rPr>
        <w:t xml:space="preserve"> </w:t>
      </w:r>
      <w:r>
        <w:t>train_dataX.shape[1]) lstm_model = Sequential()</w:t>
      </w:r>
    </w:p>
    <w:p w14:paraId="05E7DFAB">
      <w:pPr>
        <w:pStyle w:val="9"/>
        <w:ind w:left="779" w:right="1539" w:firstLine="240"/>
      </w:pPr>
      <w:r>
        <w:t>lstm_model.add(LSTM(4,</w:t>
      </w:r>
      <w:r>
        <w:rPr>
          <w:spacing w:val="-15"/>
        </w:rPr>
        <w:t xml:space="preserve"> </w:t>
      </w:r>
      <w:r>
        <w:t>batch_input_shape=(1,</w:t>
      </w:r>
      <w:r>
        <w:rPr>
          <w:spacing w:val="-15"/>
        </w:rPr>
        <w:t xml:space="preserve"> </w:t>
      </w:r>
      <w:r>
        <w:t>train_dataX1.shape[1], train_dataX1.shape[2]), stateful=True))</w:t>
      </w:r>
    </w:p>
    <w:p w14:paraId="2B7C4FC8">
      <w:pPr>
        <w:pStyle w:val="9"/>
        <w:spacing w:before="213" w:line="424" w:lineRule="auto"/>
        <w:ind w:left="1019" w:right="3190"/>
      </w:pPr>
      <w:r>
        <w:rPr>
          <w:spacing w:val="-2"/>
        </w:rPr>
        <w:t xml:space="preserve">lstm_model.add(Dense(1)) </w:t>
      </w:r>
      <w:r>
        <w:t>lstm_model.compile(loss='mean_squared_error',</w:t>
      </w:r>
      <w:r>
        <w:rPr>
          <w:spacing w:val="-15"/>
        </w:rPr>
        <w:t xml:space="preserve"> </w:t>
      </w:r>
      <w:r>
        <w:t xml:space="preserve">optimizer='adam') </w:t>
      </w:r>
      <w:r>
        <w:rPr>
          <w:spacing w:val="-2"/>
        </w:rPr>
        <w:t>print(lstm_model.summary())</w:t>
      </w:r>
    </w:p>
    <w:p w14:paraId="5B0D6905">
      <w:pPr>
        <w:pStyle w:val="9"/>
        <w:spacing w:line="275" w:lineRule="exact"/>
        <w:ind w:left="1019"/>
      </w:pPr>
      <w:r>
        <w:t>for</w:t>
      </w:r>
      <w:r>
        <w:rPr>
          <w:spacing w:val="-2"/>
        </w:rPr>
        <w:t xml:space="preserve"> </w:t>
      </w:r>
      <w:r>
        <w:t>i</w:t>
      </w:r>
      <w:r>
        <w:rPr>
          <w:spacing w:val="-2"/>
        </w:rPr>
        <w:t xml:space="preserve"> </w:t>
      </w:r>
      <w:r>
        <w:t>in</w:t>
      </w:r>
      <w:r>
        <w:rPr>
          <w:spacing w:val="-3"/>
        </w:rPr>
        <w:t xml:space="preserve"> </w:t>
      </w:r>
      <w:r>
        <w:rPr>
          <w:spacing w:val="-2"/>
        </w:rPr>
        <w:t>range(1):</w:t>
      </w:r>
    </w:p>
    <w:p w14:paraId="2C82DBF4">
      <w:pPr>
        <w:pStyle w:val="9"/>
        <w:spacing w:before="213"/>
        <w:ind w:left="779" w:right="1539" w:firstLine="480"/>
      </w:pPr>
      <w:r>
        <w:t>lstm_model.fit(train_dataX1,</w:t>
      </w:r>
      <w:r>
        <w:rPr>
          <w:spacing w:val="-10"/>
        </w:rPr>
        <w:t xml:space="preserve"> </w:t>
      </w:r>
      <w:r>
        <w:t>train_dataY,</w:t>
      </w:r>
      <w:r>
        <w:rPr>
          <w:spacing w:val="-10"/>
        </w:rPr>
        <w:t xml:space="preserve"> </w:t>
      </w:r>
      <w:r>
        <w:t>epochs=1,</w:t>
      </w:r>
      <w:r>
        <w:rPr>
          <w:spacing w:val="-10"/>
        </w:rPr>
        <w:t xml:space="preserve"> </w:t>
      </w:r>
      <w:r>
        <w:t>batch_size=1,</w:t>
      </w:r>
      <w:r>
        <w:rPr>
          <w:spacing w:val="-9"/>
        </w:rPr>
        <w:t xml:space="preserve"> </w:t>
      </w:r>
      <w:r>
        <w:t xml:space="preserve">verbose=2, </w:t>
      </w:r>
      <w:r>
        <w:rPr>
          <w:spacing w:val="-2"/>
        </w:rPr>
        <w:t>shuffle=False)</w:t>
      </w:r>
    </w:p>
    <w:p w14:paraId="333CF223">
      <w:pPr>
        <w:pStyle w:val="9"/>
        <w:spacing w:before="214"/>
        <w:ind w:left="1259"/>
      </w:pPr>
      <w:r>
        <w:rPr>
          <w:spacing w:val="-2"/>
        </w:rPr>
        <w:t>lstm_model.reset_states()</w:t>
      </w:r>
    </w:p>
    <w:p w14:paraId="44220208">
      <w:pPr>
        <w:pStyle w:val="9"/>
        <w:spacing w:before="214" w:line="424" w:lineRule="auto"/>
        <w:ind w:left="1019" w:right="1539"/>
      </w:pPr>
      <w:r>
        <w:t>trainReshaped</w:t>
      </w:r>
      <w:r>
        <w:rPr>
          <w:spacing w:val="-11"/>
        </w:rPr>
        <w:t xml:space="preserve"> </w:t>
      </w:r>
      <w:r>
        <w:t>=</w:t>
      </w:r>
      <w:r>
        <w:rPr>
          <w:spacing w:val="-9"/>
        </w:rPr>
        <w:t xml:space="preserve"> </w:t>
      </w:r>
      <w:r>
        <w:t>train_dataX[:,</w:t>
      </w:r>
      <w:r>
        <w:rPr>
          <w:spacing w:val="-13"/>
        </w:rPr>
        <w:t xml:space="preserve"> </w:t>
      </w:r>
      <w:r>
        <w:t>0].reshape(len(train_dataX),</w:t>
      </w:r>
      <w:r>
        <w:rPr>
          <w:spacing w:val="-11"/>
        </w:rPr>
        <w:t xml:space="preserve"> </w:t>
      </w:r>
      <w:r>
        <w:t>1,</w:t>
      </w:r>
      <w:r>
        <w:rPr>
          <w:spacing w:val="-11"/>
        </w:rPr>
        <w:t xml:space="preserve"> </w:t>
      </w:r>
      <w:r>
        <w:t>1) lstm_model.predict(trainReshaped, batch_size=1)</w:t>
      </w:r>
    </w:p>
    <w:p w14:paraId="67B4B429">
      <w:pPr>
        <w:pStyle w:val="9"/>
        <w:spacing w:line="273" w:lineRule="exact"/>
        <w:ind w:left="1019"/>
      </w:pPr>
      <w:r>
        <w:t>prediction_list</w:t>
      </w:r>
      <w:r>
        <w:rPr>
          <w:spacing w:val="-4"/>
        </w:rPr>
        <w:t xml:space="preserve"> </w:t>
      </w:r>
      <w:r>
        <w:t>=</w:t>
      </w:r>
      <w:r>
        <w:rPr>
          <w:spacing w:val="-5"/>
        </w:rPr>
        <w:t xml:space="preserve"> </w:t>
      </w:r>
      <w:r>
        <w:rPr>
          <w:spacing w:val="-2"/>
        </w:rPr>
        <w:t>list()</w:t>
      </w:r>
    </w:p>
    <w:p w14:paraId="1A707F22">
      <w:pPr>
        <w:pStyle w:val="9"/>
        <w:spacing w:before="213"/>
        <w:ind w:left="1019"/>
      </w:pPr>
      <w:r>
        <w:t>for</w:t>
      </w:r>
      <w:r>
        <w:rPr>
          <w:spacing w:val="-2"/>
        </w:rPr>
        <w:t xml:space="preserve"> </w:t>
      </w:r>
      <w:r>
        <w:t>i</w:t>
      </w:r>
      <w:r>
        <w:rPr>
          <w:spacing w:val="-5"/>
        </w:rPr>
        <w:t xml:space="preserve"> </w:t>
      </w:r>
      <w:r>
        <w:t>in</w:t>
      </w:r>
      <w:r>
        <w:rPr>
          <w:spacing w:val="-3"/>
        </w:rPr>
        <w:t xml:space="preserve"> </w:t>
      </w:r>
      <w:r>
        <w:rPr>
          <w:spacing w:val="-2"/>
        </w:rPr>
        <w:t>range(len(test_dataX)):</w:t>
      </w:r>
    </w:p>
    <w:p w14:paraId="68CA06F4">
      <w:pPr>
        <w:pStyle w:val="9"/>
        <w:spacing w:before="214" w:line="424" w:lineRule="auto"/>
        <w:ind w:left="1259" w:right="4783"/>
      </w:pPr>
      <w:r>
        <w:t>XX,</w:t>
      </w:r>
      <w:r>
        <w:rPr>
          <w:spacing w:val="-6"/>
        </w:rPr>
        <w:t xml:space="preserve"> </w:t>
      </w:r>
      <w:r>
        <w:t>y</w:t>
      </w:r>
      <w:r>
        <w:rPr>
          <w:spacing w:val="-6"/>
        </w:rPr>
        <w:t xml:space="preserve"> </w:t>
      </w:r>
      <w:r>
        <w:t>=</w:t>
      </w:r>
      <w:r>
        <w:rPr>
          <w:spacing w:val="-7"/>
        </w:rPr>
        <w:t xml:space="preserve"> </w:t>
      </w:r>
      <w:r>
        <w:t>test_dataX[i,</w:t>
      </w:r>
      <w:r>
        <w:rPr>
          <w:spacing w:val="-6"/>
        </w:rPr>
        <w:t xml:space="preserve"> </w:t>
      </w:r>
      <w:r>
        <w:t>0:-1],</w:t>
      </w:r>
      <w:r>
        <w:rPr>
          <w:spacing w:val="-6"/>
        </w:rPr>
        <w:t xml:space="preserve"> </w:t>
      </w:r>
      <w:r>
        <w:t>test_dataX[i,</w:t>
      </w:r>
      <w:r>
        <w:rPr>
          <w:spacing w:val="-9"/>
        </w:rPr>
        <w:t xml:space="preserve"> </w:t>
      </w:r>
      <w:r>
        <w:t>-1] yhat = forecastRNN1(lstm_model, 1, XX)</w:t>
      </w:r>
    </w:p>
    <w:p w14:paraId="128F6D0B">
      <w:pPr>
        <w:spacing w:line="424" w:lineRule="auto"/>
        <w:sectPr>
          <w:footerReference r:id="rId39" w:type="default"/>
          <w:pgSz w:w="11910" w:h="16840"/>
          <w:pgMar w:top="940" w:right="480" w:bottom="940" w:left="740" w:header="730" w:footer="743" w:gutter="0"/>
          <w:pgNumType w:fmt="decimal"/>
          <w:cols w:space="720" w:num="1"/>
        </w:sectPr>
      </w:pPr>
    </w:p>
    <w:p w14:paraId="3A70C61F">
      <w:pPr>
        <w:pStyle w:val="9"/>
        <w:spacing w:line="266" w:lineRule="exact"/>
        <w:ind w:left="1259"/>
      </w:pPr>
      <w:r>
        <w:t>yhat</w:t>
      </w:r>
      <w:r>
        <w:rPr>
          <w:spacing w:val="-5"/>
        </w:rPr>
        <w:t xml:space="preserve"> </w:t>
      </w:r>
      <w:r>
        <w:t>=</w:t>
      </w:r>
      <w:r>
        <w:rPr>
          <w:spacing w:val="-7"/>
        </w:rPr>
        <w:t xml:space="preserve"> </w:t>
      </w:r>
      <w:r>
        <w:t>inverseScale1(scalerX,</w:t>
      </w:r>
      <w:r>
        <w:rPr>
          <w:spacing w:val="-2"/>
        </w:rPr>
        <w:t xml:space="preserve"> </w:t>
      </w:r>
      <w:r>
        <w:t>XX,</w:t>
      </w:r>
      <w:r>
        <w:rPr>
          <w:spacing w:val="-5"/>
        </w:rPr>
        <w:t xml:space="preserve"> </w:t>
      </w:r>
      <w:r>
        <w:rPr>
          <w:spacing w:val="-4"/>
        </w:rPr>
        <w:t>yhat)</w:t>
      </w:r>
    </w:p>
    <w:p w14:paraId="136D6709">
      <w:pPr>
        <w:pStyle w:val="9"/>
        <w:spacing w:before="213"/>
        <w:ind w:left="1259"/>
      </w:pPr>
      <w:r>
        <w:t>yhat</w:t>
      </w:r>
      <w:r>
        <w:rPr>
          <w:spacing w:val="-12"/>
        </w:rPr>
        <w:t xml:space="preserve"> </w:t>
      </w:r>
      <w:r>
        <w:t>=</w:t>
      </w:r>
      <w:r>
        <w:rPr>
          <w:spacing w:val="-8"/>
        </w:rPr>
        <w:t xml:space="preserve"> </w:t>
      </w:r>
      <w:r>
        <w:t>inverseDifference1(original_X,</w:t>
      </w:r>
      <w:r>
        <w:rPr>
          <w:spacing w:val="-5"/>
        </w:rPr>
        <w:t xml:space="preserve"> </w:t>
      </w:r>
      <w:r>
        <w:t>yhat,</w:t>
      </w:r>
      <w:r>
        <w:rPr>
          <w:spacing w:val="-7"/>
        </w:rPr>
        <w:t xml:space="preserve"> </w:t>
      </w:r>
      <w:r>
        <w:t>len(test_dataX)+1-</w:t>
      </w:r>
      <w:r>
        <w:rPr>
          <w:spacing w:val="-5"/>
        </w:rPr>
        <w:t>i)</w:t>
      </w:r>
    </w:p>
    <w:p w14:paraId="67167A97">
      <w:pPr>
        <w:pStyle w:val="9"/>
      </w:pPr>
    </w:p>
    <w:p w14:paraId="6469E724">
      <w:pPr>
        <w:pStyle w:val="9"/>
        <w:spacing w:before="151"/>
      </w:pPr>
    </w:p>
    <w:p w14:paraId="4DD54CAF">
      <w:pPr>
        <w:pStyle w:val="9"/>
        <w:spacing w:before="1"/>
        <w:ind w:left="1259"/>
      </w:pPr>
      <w:r>
        <w:rPr>
          <w:spacing w:val="-2"/>
        </w:rPr>
        <w:t>prediction_list.append(yhat)</w:t>
      </w:r>
    </w:p>
    <w:p w14:paraId="0AEBB20A">
      <w:pPr>
        <w:pStyle w:val="9"/>
        <w:spacing w:before="208" w:line="424" w:lineRule="auto"/>
        <w:ind w:left="1259" w:right="4526"/>
      </w:pPr>
      <w:r>
        <w:t>expected</w:t>
      </w:r>
      <w:r>
        <w:rPr>
          <w:spacing w:val="-7"/>
        </w:rPr>
        <w:t xml:space="preserve"> </w:t>
      </w:r>
      <w:r>
        <w:t>=</w:t>
      </w:r>
      <w:r>
        <w:rPr>
          <w:spacing w:val="-6"/>
        </w:rPr>
        <w:t xml:space="preserve"> </w:t>
      </w:r>
      <w:r>
        <w:t>original_data[len(train_dataX)</w:t>
      </w:r>
      <w:r>
        <w:rPr>
          <w:spacing w:val="-6"/>
        </w:rPr>
        <w:t xml:space="preserve"> </w:t>
      </w:r>
      <w:r>
        <w:t>+</w:t>
      </w:r>
      <w:r>
        <w:rPr>
          <w:spacing w:val="-8"/>
        </w:rPr>
        <w:t xml:space="preserve"> </w:t>
      </w:r>
      <w:r>
        <w:t>i</w:t>
      </w:r>
      <w:r>
        <w:rPr>
          <w:spacing w:val="-7"/>
        </w:rPr>
        <w:t xml:space="preserve"> </w:t>
      </w:r>
      <w:r>
        <w:t>+</w:t>
      </w:r>
      <w:r>
        <w:rPr>
          <w:spacing w:val="-6"/>
        </w:rPr>
        <w:t xml:space="preserve"> </w:t>
      </w:r>
      <w:r>
        <w:t>1] if 'Continuous' in name:</w:t>
      </w:r>
    </w:p>
    <w:p w14:paraId="0F19E2A8">
      <w:pPr>
        <w:pStyle w:val="9"/>
        <w:spacing w:before="216"/>
      </w:pPr>
    </w:p>
    <w:p w14:paraId="6F190345">
      <w:pPr>
        <w:pStyle w:val="9"/>
        <w:spacing w:line="424" w:lineRule="auto"/>
        <w:ind w:left="1019" w:right="2419" w:firstLine="120"/>
      </w:pPr>
      <w:r>
        <w:t>print('Day=%d,</w:t>
      </w:r>
      <w:r>
        <w:rPr>
          <w:spacing w:val="-11"/>
        </w:rPr>
        <w:t xml:space="preserve"> </w:t>
      </w:r>
      <w:r>
        <w:t>Predicted=%f,</w:t>
      </w:r>
      <w:r>
        <w:rPr>
          <w:spacing w:val="-8"/>
        </w:rPr>
        <w:t xml:space="preserve"> </w:t>
      </w:r>
      <w:r>
        <w:t>Expected=%f'</w:t>
      </w:r>
      <w:r>
        <w:rPr>
          <w:spacing w:val="-8"/>
        </w:rPr>
        <w:t xml:space="preserve"> </w:t>
      </w:r>
      <w:r>
        <w:t>%</w:t>
      </w:r>
      <w:r>
        <w:rPr>
          <w:spacing w:val="-11"/>
        </w:rPr>
        <w:t xml:space="preserve"> </w:t>
      </w:r>
      <w:r>
        <w:t>(i+1,</w:t>
      </w:r>
      <w:r>
        <w:rPr>
          <w:spacing w:val="-11"/>
        </w:rPr>
        <w:t xml:space="preserve"> </w:t>
      </w:r>
      <w:r>
        <w:t>yhat,</w:t>
      </w:r>
      <w:r>
        <w:rPr>
          <w:spacing w:val="-11"/>
        </w:rPr>
        <w:t xml:space="preserve"> </w:t>
      </w:r>
      <w:r>
        <w:t>expected)) temp = original_X[-30:]</w:t>
      </w:r>
    </w:p>
    <w:p w14:paraId="2D9F6FC5">
      <w:pPr>
        <w:pStyle w:val="9"/>
        <w:spacing w:line="424" w:lineRule="auto"/>
        <w:ind w:left="1019" w:right="6852"/>
      </w:pPr>
      <w:r>
        <w:t>temp = np.asarray(temp) predict_list</w:t>
      </w:r>
      <w:r>
        <w:rPr>
          <w:spacing w:val="-15"/>
        </w:rPr>
        <w:t xml:space="preserve"> </w:t>
      </w:r>
      <w:r>
        <w:t>=</w:t>
      </w:r>
      <w:r>
        <w:rPr>
          <w:spacing w:val="-15"/>
        </w:rPr>
        <w:t xml:space="preserve"> </w:t>
      </w:r>
      <w:r>
        <w:t>prediction_list if 'Continuous' in name:</w:t>
      </w:r>
    </w:p>
    <w:p w14:paraId="588F9C3A">
      <w:pPr>
        <w:pStyle w:val="9"/>
        <w:spacing w:line="424" w:lineRule="auto"/>
        <w:ind w:left="1499" w:right="6498" w:hanging="240"/>
      </w:pPr>
      <w:r>
        <w:t>for i in range(0,29): prediction_list[i]</w:t>
      </w:r>
      <w:r>
        <w:rPr>
          <w:spacing w:val="-15"/>
        </w:rPr>
        <w:t xml:space="preserve"> </w:t>
      </w:r>
      <w:r>
        <w:t>=</w:t>
      </w:r>
      <w:r>
        <w:rPr>
          <w:spacing w:val="-15"/>
        </w:rPr>
        <w:t xml:space="preserve"> </w:t>
      </w:r>
      <w:r>
        <w:t>temp[i]</w:t>
      </w:r>
    </w:p>
    <w:p w14:paraId="186937BC">
      <w:pPr>
        <w:pStyle w:val="9"/>
        <w:spacing w:line="272" w:lineRule="exact"/>
        <w:ind w:left="1019"/>
      </w:pPr>
      <w:r>
        <w:rPr>
          <w:spacing w:val="-2"/>
        </w:rPr>
        <w:t>else:</w:t>
      </w:r>
    </w:p>
    <w:p w14:paraId="178BF8E6">
      <w:pPr>
        <w:pStyle w:val="9"/>
        <w:spacing w:before="213" w:line="424" w:lineRule="auto"/>
        <w:ind w:left="1499" w:right="6498" w:hanging="240"/>
      </w:pPr>
      <w:r>
        <w:t>for i in range(0,30): prediction_list[i]</w:t>
      </w:r>
      <w:r>
        <w:rPr>
          <w:spacing w:val="-15"/>
        </w:rPr>
        <w:t xml:space="preserve"> </w:t>
      </w:r>
      <w:r>
        <w:t>=</w:t>
      </w:r>
      <w:r>
        <w:rPr>
          <w:spacing w:val="-15"/>
        </w:rPr>
        <w:t xml:space="preserve"> </w:t>
      </w:r>
      <w:r>
        <w:t>temp[i]</w:t>
      </w:r>
    </w:p>
    <w:p w14:paraId="6FD83B9C">
      <w:pPr>
        <w:pStyle w:val="9"/>
        <w:spacing w:line="424" w:lineRule="auto"/>
        <w:ind w:left="1019" w:right="5239"/>
      </w:pPr>
      <w:r>
        <w:t>prediction_list = np.asarray(prediction_list) prediction_list</w:t>
      </w:r>
      <w:r>
        <w:rPr>
          <w:spacing w:val="-15"/>
        </w:rPr>
        <w:t xml:space="preserve"> </w:t>
      </w:r>
      <w:r>
        <w:t>=</w:t>
      </w:r>
      <w:r>
        <w:rPr>
          <w:spacing w:val="-15"/>
        </w:rPr>
        <w:t xml:space="preserve"> </w:t>
      </w:r>
      <w:r>
        <w:t>prediction_list.astype('uint8') temp = temp.astype('uint8')</w:t>
      </w:r>
    </w:p>
    <w:p w14:paraId="5573C861">
      <w:pPr>
        <w:pStyle w:val="9"/>
        <w:spacing w:line="275" w:lineRule="exact"/>
        <w:ind w:left="1019"/>
      </w:pPr>
      <w:r>
        <w:t>acc</w:t>
      </w:r>
      <w:r>
        <w:rPr>
          <w:spacing w:val="-3"/>
        </w:rPr>
        <w:t xml:space="preserve"> </w:t>
      </w:r>
      <w:r>
        <w:t>=</w:t>
      </w:r>
      <w:r>
        <w:rPr>
          <w:spacing w:val="-4"/>
        </w:rPr>
        <w:t xml:space="preserve"> </w:t>
      </w:r>
      <w:r>
        <w:rPr>
          <w:spacing w:val="-2"/>
        </w:rPr>
        <w:t>accuracy_score(temp,prediction_list)</w:t>
      </w:r>
    </w:p>
    <w:p w14:paraId="55DB230E">
      <w:pPr>
        <w:pStyle w:val="9"/>
        <w:spacing w:before="211"/>
        <w:ind w:left="1019"/>
      </w:pPr>
      <w:r>
        <w:t>fscore</w:t>
      </w:r>
      <w:r>
        <w:rPr>
          <w:spacing w:val="-8"/>
        </w:rPr>
        <w:t xml:space="preserve"> </w:t>
      </w:r>
      <w:r>
        <w:t>=</w:t>
      </w:r>
      <w:r>
        <w:rPr>
          <w:spacing w:val="-5"/>
        </w:rPr>
        <w:t xml:space="preserve"> </w:t>
      </w:r>
      <w:r>
        <w:rPr>
          <w:spacing w:val="-2"/>
        </w:rPr>
        <w:t>f1_score(temp,prediction_list,average='macro')</w:t>
      </w:r>
    </w:p>
    <w:p w14:paraId="52DCA68D">
      <w:pPr>
        <w:pStyle w:val="9"/>
        <w:spacing w:before="214" w:line="424" w:lineRule="auto"/>
        <w:ind w:left="1019" w:right="2419"/>
      </w:pPr>
      <w:r>
        <w:t>fpr,</w:t>
      </w:r>
      <w:r>
        <w:rPr>
          <w:spacing w:val="-7"/>
        </w:rPr>
        <w:t xml:space="preserve"> </w:t>
      </w:r>
      <w:r>
        <w:t>tpr,</w:t>
      </w:r>
      <w:r>
        <w:rPr>
          <w:spacing w:val="-7"/>
        </w:rPr>
        <w:t xml:space="preserve"> </w:t>
      </w:r>
      <w:r>
        <w:t>thresholds</w:t>
      </w:r>
      <w:r>
        <w:rPr>
          <w:spacing w:val="-5"/>
        </w:rPr>
        <w:t xml:space="preserve"> </w:t>
      </w:r>
      <w:r>
        <w:t>=</w:t>
      </w:r>
      <w:r>
        <w:rPr>
          <w:spacing w:val="-8"/>
        </w:rPr>
        <w:t xml:space="preserve"> </w:t>
      </w:r>
      <w:r>
        <w:t>metrics.roc_curve(temp,prediction_list,pos_label</w:t>
      </w:r>
      <w:r>
        <w:rPr>
          <w:spacing w:val="-7"/>
        </w:rPr>
        <w:t xml:space="preserve"> </w:t>
      </w:r>
      <w:r>
        <w:t>=</w:t>
      </w:r>
      <w:r>
        <w:rPr>
          <w:spacing w:val="-8"/>
        </w:rPr>
        <w:t xml:space="preserve"> </w:t>
      </w:r>
      <w:r>
        <w:t>1) roc_auc = metrics.auc(fpr, tpr)</w:t>
      </w:r>
    </w:p>
    <w:p w14:paraId="75EE6096">
      <w:pPr>
        <w:pStyle w:val="9"/>
        <w:ind w:left="1019"/>
      </w:pPr>
      <w:r>
        <w:t>roc_auc</w:t>
      </w:r>
      <w:r>
        <w:rPr>
          <w:spacing w:val="-1"/>
        </w:rPr>
        <w:t xml:space="preserve"> </w:t>
      </w:r>
      <w:r>
        <w:t>=</w:t>
      </w:r>
      <w:r>
        <w:rPr>
          <w:spacing w:val="-5"/>
        </w:rPr>
        <w:t xml:space="preserve"> </w:t>
      </w:r>
      <w:r>
        <w:rPr>
          <w:spacing w:val="-2"/>
        </w:rPr>
        <w:t>fscore</w:t>
      </w:r>
    </w:p>
    <w:p w14:paraId="54FC53E0">
      <w:pPr>
        <w:pStyle w:val="9"/>
        <w:spacing w:before="211"/>
        <w:ind w:left="779" w:firstLine="240"/>
      </w:pPr>
      <w:r>
        <w:t>text.insert(END,name+"</w:t>
      </w:r>
      <w:r>
        <w:rPr>
          <w:spacing w:val="-5"/>
        </w:rPr>
        <w:t xml:space="preserve"> </w:t>
      </w:r>
      <w:r>
        <w:t>Accuracy</w:t>
      </w:r>
      <w:r>
        <w:rPr>
          <w:spacing w:val="-5"/>
        </w:rPr>
        <w:t xml:space="preserve"> </w:t>
      </w:r>
      <w:r>
        <w:t>:</w:t>
      </w:r>
      <w:r>
        <w:rPr>
          <w:spacing w:val="-5"/>
        </w:rPr>
        <w:t xml:space="preserve"> </w:t>
      </w:r>
      <w:r>
        <w:t>"+str(acc)+"</w:t>
      </w:r>
      <w:r>
        <w:rPr>
          <w:spacing w:val="-5"/>
        </w:rPr>
        <w:t xml:space="preserve"> </w:t>
      </w:r>
      <w:r>
        <w:t>FSCORE</w:t>
      </w:r>
      <w:r>
        <w:rPr>
          <w:spacing w:val="-6"/>
        </w:rPr>
        <w:t xml:space="preserve"> </w:t>
      </w:r>
      <w:r>
        <w:t>:</w:t>
      </w:r>
      <w:r>
        <w:rPr>
          <w:spacing w:val="-5"/>
        </w:rPr>
        <w:t xml:space="preserve"> </w:t>
      </w:r>
      <w:r>
        <w:t>"+str(fscore)+"</w:t>
      </w:r>
      <w:r>
        <w:rPr>
          <w:spacing w:val="-5"/>
        </w:rPr>
        <w:t xml:space="preserve"> </w:t>
      </w:r>
      <w:r>
        <w:t>ROC</w:t>
      </w:r>
      <w:r>
        <w:rPr>
          <w:spacing w:val="-5"/>
        </w:rPr>
        <w:t xml:space="preserve"> </w:t>
      </w:r>
      <w:r>
        <w:t>AUC</w:t>
      </w:r>
      <w:r>
        <w:rPr>
          <w:spacing w:val="-5"/>
        </w:rPr>
        <w:t xml:space="preserve"> </w:t>
      </w:r>
      <w:r>
        <w:t xml:space="preserve">: </w:t>
      </w:r>
      <w:r>
        <w:rPr>
          <w:spacing w:val="-2"/>
        </w:rPr>
        <w:t>"+str(roc_auc)+"\n")</w:t>
      </w:r>
    </w:p>
    <w:p w14:paraId="6F2A9C1A">
      <w:pPr>
        <w:pStyle w:val="9"/>
        <w:spacing w:before="216"/>
        <w:ind w:left="1019"/>
      </w:pPr>
      <w:r>
        <w:t>return</w:t>
      </w:r>
      <w:r>
        <w:rPr>
          <w:spacing w:val="-4"/>
        </w:rPr>
        <w:t xml:space="preserve"> </w:t>
      </w:r>
      <w:r>
        <w:t>acc,fscore,roc_auc,</w:t>
      </w:r>
      <w:r>
        <w:rPr>
          <w:spacing w:val="-1"/>
        </w:rPr>
        <w:t xml:space="preserve"> </w:t>
      </w:r>
      <w:r>
        <w:t>temp,</w:t>
      </w:r>
      <w:r>
        <w:rPr>
          <w:spacing w:val="-7"/>
        </w:rPr>
        <w:t xml:space="preserve"> </w:t>
      </w:r>
      <w:r>
        <w:rPr>
          <w:spacing w:val="-2"/>
        </w:rPr>
        <w:t>predict_list</w:t>
      </w:r>
    </w:p>
    <w:p w14:paraId="50B38895">
      <w:pPr>
        <w:pStyle w:val="9"/>
      </w:pPr>
    </w:p>
    <w:p w14:paraId="128B8EC7">
      <w:pPr>
        <w:pStyle w:val="9"/>
        <w:spacing w:before="139"/>
      </w:pPr>
    </w:p>
    <w:p w14:paraId="0EF1292F">
      <w:pPr>
        <w:pStyle w:val="9"/>
        <w:spacing w:line="424" w:lineRule="auto"/>
        <w:ind w:left="1019" w:right="1539" w:hanging="240"/>
      </w:pPr>
      <w:r>
        <w:rPr>
          <w:spacing w:val="-2"/>
        </w:rPr>
        <w:t>def</w:t>
      </w:r>
      <w:r>
        <w:rPr>
          <w:spacing w:val="-7"/>
        </w:rPr>
        <w:t xml:space="preserve"> </w:t>
      </w:r>
      <w:r>
        <w:rPr>
          <w:spacing w:val="-2"/>
        </w:rPr>
        <w:t xml:space="preserve">runANN(name,train_dataX,train_dataY,test_dataX,original_X,scalerX): </w:t>
      </w:r>
      <w:r>
        <w:t>train_dataY1 = to_categorical(train_dataY)</w:t>
      </w:r>
    </w:p>
    <w:p w14:paraId="334F923C">
      <w:pPr>
        <w:spacing w:line="424" w:lineRule="auto"/>
        <w:sectPr>
          <w:footerReference r:id="rId40" w:type="default"/>
          <w:pgSz w:w="11910" w:h="16840"/>
          <w:pgMar w:top="940" w:right="480" w:bottom="940" w:left="740" w:header="730" w:footer="743" w:gutter="0"/>
          <w:pgNumType w:fmt="decimal"/>
          <w:cols w:space="720" w:num="1"/>
        </w:sectPr>
      </w:pPr>
    </w:p>
    <w:p w14:paraId="3EDAD5FB">
      <w:pPr>
        <w:pStyle w:val="9"/>
        <w:spacing w:line="266" w:lineRule="exact"/>
        <w:ind w:left="1019"/>
      </w:pPr>
      <w:r>
        <w:t>ann_model</w:t>
      </w:r>
      <w:r>
        <w:rPr>
          <w:spacing w:val="-3"/>
        </w:rPr>
        <w:t xml:space="preserve"> </w:t>
      </w:r>
      <w:r>
        <w:t>=</w:t>
      </w:r>
      <w:r>
        <w:rPr>
          <w:spacing w:val="-2"/>
        </w:rPr>
        <w:t xml:space="preserve"> Sequential()</w:t>
      </w:r>
    </w:p>
    <w:p w14:paraId="6C4FC2BE">
      <w:pPr>
        <w:pStyle w:val="9"/>
        <w:spacing w:before="213"/>
        <w:ind w:left="779"/>
      </w:pPr>
      <w:r>
        <w:t>ann_model.add(Dense(512,</w:t>
      </w:r>
      <w:r>
        <w:rPr>
          <w:spacing w:val="-11"/>
        </w:rPr>
        <w:t xml:space="preserve"> </w:t>
      </w:r>
      <w:r>
        <w:rPr>
          <w:spacing w:val="-2"/>
        </w:rPr>
        <w:t>input_shape=(train_dataX.shape[1],)))</w:t>
      </w:r>
    </w:p>
    <w:p w14:paraId="4AEED494">
      <w:pPr>
        <w:pStyle w:val="9"/>
      </w:pPr>
    </w:p>
    <w:p w14:paraId="475E1EC9">
      <w:pPr>
        <w:pStyle w:val="9"/>
        <w:spacing w:before="151"/>
      </w:pPr>
    </w:p>
    <w:p w14:paraId="00CFE9E1">
      <w:pPr>
        <w:pStyle w:val="9"/>
        <w:spacing w:before="1" w:line="424" w:lineRule="auto"/>
        <w:ind w:left="1019" w:right="4783"/>
      </w:pPr>
      <w:r>
        <w:rPr>
          <w:spacing w:val="-2"/>
        </w:rPr>
        <w:t>ann_model.add(Activation('relu')) ann_model.add(Dropout(0.3)) ann_model.add(Dense(512)) ann_model.add(Activation('relu'))</w:t>
      </w:r>
    </w:p>
    <w:p w14:paraId="434BFC95">
      <w:pPr>
        <w:pStyle w:val="9"/>
      </w:pPr>
    </w:p>
    <w:p w14:paraId="5525C189">
      <w:pPr>
        <w:pStyle w:val="9"/>
      </w:pPr>
    </w:p>
    <w:p w14:paraId="247E8F2B">
      <w:pPr>
        <w:pStyle w:val="9"/>
        <w:spacing w:before="146"/>
      </w:pPr>
    </w:p>
    <w:p w14:paraId="26473BC4">
      <w:pPr>
        <w:pStyle w:val="9"/>
        <w:spacing w:line="424" w:lineRule="auto"/>
        <w:ind w:left="899" w:right="3951" w:hanging="120"/>
      </w:pPr>
      <w:r>
        <w:rPr>
          <w:spacing w:val="-2"/>
        </w:rPr>
        <w:t>ann_model.add(Dropout(0.3)) ann_model.add(Dense(train_dataY1.shape[1])) ann_model.add(Activation('softmax'))</w:t>
      </w:r>
    </w:p>
    <w:p w14:paraId="15CC8B33">
      <w:pPr>
        <w:pStyle w:val="9"/>
        <w:ind w:left="779" w:right="1539" w:firstLine="240"/>
      </w:pPr>
      <w:r>
        <w:rPr>
          <w:spacing w:val="-2"/>
        </w:rPr>
        <w:t>ann_model.compile(loss='categorical_crossentropy',</w:t>
      </w:r>
      <w:r>
        <w:rPr>
          <w:spacing w:val="-5"/>
        </w:rPr>
        <w:t xml:space="preserve"> </w:t>
      </w:r>
      <w:r>
        <w:rPr>
          <w:spacing w:val="-2"/>
        </w:rPr>
        <w:t>optimizer='adam', metrics=['accuracy'])</w:t>
      </w:r>
    </w:p>
    <w:p w14:paraId="6304D175">
      <w:pPr>
        <w:pStyle w:val="9"/>
        <w:spacing w:before="212"/>
        <w:ind w:left="1019"/>
      </w:pPr>
      <w:r>
        <w:rPr>
          <w:spacing w:val="-2"/>
        </w:rPr>
        <w:t>print(ann_model.summary())</w:t>
      </w:r>
    </w:p>
    <w:p w14:paraId="4AE45C9B">
      <w:pPr>
        <w:pStyle w:val="9"/>
        <w:spacing w:before="211"/>
        <w:ind w:left="779" w:firstLine="240"/>
      </w:pPr>
      <w:r>
        <w:t>acc_history</w:t>
      </w:r>
      <w:r>
        <w:rPr>
          <w:spacing w:val="-15"/>
        </w:rPr>
        <w:t xml:space="preserve"> </w:t>
      </w:r>
      <w:r>
        <w:t>=</w:t>
      </w:r>
      <w:r>
        <w:rPr>
          <w:spacing w:val="-15"/>
        </w:rPr>
        <w:t xml:space="preserve"> </w:t>
      </w:r>
      <w:r>
        <w:t>ann_model.fit(train_dataX,train_dataY1,</w:t>
      </w:r>
      <w:r>
        <w:rPr>
          <w:spacing w:val="-15"/>
        </w:rPr>
        <w:t xml:space="preserve"> </w:t>
      </w:r>
      <w:r>
        <w:t xml:space="preserve">epochs=3, </w:t>
      </w:r>
      <w:r>
        <w:rPr>
          <w:spacing w:val="-2"/>
        </w:rPr>
        <w:t>validation_data=(train_dataX,train_dataY1))</w:t>
      </w:r>
    </w:p>
    <w:p w14:paraId="35C17DC0">
      <w:pPr>
        <w:pStyle w:val="9"/>
        <w:spacing w:before="216" w:line="424" w:lineRule="auto"/>
        <w:ind w:left="1019" w:right="5654"/>
      </w:pPr>
      <w:r>
        <w:t>predict</w:t>
      </w:r>
      <w:r>
        <w:rPr>
          <w:spacing w:val="-15"/>
        </w:rPr>
        <w:t xml:space="preserve"> </w:t>
      </w:r>
      <w:r>
        <w:t>=</w:t>
      </w:r>
      <w:r>
        <w:rPr>
          <w:spacing w:val="-15"/>
        </w:rPr>
        <w:t xml:space="preserve"> </w:t>
      </w:r>
      <w:r>
        <w:t>ann_model.predict(train_dataX) predict = np.argmax(predict, axis=1) testY</w:t>
      </w:r>
      <w:r>
        <w:rPr>
          <w:spacing w:val="-3"/>
        </w:rPr>
        <w:t xml:space="preserve"> </w:t>
      </w:r>
      <w:r>
        <w:t>= np.argmax(train_dataY1, axis=1)</w:t>
      </w:r>
    </w:p>
    <w:p w14:paraId="5B02079D">
      <w:pPr>
        <w:pStyle w:val="9"/>
        <w:spacing w:line="275" w:lineRule="exact"/>
        <w:ind w:left="1019"/>
      </w:pPr>
      <w:r>
        <w:t>acc</w:t>
      </w:r>
      <w:r>
        <w:rPr>
          <w:spacing w:val="-14"/>
        </w:rPr>
        <w:t xml:space="preserve"> </w:t>
      </w:r>
      <w:r>
        <w:t>=</w:t>
      </w:r>
      <w:r>
        <w:rPr>
          <w:spacing w:val="-13"/>
        </w:rPr>
        <w:t xml:space="preserve"> </w:t>
      </w:r>
      <w:r>
        <w:t>accuracy_score(testY.reshape(-1,1),predict.reshape(-</w:t>
      </w:r>
      <w:r>
        <w:rPr>
          <w:spacing w:val="-2"/>
        </w:rPr>
        <w:t>1,1))</w:t>
      </w:r>
    </w:p>
    <w:p w14:paraId="77EAFC35">
      <w:pPr>
        <w:pStyle w:val="9"/>
        <w:spacing w:before="214"/>
        <w:ind w:left="1019"/>
      </w:pPr>
      <w:r>
        <w:t>fscore</w:t>
      </w:r>
      <w:r>
        <w:rPr>
          <w:spacing w:val="-14"/>
        </w:rPr>
        <w:t xml:space="preserve"> </w:t>
      </w:r>
      <w:r>
        <w:t>=</w:t>
      </w:r>
      <w:r>
        <w:rPr>
          <w:spacing w:val="-12"/>
        </w:rPr>
        <w:t xml:space="preserve"> </w:t>
      </w:r>
      <w:r>
        <w:t>f1_score(testY.reshape(-1,1),predict.reshape(-</w:t>
      </w:r>
      <w:r>
        <w:rPr>
          <w:spacing w:val="-2"/>
        </w:rPr>
        <w:t>1,1),average='macro')</w:t>
      </w:r>
    </w:p>
    <w:p w14:paraId="0CDA65DB">
      <w:pPr>
        <w:pStyle w:val="9"/>
        <w:spacing w:before="211"/>
        <w:ind w:left="1019"/>
      </w:pPr>
      <w:r>
        <w:t>fpr,</w:t>
      </w:r>
      <w:r>
        <w:rPr>
          <w:spacing w:val="-10"/>
        </w:rPr>
        <w:t xml:space="preserve"> </w:t>
      </w:r>
      <w:r>
        <w:t>tpr,</w:t>
      </w:r>
      <w:r>
        <w:rPr>
          <w:spacing w:val="-8"/>
        </w:rPr>
        <w:t xml:space="preserve"> </w:t>
      </w:r>
      <w:r>
        <w:t>thresholds</w:t>
      </w:r>
      <w:r>
        <w:rPr>
          <w:spacing w:val="-7"/>
        </w:rPr>
        <w:t xml:space="preserve"> </w:t>
      </w:r>
      <w:r>
        <w:t>=</w:t>
      </w:r>
      <w:r>
        <w:rPr>
          <w:spacing w:val="-10"/>
        </w:rPr>
        <w:t xml:space="preserve"> </w:t>
      </w:r>
      <w:r>
        <w:t>metrics.roc_curve(testY.reshape(-1,1),predict.reshape(-</w:t>
      </w:r>
      <w:r>
        <w:rPr>
          <w:spacing w:val="-2"/>
        </w:rPr>
        <w:t>1,1),pos_label</w:t>
      </w:r>
    </w:p>
    <w:p w14:paraId="31824BEA">
      <w:pPr>
        <w:pStyle w:val="9"/>
        <w:ind w:left="779"/>
      </w:pPr>
      <w:r>
        <w:t>=</w:t>
      </w:r>
      <w:r>
        <w:rPr>
          <w:spacing w:val="1"/>
        </w:rPr>
        <w:t xml:space="preserve"> </w:t>
      </w:r>
      <w:r>
        <w:rPr>
          <w:spacing w:val="-5"/>
        </w:rPr>
        <w:t>1)</w:t>
      </w:r>
    </w:p>
    <w:p w14:paraId="6EA7232D">
      <w:pPr>
        <w:pStyle w:val="9"/>
        <w:spacing w:before="214"/>
        <w:ind w:left="1019"/>
      </w:pPr>
      <w:r>
        <w:t>roc_auc</w:t>
      </w:r>
      <w:r>
        <w:rPr>
          <w:spacing w:val="-3"/>
        </w:rPr>
        <w:t xml:space="preserve"> </w:t>
      </w:r>
      <w:r>
        <w:t>=</w:t>
      </w:r>
      <w:r>
        <w:rPr>
          <w:spacing w:val="-6"/>
        </w:rPr>
        <w:t xml:space="preserve"> </w:t>
      </w:r>
      <w:r>
        <w:t>metrics.auc(fpr,</w:t>
      </w:r>
      <w:r>
        <w:rPr>
          <w:spacing w:val="-1"/>
        </w:rPr>
        <w:t xml:space="preserve"> </w:t>
      </w:r>
      <w:r>
        <w:rPr>
          <w:spacing w:val="-4"/>
        </w:rPr>
        <w:t>tpr)</w:t>
      </w:r>
    </w:p>
    <w:p w14:paraId="1CFD6704">
      <w:pPr>
        <w:pStyle w:val="9"/>
        <w:spacing w:before="213"/>
        <w:ind w:left="779" w:firstLine="240"/>
      </w:pPr>
      <w:r>
        <w:t>text.insert(END,name+"</w:t>
      </w:r>
      <w:r>
        <w:rPr>
          <w:spacing w:val="-5"/>
        </w:rPr>
        <w:t xml:space="preserve"> </w:t>
      </w:r>
      <w:r>
        <w:t>Accuracy</w:t>
      </w:r>
      <w:r>
        <w:rPr>
          <w:spacing w:val="-5"/>
        </w:rPr>
        <w:t xml:space="preserve"> </w:t>
      </w:r>
      <w:r>
        <w:t>:</w:t>
      </w:r>
      <w:r>
        <w:rPr>
          <w:spacing w:val="-5"/>
        </w:rPr>
        <w:t xml:space="preserve"> </w:t>
      </w:r>
      <w:r>
        <w:t>"+str(acc)+"</w:t>
      </w:r>
      <w:r>
        <w:rPr>
          <w:spacing w:val="-5"/>
        </w:rPr>
        <w:t xml:space="preserve"> </w:t>
      </w:r>
      <w:r>
        <w:t>FSCORE</w:t>
      </w:r>
      <w:r>
        <w:rPr>
          <w:spacing w:val="-6"/>
        </w:rPr>
        <w:t xml:space="preserve"> </w:t>
      </w:r>
      <w:r>
        <w:t>:</w:t>
      </w:r>
      <w:r>
        <w:rPr>
          <w:spacing w:val="-5"/>
        </w:rPr>
        <w:t xml:space="preserve"> </w:t>
      </w:r>
      <w:r>
        <w:t>"+str(fscore)+"</w:t>
      </w:r>
      <w:r>
        <w:rPr>
          <w:spacing w:val="-5"/>
        </w:rPr>
        <w:t xml:space="preserve"> </w:t>
      </w:r>
      <w:r>
        <w:t>ROC</w:t>
      </w:r>
      <w:r>
        <w:rPr>
          <w:spacing w:val="-5"/>
        </w:rPr>
        <w:t xml:space="preserve"> </w:t>
      </w:r>
      <w:r>
        <w:t>AUC</w:t>
      </w:r>
      <w:r>
        <w:rPr>
          <w:spacing w:val="-5"/>
        </w:rPr>
        <w:t xml:space="preserve"> </w:t>
      </w:r>
      <w:r>
        <w:t xml:space="preserve">: </w:t>
      </w:r>
      <w:r>
        <w:rPr>
          <w:spacing w:val="-2"/>
        </w:rPr>
        <w:t>"+str(roc_auc)+"\n")</w:t>
      </w:r>
    </w:p>
    <w:p w14:paraId="4065CD0F">
      <w:pPr>
        <w:pStyle w:val="9"/>
        <w:spacing w:before="214"/>
        <w:ind w:left="1019"/>
      </w:pPr>
      <w:r>
        <w:t>return</w:t>
      </w:r>
      <w:r>
        <w:rPr>
          <w:spacing w:val="-3"/>
        </w:rPr>
        <w:t xml:space="preserve"> </w:t>
      </w:r>
      <w:r>
        <w:rPr>
          <w:spacing w:val="-2"/>
        </w:rPr>
        <w:t>acc,fscore,roc_auc</w:t>
      </w:r>
    </w:p>
    <w:p w14:paraId="1C7892AA">
      <w:pPr>
        <w:pStyle w:val="9"/>
      </w:pPr>
    </w:p>
    <w:p w14:paraId="589F51E8">
      <w:pPr>
        <w:pStyle w:val="9"/>
        <w:spacing w:before="149"/>
      </w:pPr>
    </w:p>
    <w:p w14:paraId="73161C6D">
      <w:pPr>
        <w:pStyle w:val="9"/>
        <w:spacing w:line="424" w:lineRule="auto"/>
        <w:ind w:left="1019" w:right="1822" w:hanging="240"/>
      </w:pPr>
      <w:r>
        <w:t>def</w:t>
      </w:r>
      <w:r>
        <w:rPr>
          <w:spacing w:val="-15"/>
        </w:rPr>
        <w:t xml:space="preserve"> </w:t>
      </w:r>
      <w:r>
        <w:t>runML(name,classifier,train_dataX,train_dataY,test_dataX,original_X,scalerX): train_dataY = train_dataY.astype('uint8')</w:t>
      </w:r>
    </w:p>
    <w:p w14:paraId="324D780F">
      <w:pPr>
        <w:pStyle w:val="9"/>
        <w:ind w:left="1019"/>
      </w:pPr>
      <w:r>
        <w:t>classifier.fit(train_dataX,</w:t>
      </w:r>
      <w:r>
        <w:rPr>
          <w:spacing w:val="-13"/>
        </w:rPr>
        <w:t xml:space="preserve"> </w:t>
      </w:r>
      <w:r>
        <w:rPr>
          <w:spacing w:val="-2"/>
        </w:rPr>
        <w:t>train_dataY)</w:t>
      </w:r>
    </w:p>
    <w:p w14:paraId="0DA70AA2">
      <w:pPr>
        <w:sectPr>
          <w:footerReference r:id="rId41" w:type="default"/>
          <w:pgSz w:w="11910" w:h="16840"/>
          <w:pgMar w:top="940" w:right="480" w:bottom="940" w:left="740" w:header="730" w:footer="743" w:gutter="0"/>
          <w:pgNumType w:fmt="decimal"/>
          <w:cols w:space="720" w:num="1"/>
        </w:sectPr>
      </w:pPr>
    </w:p>
    <w:p w14:paraId="66B7E9EA">
      <w:pPr>
        <w:pStyle w:val="9"/>
        <w:spacing w:line="424" w:lineRule="auto"/>
        <w:ind w:left="1019" w:right="5874"/>
      </w:pPr>
      <w:r>
        <w:t>predict</w:t>
      </w:r>
      <w:r>
        <w:rPr>
          <w:spacing w:val="-15"/>
        </w:rPr>
        <w:t xml:space="preserve"> </w:t>
      </w:r>
      <w:r>
        <w:t>=</w:t>
      </w:r>
      <w:r>
        <w:rPr>
          <w:spacing w:val="-15"/>
        </w:rPr>
        <w:t xml:space="preserve"> </w:t>
      </w:r>
      <w:r>
        <w:t>classifier.predict(train_dataX) confirm_prediction_list = list()</w:t>
      </w:r>
    </w:p>
    <w:p w14:paraId="38959C23">
      <w:pPr>
        <w:pStyle w:val="9"/>
        <w:spacing w:line="273" w:lineRule="exact"/>
        <w:ind w:left="779"/>
      </w:pPr>
      <w:r>
        <w:t>for</w:t>
      </w:r>
      <w:r>
        <w:rPr>
          <w:spacing w:val="-2"/>
        </w:rPr>
        <w:t xml:space="preserve"> </w:t>
      </w:r>
      <w:r>
        <w:t>i</w:t>
      </w:r>
      <w:r>
        <w:rPr>
          <w:spacing w:val="-5"/>
        </w:rPr>
        <w:t xml:space="preserve"> </w:t>
      </w:r>
      <w:r>
        <w:t>in</w:t>
      </w:r>
      <w:r>
        <w:rPr>
          <w:spacing w:val="-3"/>
        </w:rPr>
        <w:t xml:space="preserve"> </w:t>
      </w:r>
      <w:r>
        <w:rPr>
          <w:spacing w:val="-2"/>
        </w:rPr>
        <w:t>range(len(test_dataX)):</w:t>
      </w:r>
    </w:p>
    <w:p w14:paraId="5E93B44B">
      <w:pPr>
        <w:pStyle w:val="9"/>
      </w:pPr>
    </w:p>
    <w:p w14:paraId="63788952">
      <w:pPr>
        <w:pStyle w:val="9"/>
        <w:spacing w:before="129"/>
      </w:pPr>
    </w:p>
    <w:p w14:paraId="2238F418">
      <w:pPr>
        <w:pStyle w:val="9"/>
        <w:spacing w:line="424" w:lineRule="auto"/>
        <w:ind w:left="1259" w:right="4783"/>
      </w:pPr>
      <w:r>
        <w:t>XX,</w:t>
      </w:r>
      <w:r>
        <w:rPr>
          <w:spacing w:val="-6"/>
        </w:rPr>
        <w:t xml:space="preserve"> </w:t>
      </w:r>
      <w:r>
        <w:t>y</w:t>
      </w:r>
      <w:r>
        <w:rPr>
          <w:spacing w:val="-6"/>
        </w:rPr>
        <w:t xml:space="preserve"> </w:t>
      </w:r>
      <w:r>
        <w:t>=</w:t>
      </w:r>
      <w:r>
        <w:rPr>
          <w:spacing w:val="-7"/>
        </w:rPr>
        <w:t xml:space="preserve"> </w:t>
      </w:r>
      <w:r>
        <w:t>test_dataX[i,</w:t>
      </w:r>
      <w:r>
        <w:rPr>
          <w:spacing w:val="-6"/>
        </w:rPr>
        <w:t xml:space="preserve"> </w:t>
      </w:r>
      <w:r>
        <w:t>0:-1],</w:t>
      </w:r>
      <w:r>
        <w:rPr>
          <w:spacing w:val="-6"/>
        </w:rPr>
        <w:t xml:space="preserve"> </w:t>
      </w:r>
      <w:r>
        <w:t>test_dataX[i,</w:t>
      </w:r>
      <w:r>
        <w:rPr>
          <w:spacing w:val="-9"/>
        </w:rPr>
        <w:t xml:space="preserve"> </w:t>
      </w:r>
      <w:r>
        <w:t>-1] yhat = forecastRNN(classifier, 1, XX)</w:t>
      </w:r>
    </w:p>
    <w:p w14:paraId="7DF9065F">
      <w:pPr>
        <w:pStyle w:val="9"/>
        <w:ind w:left="1259"/>
      </w:pPr>
      <w:r>
        <w:t>yhat</w:t>
      </w:r>
      <w:r>
        <w:rPr>
          <w:spacing w:val="-5"/>
        </w:rPr>
        <w:t xml:space="preserve"> </w:t>
      </w:r>
      <w:r>
        <w:t>=</w:t>
      </w:r>
      <w:r>
        <w:rPr>
          <w:spacing w:val="-7"/>
        </w:rPr>
        <w:t xml:space="preserve"> </w:t>
      </w:r>
      <w:r>
        <w:t>inverseScale(scalerX,</w:t>
      </w:r>
      <w:r>
        <w:rPr>
          <w:spacing w:val="-2"/>
        </w:rPr>
        <w:t xml:space="preserve"> </w:t>
      </w:r>
      <w:r>
        <w:t>XX,</w:t>
      </w:r>
      <w:r>
        <w:rPr>
          <w:spacing w:val="-5"/>
        </w:rPr>
        <w:t xml:space="preserve"> </w:t>
      </w:r>
      <w:r>
        <w:rPr>
          <w:spacing w:val="-4"/>
        </w:rPr>
        <w:t>yhat)</w:t>
      </w:r>
    </w:p>
    <w:p w14:paraId="5576598E">
      <w:pPr>
        <w:pStyle w:val="9"/>
        <w:spacing w:before="213" w:line="424" w:lineRule="auto"/>
        <w:ind w:left="1259"/>
      </w:pPr>
      <w:r>
        <w:t>yhat</w:t>
      </w:r>
      <w:r>
        <w:rPr>
          <w:spacing w:val="-15"/>
        </w:rPr>
        <w:t xml:space="preserve"> </w:t>
      </w:r>
      <w:r>
        <w:t>=</w:t>
      </w:r>
      <w:r>
        <w:rPr>
          <w:spacing w:val="-15"/>
        </w:rPr>
        <w:t xml:space="preserve"> </w:t>
      </w:r>
      <w:r>
        <w:t>inverseDifference(original_X,</w:t>
      </w:r>
      <w:r>
        <w:rPr>
          <w:spacing w:val="-13"/>
        </w:rPr>
        <w:t xml:space="preserve"> </w:t>
      </w:r>
      <w:r>
        <w:t>yhat,</w:t>
      </w:r>
      <w:r>
        <w:rPr>
          <w:spacing w:val="-13"/>
        </w:rPr>
        <w:t xml:space="preserve"> </w:t>
      </w:r>
      <w:r>
        <w:t xml:space="preserve">len(test_dataX)+1-i) </w:t>
      </w:r>
      <w:r>
        <w:rPr>
          <w:spacing w:val="-2"/>
        </w:rPr>
        <w:t>confirm_prediction_list.append(yhat)</w:t>
      </w:r>
    </w:p>
    <w:p w14:paraId="38567DEB">
      <w:pPr>
        <w:pStyle w:val="9"/>
        <w:spacing w:before="211"/>
      </w:pPr>
    </w:p>
    <w:p w14:paraId="69297856">
      <w:pPr>
        <w:pStyle w:val="9"/>
        <w:ind w:left="1259"/>
      </w:pPr>
      <w:r>
        <w:t>expected</w:t>
      </w:r>
      <w:r>
        <w:rPr>
          <w:spacing w:val="-5"/>
        </w:rPr>
        <w:t xml:space="preserve"> </w:t>
      </w:r>
      <w:r>
        <w:t>=</w:t>
      </w:r>
      <w:r>
        <w:rPr>
          <w:spacing w:val="-2"/>
        </w:rPr>
        <w:t xml:space="preserve"> </w:t>
      </w:r>
      <w:r>
        <w:t>original_X[len(train_dataX)</w:t>
      </w:r>
      <w:r>
        <w:rPr>
          <w:spacing w:val="-3"/>
        </w:rPr>
        <w:t xml:space="preserve"> </w:t>
      </w:r>
      <w:r>
        <w:t>+</w:t>
      </w:r>
      <w:r>
        <w:rPr>
          <w:spacing w:val="-1"/>
        </w:rPr>
        <w:t xml:space="preserve"> </w:t>
      </w:r>
      <w:r>
        <w:t>i</w:t>
      </w:r>
      <w:r>
        <w:rPr>
          <w:spacing w:val="-8"/>
        </w:rPr>
        <w:t xml:space="preserve"> </w:t>
      </w:r>
      <w:r>
        <w:t>+</w:t>
      </w:r>
      <w:r>
        <w:rPr>
          <w:spacing w:val="-1"/>
        </w:rPr>
        <w:t xml:space="preserve"> </w:t>
      </w:r>
      <w:r>
        <w:rPr>
          <w:spacing w:val="-5"/>
        </w:rPr>
        <w:t>1]</w:t>
      </w:r>
    </w:p>
    <w:p w14:paraId="76FA5E85">
      <w:pPr>
        <w:pStyle w:val="9"/>
        <w:spacing w:before="214"/>
        <w:ind w:left="1259"/>
      </w:pPr>
      <w:r>
        <w:t>#print('Day=%d,</w:t>
      </w:r>
      <w:r>
        <w:rPr>
          <w:spacing w:val="-6"/>
        </w:rPr>
        <w:t xml:space="preserve"> </w:t>
      </w:r>
      <w:r>
        <w:t>Predicted=%f,</w:t>
      </w:r>
      <w:r>
        <w:rPr>
          <w:spacing w:val="-6"/>
        </w:rPr>
        <w:t xml:space="preserve"> </w:t>
      </w:r>
      <w:r>
        <w:t>Expected=%f'</w:t>
      </w:r>
      <w:r>
        <w:rPr>
          <w:spacing w:val="-6"/>
        </w:rPr>
        <w:t xml:space="preserve"> </w:t>
      </w:r>
      <w:r>
        <w:t>%</w:t>
      </w:r>
      <w:r>
        <w:rPr>
          <w:spacing w:val="-6"/>
        </w:rPr>
        <w:t xml:space="preserve"> </w:t>
      </w:r>
      <w:r>
        <w:t>(i+1,</w:t>
      </w:r>
      <w:r>
        <w:rPr>
          <w:spacing w:val="-4"/>
        </w:rPr>
        <w:t xml:space="preserve"> </w:t>
      </w:r>
      <w:r>
        <w:t>yhat,</w:t>
      </w:r>
      <w:r>
        <w:rPr>
          <w:spacing w:val="-5"/>
        </w:rPr>
        <w:t xml:space="preserve"> </w:t>
      </w:r>
      <w:r>
        <w:rPr>
          <w:spacing w:val="-2"/>
        </w:rPr>
        <w:t>expected))</w:t>
      </w:r>
    </w:p>
    <w:p w14:paraId="7E090801">
      <w:pPr>
        <w:pStyle w:val="9"/>
      </w:pPr>
    </w:p>
    <w:p w14:paraId="3B84F996">
      <w:pPr>
        <w:pStyle w:val="9"/>
        <w:spacing w:before="149"/>
      </w:pPr>
    </w:p>
    <w:p w14:paraId="7767C6A1">
      <w:pPr>
        <w:pStyle w:val="9"/>
        <w:ind w:left="839"/>
      </w:pPr>
      <w:r>
        <w:t>acc</w:t>
      </w:r>
      <w:r>
        <w:rPr>
          <w:spacing w:val="-16"/>
        </w:rPr>
        <w:t xml:space="preserve"> </w:t>
      </w:r>
      <w:r>
        <w:t>=</w:t>
      </w:r>
      <w:r>
        <w:rPr>
          <w:spacing w:val="-15"/>
        </w:rPr>
        <w:t xml:space="preserve"> </w:t>
      </w:r>
      <w:r>
        <w:t>accuracy_score(train_dataY.reshape(-1,1),predict.reshape(-</w:t>
      </w:r>
      <w:r>
        <w:rPr>
          <w:spacing w:val="-2"/>
        </w:rPr>
        <w:t>1,1))</w:t>
      </w:r>
    </w:p>
    <w:p w14:paraId="633C1834">
      <w:pPr>
        <w:pStyle w:val="9"/>
        <w:spacing w:line="490" w:lineRule="atLeast"/>
        <w:ind w:left="1019" w:right="1701"/>
      </w:pPr>
      <w:r>
        <w:t>fscore</w:t>
      </w:r>
      <w:r>
        <w:rPr>
          <w:spacing w:val="-15"/>
        </w:rPr>
        <w:t xml:space="preserve"> </w:t>
      </w:r>
      <w:r>
        <w:t>=</w:t>
      </w:r>
      <w:r>
        <w:rPr>
          <w:spacing w:val="-15"/>
        </w:rPr>
        <w:t xml:space="preserve"> </w:t>
      </w:r>
      <w:r>
        <w:t>f1_score(train_dataY.reshape(-1,1),predict.reshape(-1,1),average='macro') fpr,</w:t>
      </w:r>
      <w:r>
        <w:rPr>
          <w:spacing w:val="-9"/>
        </w:rPr>
        <w:t xml:space="preserve"> </w:t>
      </w:r>
      <w:r>
        <w:t>tpr,</w:t>
      </w:r>
      <w:r>
        <w:rPr>
          <w:spacing w:val="-9"/>
        </w:rPr>
        <w:t xml:space="preserve"> </w:t>
      </w:r>
      <w:r>
        <w:t>thresholds</w:t>
      </w:r>
      <w:r>
        <w:rPr>
          <w:spacing w:val="-7"/>
        </w:rPr>
        <w:t xml:space="preserve"> </w:t>
      </w:r>
      <w:r>
        <w:t>=</w:t>
      </w:r>
      <w:r>
        <w:rPr>
          <w:spacing w:val="-12"/>
        </w:rPr>
        <w:t xml:space="preserve"> </w:t>
      </w:r>
      <w:r>
        <w:t>metrics.roc_curve(train_dataY.reshape(-</w:t>
      </w:r>
      <w:r>
        <w:rPr>
          <w:spacing w:val="-2"/>
        </w:rPr>
        <w:t>1,1),predict.reshape(-</w:t>
      </w:r>
    </w:p>
    <w:p w14:paraId="13797DB3">
      <w:pPr>
        <w:pStyle w:val="9"/>
        <w:spacing w:line="273" w:lineRule="exact"/>
        <w:ind w:left="779"/>
      </w:pPr>
      <w:r>
        <w:t>1,1),pos_label =</w:t>
      </w:r>
      <w:r>
        <w:rPr>
          <w:spacing w:val="-5"/>
        </w:rPr>
        <w:t xml:space="preserve"> 1)</w:t>
      </w:r>
    </w:p>
    <w:p w14:paraId="36D80AB4">
      <w:pPr>
        <w:pStyle w:val="9"/>
        <w:spacing w:before="213"/>
        <w:ind w:left="1019"/>
      </w:pPr>
      <w:r>
        <w:t>roc_auc</w:t>
      </w:r>
      <w:r>
        <w:rPr>
          <w:spacing w:val="-3"/>
        </w:rPr>
        <w:t xml:space="preserve"> </w:t>
      </w:r>
      <w:r>
        <w:t>=</w:t>
      </w:r>
      <w:r>
        <w:rPr>
          <w:spacing w:val="-6"/>
        </w:rPr>
        <w:t xml:space="preserve"> </w:t>
      </w:r>
      <w:r>
        <w:t>metrics.auc(fpr,</w:t>
      </w:r>
      <w:r>
        <w:rPr>
          <w:spacing w:val="-1"/>
        </w:rPr>
        <w:t xml:space="preserve"> </w:t>
      </w:r>
      <w:r>
        <w:rPr>
          <w:spacing w:val="-4"/>
        </w:rPr>
        <w:t>tpr)</w:t>
      </w:r>
    </w:p>
    <w:p w14:paraId="191F6A98">
      <w:pPr>
        <w:pStyle w:val="9"/>
        <w:spacing w:before="216"/>
        <w:ind w:left="779" w:firstLine="240"/>
      </w:pPr>
      <w:r>
        <w:t>text.insert(END,name+"</w:t>
      </w:r>
      <w:r>
        <w:rPr>
          <w:spacing w:val="-5"/>
        </w:rPr>
        <w:t xml:space="preserve"> </w:t>
      </w:r>
      <w:r>
        <w:t>Accuracy</w:t>
      </w:r>
      <w:r>
        <w:rPr>
          <w:spacing w:val="-5"/>
        </w:rPr>
        <w:t xml:space="preserve"> </w:t>
      </w:r>
      <w:r>
        <w:t>:</w:t>
      </w:r>
      <w:r>
        <w:rPr>
          <w:spacing w:val="-5"/>
        </w:rPr>
        <w:t xml:space="preserve"> </w:t>
      </w:r>
      <w:r>
        <w:t>"+str(acc)+"</w:t>
      </w:r>
      <w:r>
        <w:rPr>
          <w:spacing w:val="-5"/>
        </w:rPr>
        <w:t xml:space="preserve"> </w:t>
      </w:r>
      <w:r>
        <w:t>FSCORE</w:t>
      </w:r>
      <w:r>
        <w:rPr>
          <w:spacing w:val="-6"/>
        </w:rPr>
        <w:t xml:space="preserve"> </w:t>
      </w:r>
      <w:r>
        <w:t>:</w:t>
      </w:r>
      <w:r>
        <w:rPr>
          <w:spacing w:val="-5"/>
        </w:rPr>
        <w:t xml:space="preserve"> </w:t>
      </w:r>
      <w:r>
        <w:t>"+str(fscore)+"</w:t>
      </w:r>
      <w:r>
        <w:rPr>
          <w:spacing w:val="-5"/>
        </w:rPr>
        <w:t xml:space="preserve"> </w:t>
      </w:r>
      <w:r>
        <w:t>ROC</w:t>
      </w:r>
      <w:r>
        <w:rPr>
          <w:spacing w:val="-5"/>
        </w:rPr>
        <w:t xml:space="preserve"> </w:t>
      </w:r>
      <w:r>
        <w:t>AUC</w:t>
      </w:r>
      <w:r>
        <w:rPr>
          <w:spacing w:val="-5"/>
        </w:rPr>
        <w:t xml:space="preserve"> </w:t>
      </w:r>
      <w:r>
        <w:t xml:space="preserve">: </w:t>
      </w:r>
      <w:r>
        <w:rPr>
          <w:spacing w:val="-2"/>
        </w:rPr>
        <w:t>"+str(roc_auc)+"\n")</w:t>
      </w:r>
    </w:p>
    <w:p w14:paraId="6548FC78">
      <w:pPr>
        <w:pStyle w:val="9"/>
        <w:spacing w:before="211"/>
        <w:ind w:left="1019"/>
      </w:pPr>
      <w:r>
        <w:t>return</w:t>
      </w:r>
      <w:r>
        <w:rPr>
          <w:spacing w:val="-3"/>
        </w:rPr>
        <w:t xml:space="preserve"> </w:t>
      </w:r>
      <w:r>
        <w:rPr>
          <w:spacing w:val="-2"/>
        </w:rPr>
        <w:t>acc,fscore,roc_auc</w:t>
      </w:r>
    </w:p>
    <w:p w14:paraId="3C0A6AB9">
      <w:pPr>
        <w:pStyle w:val="9"/>
        <w:spacing w:before="17"/>
      </w:pPr>
    </w:p>
    <w:p w14:paraId="76AD20F5">
      <w:pPr>
        <w:pStyle w:val="9"/>
        <w:spacing w:line="424" w:lineRule="auto"/>
        <w:ind w:left="1019" w:right="7273" w:hanging="240"/>
      </w:pPr>
      <w:r>
        <w:t>def</w:t>
      </w:r>
      <w:r>
        <w:rPr>
          <w:spacing w:val="-15"/>
        </w:rPr>
        <w:t xml:space="preserve"> </w:t>
      </w:r>
      <w:r>
        <w:t>continuousPrediction(): global plist,tlist</w:t>
      </w:r>
    </w:p>
    <w:p w14:paraId="6AD64A77">
      <w:pPr>
        <w:pStyle w:val="9"/>
        <w:spacing w:line="424" w:lineRule="auto"/>
        <w:ind w:left="1019" w:right="3951"/>
      </w:pPr>
      <w:r>
        <w:t>global</w:t>
      </w:r>
      <w:r>
        <w:rPr>
          <w:spacing w:val="-13"/>
        </w:rPr>
        <w:t xml:space="preserve"> </w:t>
      </w:r>
      <w:r>
        <w:t>trainXX,</w:t>
      </w:r>
      <w:r>
        <w:rPr>
          <w:spacing w:val="-10"/>
        </w:rPr>
        <w:t xml:space="preserve"> </w:t>
      </w:r>
      <w:r>
        <w:t>trainY,</w:t>
      </w:r>
      <w:r>
        <w:rPr>
          <w:spacing w:val="-10"/>
        </w:rPr>
        <w:t xml:space="preserve"> </w:t>
      </w:r>
      <w:r>
        <w:t>scalerX,</w:t>
      </w:r>
      <w:r>
        <w:rPr>
          <w:spacing w:val="-11"/>
        </w:rPr>
        <w:t xml:space="preserve"> </w:t>
      </w:r>
      <w:r>
        <w:t>original_data,testX text.delete('1.0', END)</w:t>
      </w:r>
    </w:p>
    <w:p w14:paraId="39F3B3FD">
      <w:pPr>
        <w:pStyle w:val="9"/>
        <w:spacing w:line="424" w:lineRule="auto"/>
        <w:ind w:left="1019" w:right="7873"/>
      </w:pPr>
      <w:r>
        <w:rPr>
          <w:spacing w:val="-2"/>
        </w:rPr>
        <w:t>c_accuracy.clear() c_roc.clear() c_fscore.clear() b_accuracy.clear()</w:t>
      </w:r>
    </w:p>
    <w:p w14:paraId="554CB505">
      <w:pPr>
        <w:pStyle w:val="9"/>
        <w:spacing w:line="271" w:lineRule="exact"/>
        <w:ind w:left="1420"/>
        <w:rPr>
          <w:rFonts w:hint="default"/>
          <w:lang w:val="en-US"/>
        </w:rPr>
      </w:pPr>
      <w:r>
        <w:rPr>
          <w:spacing w:val="-2"/>
        </w:rPr>
        <w:t>b_roc.clear</w:t>
      </w:r>
      <w:r>
        <w:rPr>
          <w:rFonts w:hint="default"/>
          <w:spacing w:val="-2"/>
          <w:lang w:val="en-US"/>
        </w:rPr>
        <w:t>()</w:t>
      </w:r>
    </w:p>
    <w:p w14:paraId="7AC95EEC">
      <w:pPr>
        <w:pStyle w:val="9"/>
        <w:tabs>
          <w:tab w:val="left" w:pos="1107"/>
        </w:tabs>
        <w:spacing w:before="213"/>
        <w:ind w:left="340"/>
      </w:pPr>
      <w:r>
        <w:tab/>
      </w:r>
      <w:r>
        <w:rPr>
          <w:spacing w:val="-2"/>
        </w:rPr>
        <w:t>b_fscore.clear()</w:t>
      </w:r>
    </w:p>
    <w:p w14:paraId="75368896">
      <w:pPr>
        <w:sectPr>
          <w:footerReference r:id="rId42" w:type="default"/>
          <w:pgSz w:w="11910" w:h="16840"/>
          <w:pgMar w:top="960" w:right="480" w:bottom="940" w:left="740" w:header="730" w:footer="743" w:gutter="0"/>
          <w:pgNumType w:fmt="decimal"/>
          <w:cols w:space="720" w:num="1"/>
        </w:sectPr>
      </w:pPr>
    </w:p>
    <w:p w14:paraId="5EE0569F">
      <w:pPr>
        <w:pStyle w:val="9"/>
        <w:spacing w:line="266" w:lineRule="exact"/>
        <w:ind w:left="1019"/>
      </w:pPr>
      <w:r>
        <w:t>output='&lt;html&gt;&lt;body&gt;&lt;table</w:t>
      </w:r>
      <w:r>
        <w:rPr>
          <w:spacing w:val="-10"/>
        </w:rPr>
        <w:t xml:space="preserve"> </w:t>
      </w:r>
      <w:r>
        <w:t>align=center</w:t>
      </w:r>
      <w:r>
        <w:rPr>
          <w:spacing w:val="-11"/>
        </w:rPr>
        <w:t xml:space="preserve"> </w:t>
      </w:r>
      <w:r>
        <w:rPr>
          <w:spacing w:val="-2"/>
        </w:rPr>
        <w:t>border=1&gt;'</w:t>
      </w:r>
    </w:p>
    <w:p w14:paraId="5F67FC4F">
      <w:pPr>
        <w:pStyle w:val="9"/>
        <w:spacing w:before="201"/>
        <w:ind w:left="779" w:right="868" w:firstLine="240"/>
      </w:pPr>
      <w:r>
        <w:rPr>
          <w:spacing w:val="-2"/>
        </w:rPr>
        <w:t>output+='&lt;tr&gt;&lt;th&gt;Algorithm Name&lt;/th&gt;&lt;th&gt;Accuracy&lt;/th&gt;&lt;th&gt;FSCORE&lt;/th&gt;&lt;th&gt;ROC AUC&lt;/th&gt;'</w:t>
      </w:r>
    </w:p>
    <w:p w14:paraId="334747C7">
      <w:pPr>
        <w:pStyle w:val="9"/>
      </w:pPr>
    </w:p>
    <w:p w14:paraId="50997868">
      <w:pPr>
        <w:pStyle w:val="9"/>
        <w:spacing w:before="149"/>
      </w:pPr>
    </w:p>
    <w:p w14:paraId="2AAD02D4">
      <w:pPr>
        <w:pStyle w:val="9"/>
        <w:ind w:left="779" w:right="1539" w:firstLine="240"/>
      </w:pPr>
      <w:r>
        <w:t>acc,fscore,roc_auc</w:t>
      </w:r>
      <w:r>
        <w:rPr>
          <w:spacing w:val="-12"/>
        </w:rPr>
        <w:t xml:space="preserve"> </w:t>
      </w:r>
      <w:r>
        <w:t>=</w:t>
      </w:r>
      <w:r>
        <w:rPr>
          <w:spacing w:val="-14"/>
        </w:rPr>
        <w:t xml:space="preserve"> </w:t>
      </w:r>
      <w:r>
        <w:t>runML("Continuous</w:t>
      </w:r>
      <w:r>
        <w:rPr>
          <w:spacing w:val="-13"/>
        </w:rPr>
        <w:t xml:space="preserve"> </w:t>
      </w:r>
      <w:r>
        <w:t xml:space="preserve">SVM",SVC(),trainXX, </w:t>
      </w:r>
      <w:r>
        <w:rPr>
          <w:spacing w:val="-2"/>
        </w:rPr>
        <w:t>trainY,testX,original_data,scalerX)</w:t>
      </w:r>
    </w:p>
    <w:p w14:paraId="4A5238B6">
      <w:pPr>
        <w:pStyle w:val="9"/>
        <w:spacing w:before="214" w:line="424" w:lineRule="auto"/>
        <w:ind w:left="793" w:right="7009" w:hanging="129"/>
        <w:jc w:val="center"/>
      </w:pPr>
      <w:r>
        <w:rPr>
          <w:spacing w:val="-2"/>
        </w:rPr>
        <w:t>c_accuracy.append(acc) c_roc.append(roc_auc) c_fscore.append(fscore) output+='&lt;tr&gt;&lt;td&gt;Continuous</w:t>
      </w:r>
    </w:p>
    <w:p w14:paraId="4F5672B6">
      <w:pPr>
        <w:pStyle w:val="9"/>
        <w:spacing w:before="9"/>
      </w:pPr>
    </w:p>
    <w:p w14:paraId="427B8CBB">
      <w:pPr>
        <w:pStyle w:val="9"/>
        <w:spacing w:line="480" w:lineRule="atLeast"/>
        <w:ind w:left="1019" w:hanging="240"/>
      </w:pPr>
      <w:r>
        <w:rPr>
          <w:spacing w:val="-2"/>
        </w:rPr>
        <w:t xml:space="preserve">SVM&lt;/td&gt;&lt;td&gt;'+str(acc)+'&lt;/td&gt;&lt;td&gt;'+str(fscore)+'&lt;/td&gt;&lt;td&gt;'+str(roc_auc)+'&lt;/td&gt;&lt;td&gt;&lt;/tr&gt;' </w:t>
      </w:r>
      <w:r>
        <w:t>acc,fscore,roc_auc = runML("Continuous KNN",KNeighborsClassifier(),trainXX,</w:t>
      </w:r>
    </w:p>
    <w:p w14:paraId="18D2A8E5">
      <w:pPr>
        <w:pStyle w:val="9"/>
        <w:spacing w:before="7" w:line="424" w:lineRule="auto"/>
        <w:ind w:left="1019" w:right="6498" w:hanging="240"/>
      </w:pPr>
      <w:r>
        <w:rPr>
          <w:spacing w:val="-2"/>
        </w:rPr>
        <w:t>trainY,testX,original_data,scalerX) c_accuracy.append(acc)</w:t>
      </w:r>
    </w:p>
    <w:p w14:paraId="64A60D31">
      <w:pPr>
        <w:pStyle w:val="9"/>
        <w:spacing w:before="10"/>
      </w:pPr>
    </w:p>
    <w:p w14:paraId="5154ECE3">
      <w:pPr>
        <w:pStyle w:val="9"/>
        <w:spacing w:line="480" w:lineRule="atLeast"/>
        <w:ind w:left="1019" w:right="6498" w:hanging="180"/>
      </w:pPr>
      <w:r>
        <w:rPr>
          <w:spacing w:val="-2"/>
        </w:rPr>
        <w:t>c_roc.append(roc_auc) c_fscore.append(fscore) output+='&lt;tr&gt;&lt;td&gt;Continuous</w:t>
      </w:r>
    </w:p>
    <w:p w14:paraId="4210A35F">
      <w:pPr>
        <w:pStyle w:val="9"/>
        <w:spacing w:before="14"/>
        <w:ind w:left="779"/>
      </w:pPr>
      <w:r>
        <w:rPr>
          <w:spacing w:val="-2"/>
        </w:rPr>
        <w:t>KNN&lt;/td&gt;&lt;td&gt;'+str(acc)+'&lt;/td&gt;&lt;td&gt;'+str(fscore)+'&lt;/td&gt;&lt;td&gt;'+str(roc_auc)+'&lt;/td&gt;&lt;td&gt;&lt;/tr&gt;'</w:t>
      </w:r>
    </w:p>
    <w:p w14:paraId="1358445D">
      <w:pPr>
        <w:pStyle w:val="9"/>
        <w:spacing w:before="214"/>
        <w:ind w:left="779" w:right="1539" w:firstLine="240"/>
      </w:pPr>
      <w:r>
        <w:t xml:space="preserve">acc,fscore,roc_auc = runML("Continuous Decision </w:t>
      </w:r>
      <w:r>
        <w:rPr>
          <w:spacing w:val="-2"/>
        </w:rPr>
        <w:t>Tree",DecisionTreeClassifier(),trainXX, trainY,testX,original_data,scalerX)</w:t>
      </w:r>
    </w:p>
    <w:p w14:paraId="3C4356E3">
      <w:pPr>
        <w:pStyle w:val="9"/>
        <w:spacing w:before="214" w:line="424" w:lineRule="auto"/>
        <w:ind w:left="1019" w:right="6498"/>
      </w:pPr>
      <w:r>
        <w:rPr>
          <w:spacing w:val="-2"/>
        </w:rPr>
        <w:t>c_accuracy.append(acc) c_roc.append(roc_auc) c_fscore.append(fscore)</w:t>
      </w:r>
    </w:p>
    <w:p w14:paraId="7E6917A8">
      <w:pPr>
        <w:pStyle w:val="9"/>
        <w:ind w:left="779" w:firstLine="240"/>
      </w:pPr>
      <w:r>
        <w:t xml:space="preserve">output+='&lt;tr&gt;&lt;td&gt;Continuous Decision </w:t>
      </w:r>
      <w:r>
        <w:rPr>
          <w:spacing w:val="-2"/>
        </w:rPr>
        <w:t>Tree&lt;/td&gt;&lt;td&gt;'+str(acc)+'&lt;/td&gt;&lt;td&gt;'+str(fscore)+'&lt;/td&gt;&lt;td&gt;'+str(roc_auc)+'&lt;/td&gt;&lt;td&gt;&lt;/tr&gt;'</w:t>
      </w:r>
    </w:p>
    <w:p w14:paraId="20BD7607">
      <w:pPr>
        <w:pStyle w:val="9"/>
        <w:spacing w:before="212"/>
        <w:ind w:left="779" w:right="1539" w:firstLine="240"/>
      </w:pPr>
      <w:r>
        <w:t xml:space="preserve">acc,fscore,roc_auc = runML("Continuous Random </w:t>
      </w:r>
      <w:r>
        <w:rPr>
          <w:spacing w:val="-2"/>
        </w:rPr>
        <w:t>Forest",RandomForestClassifier(),trainXX, trainY,testX,original_data,scalerX)</w:t>
      </w:r>
    </w:p>
    <w:p w14:paraId="1F65B6E6">
      <w:pPr>
        <w:pStyle w:val="9"/>
        <w:spacing w:before="211" w:line="427" w:lineRule="auto"/>
        <w:ind w:left="1019" w:right="6498"/>
      </w:pPr>
      <w:r>
        <w:rPr>
          <w:spacing w:val="-2"/>
        </w:rPr>
        <w:t>c_accuracy.append(acc) c_roc.append(roc_auc) c_fscore.append(fscore)</w:t>
      </w:r>
    </w:p>
    <w:p w14:paraId="0EC9DFF2">
      <w:pPr>
        <w:spacing w:line="427" w:lineRule="auto"/>
        <w:sectPr>
          <w:footerReference r:id="rId43" w:type="default"/>
          <w:pgSz w:w="11910" w:h="16840"/>
          <w:pgMar w:top="960" w:right="480" w:bottom="940" w:left="740" w:header="730" w:footer="743" w:gutter="0"/>
          <w:pgNumType w:fmt="decimal"/>
          <w:cols w:space="720" w:num="1"/>
        </w:sectPr>
      </w:pPr>
    </w:p>
    <w:p w14:paraId="0453A381">
      <w:pPr>
        <w:pStyle w:val="9"/>
        <w:ind w:left="779" w:right="1104" w:firstLine="240"/>
      </w:pPr>
      <w:r>
        <w:t xml:space="preserve">output+='&lt;tr&gt;&lt;td&gt;Continuous Random </w:t>
      </w:r>
      <w:r>
        <w:rPr>
          <w:spacing w:val="-2"/>
        </w:rPr>
        <w:t>Forest&lt;/td&gt;&lt;td&gt;'+str(acc)+'&lt;/td&gt;&lt;td&gt;'+str(fscore)+'&lt;/td&gt;&lt;td&gt;'+str(roc_auc)+'&lt;/td&gt;&lt;td&gt;&lt;/tr&gt;</w:t>
      </w:r>
      <w:r>
        <w:rPr>
          <w:spacing w:val="80"/>
        </w:rPr>
        <w:t xml:space="preserve"> </w:t>
      </w:r>
      <w:r>
        <w:rPr>
          <w:spacing w:val="-10"/>
        </w:rPr>
        <w:t>'</w:t>
      </w:r>
    </w:p>
    <w:p w14:paraId="17B43D05">
      <w:pPr>
        <w:pStyle w:val="9"/>
        <w:spacing w:before="189"/>
        <w:ind w:left="779" w:right="1539" w:firstLine="240"/>
      </w:pPr>
      <w:r>
        <w:t xml:space="preserve">acc,fscore,roc_auc = runML("Continuous Logistic </w:t>
      </w:r>
      <w:r>
        <w:rPr>
          <w:spacing w:val="-2"/>
        </w:rPr>
        <w:t>Regression",LogisticRegression(),trainXX,</w:t>
      </w:r>
      <w:r>
        <w:rPr>
          <w:spacing w:val="-11"/>
        </w:rPr>
        <w:t xml:space="preserve"> </w:t>
      </w:r>
      <w:r>
        <w:rPr>
          <w:spacing w:val="-2"/>
        </w:rPr>
        <w:t>trainY,testX,original_data,scalerX)</w:t>
      </w:r>
    </w:p>
    <w:p w14:paraId="7895A249">
      <w:pPr>
        <w:pStyle w:val="9"/>
        <w:spacing w:before="213" w:line="424" w:lineRule="auto"/>
        <w:ind w:left="779" w:right="6498" w:firstLine="240"/>
      </w:pPr>
      <w:r>
        <w:rPr>
          <w:spacing w:val="-2"/>
        </w:rPr>
        <w:t>c_accuracy.append(acc) c_roc.append(roc_auc)</w:t>
      </w:r>
    </w:p>
    <w:p w14:paraId="1F7FB093">
      <w:pPr>
        <w:pStyle w:val="9"/>
        <w:spacing w:before="273" w:line="490" w:lineRule="atLeast"/>
        <w:ind w:left="1019" w:right="5910"/>
      </w:pPr>
      <w:r>
        <w:rPr>
          <w:spacing w:val="-2"/>
        </w:rPr>
        <w:t xml:space="preserve">c_fscore.append(fscore) </w:t>
      </w:r>
      <w:r>
        <w:t>output+='&lt;tr&gt;&lt;td&gt;Continuous</w:t>
      </w:r>
      <w:r>
        <w:rPr>
          <w:spacing w:val="-15"/>
        </w:rPr>
        <w:t xml:space="preserve"> </w:t>
      </w:r>
      <w:r>
        <w:t>Logistic</w:t>
      </w:r>
    </w:p>
    <w:p w14:paraId="00A5BA2B">
      <w:pPr>
        <w:pStyle w:val="9"/>
        <w:spacing w:line="273" w:lineRule="exact"/>
        <w:ind w:left="779"/>
      </w:pPr>
      <w:r>
        <w:rPr>
          <w:spacing w:val="-2"/>
        </w:rPr>
        <w:t>Regression&lt;/td&gt;&lt;td&gt;'+str(acc)+'&lt;/td&gt;&lt;td&gt;'+str(fscore)+'&lt;/td&gt;&lt;td&gt;'+str(roc_auc)+'&lt;/td&gt;&lt;td&gt;</w:t>
      </w:r>
    </w:p>
    <w:p w14:paraId="70E3B106">
      <w:pPr>
        <w:pStyle w:val="9"/>
        <w:spacing w:before="5"/>
        <w:ind w:left="779"/>
      </w:pPr>
      <w:r>
        <w:rPr>
          <w:spacing w:val="-2"/>
        </w:rPr>
        <w:t>&lt;/tr&gt;'</w:t>
      </w:r>
    </w:p>
    <w:p w14:paraId="6A0B363A">
      <w:pPr>
        <w:pStyle w:val="9"/>
        <w:spacing w:before="214"/>
        <w:ind w:left="779" w:right="1539" w:firstLine="240"/>
      </w:pPr>
      <w:r>
        <w:t xml:space="preserve">acc,fscore,roc_auc = runML("Continuous Extreme Gradient </w:t>
      </w:r>
      <w:r>
        <w:rPr>
          <w:spacing w:val="-2"/>
        </w:rPr>
        <w:t>Boosting",XGBClassifier(),trainXX,</w:t>
      </w:r>
      <w:r>
        <w:rPr>
          <w:spacing w:val="-11"/>
        </w:rPr>
        <w:t xml:space="preserve"> </w:t>
      </w:r>
      <w:r>
        <w:rPr>
          <w:spacing w:val="-2"/>
        </w:rPr>
        <w:t>trainY,testX,original_data,scalerX)</w:t>
      </w:r>
    </w:p>
    <w:p w14:paraId="4B2C4EF9">
      <w:pPr>
        <w:pStyle w:val="9"/>
        <w:spacing w:before="211"/>
        <w:ind w:left="779"/>
      </w:pPr>
      <w:r>
        <w:rPr>
          <w:spacing w:val="-2"/>
        </w:rPr>
        <w:t>c_accuracy.append(acc)</w:t>
      </w:r>
    </w:p>
    <w:p w14:paraId="7DDE829E">
      <w:pPr>
        <w:pStyle w:val="9"/>
      </w:pPr>
    </w:p>
    <w:p w14:paraId="5C45D145">
      <w:pPr>
        <w:pStyle w:val="9"/>
        <w:spacing w:before="151"/>
      </w:pPr>
    </w:p>
    <w:p w14:paraId="7D7A373A">
      <w:pPr>
        <w:pStyle w:val="9"/>
        <w:spacing w:line="424" w:lineRule="auto"/>
        <w:ind w:left="1019" w:right="6498"/>
      </w:pPr>
      <w:r>
        <w:rPr>
          <w:spacing w:val="-2"/>
        </w:rPr>
        <w:t>c_roc.append(roc_auc) c_fscore.append(fscore)</w:t>
      </w:r>
    </w:p>
    <w:p w14:paraId="54A5B33D">
      <w:pPr>
        <w:pStyle w:val="9"/>
        <w:ind w:left="779" w:right="868" w:firstLine="240"/>
      </w:pPr>
      <w:r>
        <w:t xml:space="preserve">output+='&lt;tr&gt;&lt;td&gt;Continuous Extreme Gradient </w:t>
      </w:r>
      <w:r>
        <w:rPr>
          <w:spacing w:val="-2"/>
        </w:rPr>
        <w:t xml:space="preserve">Boosting&lt;/td&gt;&lt;td&gt;'+str(acc)+'&lt;/td&gt;&lt;td&gt;'+str(fscore)+'&lt;/td&gt;&lt;td&gt;'+str(roc_auc)+'&lt;/td&gt;&lt;td&gt;&lt;/ </w:t>
      </w:r>
      <w:r>
        <w:rPr>
          <w:spacing w:val="-4"/>
        </w:rPr>
        <w:t>tr&gt;'</w:t>
      </w:r>
    </w:p>
    <w:p w14:paraId="73DA1F12">
      <w:pPr>
        <w:pStyle w:val="9"/>
        <w:spacing w:before="212"/>
        <w:ind w:left="779" w:firstLine="240"/>
      </w:pPr>
      <w:r>
        <w:t>acc,fscore,roc_auc</w:t>
      </w:r>
      <w:r>
        <w:rPr>
          <w:spacing w:val="-15"/>
        </w:rPr>
        <w:t xml:space="preserve"> </w:t>
      </w:r>
      <w:r>
        <w:t>=</w:t>
      </w:r>
      <w:r>
        <w:rPr>
          <w:spacing w:val="-15"/>
        </w:rPr>
        <w:t xml:space="preserve"> </w:t>
      </w:r>
      <w:r>
        <w:t>runML("Continuous</w:t>
      </w:r>
      <w:r>
        <w:rPr>
          <w:spacing w:val="-14"/>
        </w:rPr>
        <w:t xml:space="preserve"> </w:t>
      </w:r>
      <w:r>
        <w:t>Ada</w:t>
      </w:r>
      <w:r>
        <w:rPr>
          <w:spacing w:val="-14"/>
        </w:rPr>
        <w:t xml:space="preserve"> </w:t>
      </w:r>
      <w:r>
        <w:t xml:space="preserve">Boost",AdaBoostClassifier(),trainXX, </w:t>
      </w:r>
      <w:r>
        <w:rPr>
          <w:spacing w:val="-2"/>
        </w:rPr>
        <w:t>trainY,testX,original_data,scalerX)</w:t>
      </w:r>
    </w:p>
    <w:p w14:paraId="11E6F5AB">
      <w:pPr>
        <w:pStyle w:val="9"/>
      </w:pPr>
    </w:p>
    <w:p w14:paraId="646B6BF9">
      <w:pPr>
        <w:pStyle w:val="9"/>
        <w:spacing w:before="151"/>
      </w:pPr>
    </w:p>
    <w:p w14:paraId="081A1AE8">
      <w:pPr>
        <w:pStyle w:val="9"/>
        <w:spacing w:line="424" w:lineRule="auto"/>
        <w:ind w:left="1019" w:right="6498"/>
      </w:pPr>
      <w:r>
        <w:rPr>
          <w:spacing w:val="-2"/>
        </w:rPr>
        <w:t>c_accuracy.append(acc) c_roc.append(roc_auc) c_fscore.append(fscore)</w:t>
      </w:r>
    </w:p>
    <w:p w14:paraId="6C86FBE3">
      <w:pPr>
        <w:pStyle w:val="9"/>
        <w:ind w:left="779" w:firstLine="240"/>
      </w:pPr>
      <w:r>
        <w:t xml:space="preserve">output+='&lt;tr&gt;&lt;td&gt;Continuous Ada </w:t>
      </w:r>
      <w:r>
        <w:rPr>
          <w:spacing w:val="-2"/>
        </w:rPr>
        <w:t>Boost&lt;/td&gt;&lt;td&gt;'+str(acc)+'&lt;/td&gt;&lt;td&gt;'+str(fscore)+'&lt;/td&gt;&lt;td&gt;'+str(roc_auc)+'&lt;/td&gt;&lt;td&gt;&lt;/tr&gt;'</w:t>
      </w:r>
    </w:p>
    <w:p w14:paraId="117A29DB">
      <w:pPr>
        <w:pStyle w:val="9"/>
        <w:spacing w:before="212"/>
        <w:ind w:left="779" w:firstLine="240"/>
      </w:pPr>
      <w:r>
        <w:t>acc,fscore,roc_auc</w:t>
      </w:r>
      <w:r>
        <w:rPr>
          <w:spacing w:val="-15"/>
        </w:rPr>
        <w:t xml:space="preserve"> </w:t>
      </w:r>
      <w:r>
        <w:t>=</w:t>
      </w:r>
      <w:r>
        <w:rPr>
          <w:spacing w:val="-15"/>
        </w:rPr>
        <w:t xml:space="preserve"> </w:t>
      </w:r>
      <w:r>
        <w:t>runML("Continuous</w:t>
      </w:r>
      <w:r>
        <w:rPr>
          <w:spacing w:val="-15"/>
        </w:rPr>
        <w:t xml:space="preserve"> </w:t>
      </w:r>
      <w:r>
        <w:t>Naive</w:t>
      </w:r>
      <w:r>
        <w:rPr>
          <w:spacing w:val="-14"/>
        </w:rPr>
        <w:t xml:space="preserve"> </w:t>
      </w:r>
      <w:r>
        <w:t xml:space="preserve">Bayes",GaussianNB(),trainXX, </w:t>
      </w:r>
      <w:r>
        <w:rPr>
          <w:spacing w:val="-2"/>
        </w:rPr>
        <w:t>trainY,testX,original_data,scalerX)</w:t>
      </w:r>
    </w:p>
    <w:p w14:paraId="16A469BD">
      <w:pPr>
        <w:pStyle w:val="9"/>
        <w:spacing w:before="43" w:line="490" w:lineRule="exact"/>
        <w:ind w:left="1019" w:right="5654"/>
      </w:pPr>
      <w:r>
        <w:rPr>
          <w:spacing w:val="-2"/>
        </w:rPr>
        <w:t>c_accuracy.append(acc) c_roc.append(roc_auc) c_fscore.append(fscore) output+='&lt;tr&gt;&lt;td&gt;Continuous Naive</w:t>
      </w:r>
    </w:p>
    <w:p w14:paraId="3C792D76">
      <w:pPr>
        <w:pStyle w:val="9"/>
        <w:spacing w:line="236" w:lineRule="exact"/>
        <w:ind w:left="779"/>
      </w:pPr>
      <w:r>
        <w:rPr>
          <w:spacing w:val="-2"/>
        </w:rPr>
        <w:t>Bayes&lt;/td&gt;&lt;td&gt;'+str(acc)+'&lt;/td&gt;&lt;td&gt;'+str(fscore)+'&lt;/td&gt;&lt;td&gt;'+str(roc_auc)+'&lt;/td&gt;&lt;td&gt;&lt;/tr&gt;</w:t>
      </w:r>
    </w:p>
    <w:p w14:paraId="772670DC">
      <w:pPr>
        <w:spacing w:line="236" w:lineRule="exact"/>
        <w:sectPr>
          <w:footerReference r:id="rId44" w:type="default"/>
          <w:pgSz w:w="11910" w:h="16840"/>
          <w:pgMar w:top="960" w:right="480" w:bottom="940" w:left="740" w:header="730" w:footer="743" w:gutter="0"/>
          <w:pgNumType w:fmt="decimal"/>
          <w:cols w:space="720" w:num="1"/>
        </w:sectPr>
      </w:pPr>
    </w:p>
    <w:p w14:paraId="7E7414F6">
      <w:pPr>
        <w:spacing w:line="266" w:lineRule="exact"/>
        <w:ind w:left="779"/>
        <w:rPr>
          <w:sz w:val="24"/>
        </w:rPr>
      </w:pPr>
      <w:r>
        <w:rPr>
          <w:spacing w:val="-10"/>
          <w:sz w:val="24"/>
        </w:rPr>
        <w:t>'</w:t>
      </w:r>
    </w:p>
    <w:p w14:paraId="46552192">
      <w:pPr>
        <w:pStyle w:val="9"/>
        <w:spacing w:before="213"/>
        <w:ind w:left="1019"/>
      </w:pPr>
      <w:r>
        <w:t>acc,fscore,roc_auc</w:t>
      </w:r>
      <w:r>
        <w:rPr>
          <w:spacing w:val="-9"/>
        </w:rPr>
        <w:t xml:space="preserve"> </w:t>
      </w:r>
      <w:r>
        <w:t>=</w:t>
      </w:r>
      <w:r>
        <w:rPr>
          <w:spacing w:val="-6"/>
        </w:rPr>
        <w:t xml:space="preserve"> </w:t>
      </w:r>
      <w:r>
        <w:t>runANN("Continuous</w:t>
      </w:r>
      <w:r>
        <w:rPr>
          <w:spacing w:val="-7"/>
        </w:rPr>
        <w:t xml:space="preserve"> </w:t>
      </w:r>
      <w:r>
        <w:rPr>
          <w:spacing w:val="-2"/>
        </w:rPr>
        <w:t>ANN",trainXX,</w:t>
      </w:r>
    </w:p>
    <w:p w14:paraId="4AF5AFC9">
      <w:pPr>
        <w:pStyle w:val="9"/>
        <w:spacing w:line="424" w:lineRule="auto"/>
        <w:ind w:left="1019" w:right="6498" w:hanging="240"/>
      </w:pPr>
      <w:r>
        <w:rPr>
          <w:spacing w:val="-2"/>
        </w:rPr>
        <w:t>trainY,testX,original_data,scalerX) c_accuracy.append(acc) c_roc.append(roc_auc) c_fscore.append(fscore)</w:t>
      </w:r>
    </w:p>
    <w:p w14:paraId="4E659260">
      <w:pPr>
        <w:pStyle w:val="9"/>
        <w:ind w:left="779" w:firstLine="240"/>
      </w:pPr>
      <w:r>
        <w:rPr>
          <w:spacing w:val="-2"/>
        </w:rPr>
        <w:t>output+='&lt;tr&gt;&lt;td&gt;Continuous ANN&lt;/td&gt;&lt;td&gt;'+str(acc)+'&lt;/td&gt;&lt;td&gt;'+str(fscore)+'&lt;/td&gt;&lt;td&gt;'+str(roc_auc)+'&lt;/td&gt;&lt;td&gt;&lt;/tr&gt;'</w:t>
      </w:r>
    </w:p>
    <w:p w14:paraId="29AD5D58">
      <w:pPr>
        <w:pStyle w:val="9"/>
        <w:spacing w:before="211"/>
        <w:ind w:left="779"/>
      </w:pPr>
      <w:r>
        <w:t>acc,fscore,roc_auc,</w:t>
      </w:r>
      <w:r>
        <w:rPr>
          <w:spacing w:val="-4"/>
        </w:rPr>
        <w:t xml:space="preserve"> </w:t>
      </w:r>
      <w:r>
        <w:t>plist,</w:t>
      </w:r>
      <w:r>
        <w:rPr>
          <w:spacing w:val="-10"/>
        </w:rPr>
        <w:t xml:space="preserve"> </w:t>
      </w:r>
      <w:r>
        <w:t>tlist</w:t>
      </w:r>
      <w:r>
        <w:rPr>
          <w:spacing w:val="-8"/>
        </w:rPr>
        <w:t xml:space="preserve"> </w:t>
      </w:r>
      <w:r>
        <w:t>=</w:t>
      </w:r>
      <w:r>
        <w:rPr>
          <w:spacing w:val="-3"/>
        </w:rPr>
        <w:t xml:space="preserve"> </w:t>
      </w:r>
      <w:r>
        <w:t>runLSTM("Continuous</w:t>
      </w:r>
      <w:r>
        <w:rPr>
          <w:spacing w:val="-6"/>
        </w:rPr>
        <w:t xml:space="preserve"> </w:t>
      </w:r>
      <w:r>
        <w:rPr>
          <w:spacing w:val="-2"/>
        </w:rPr>
        <w:t>LSTM",trainXX,</w:t>
      </w:r>
    </w:p>
    <w:p w14:paraId="7AE2C518">
      <w:pPr>
        <w:pStyle w:val="9"/>
      </w:pPr>
    </w:p>
    <w:p w14:paraId="68B01889">
      <w:pPr>
        <w:pStyle w:val="9"/>
        <w:spacing w:before="149"/>
      </w:pPr>
    </w:p>
    <w:p w14:paraId="46AA327C">
      <w:pPr>
        <w:pStyle w:val="9"/>
        <w:spacing w:line="424" w:lineRule="auto"/>
        <w:ind w:left="1019" w:right="6498" w:hanging="240"/>
      </w:pPr>
      <w:r>
        <w:rPr>
          <w:spacing w:val="-2"/>
        </w:rPr>
        <w:t>trainY,testX,original_data,scalerX) c_accuracy.append(acc) c_roc.append(roc_auc) c_fscore.append(fscore)</w:t>
      </w:r>
    </w:p>
    <w:p w14:paraId="0A5F9C69">
      <w:pPr>
        <w:pStyle w:val="9"/>
        <w:ind w:left="779" w:firstLine="240"/>
      </w:pPr>
      <w:r>
        <w:rPr>
          <w:spacing w:val="-2"/>
        </w:rPr>
        <w:t>output+='&lt;tr&gt;&lt;td&gt;Continuous LSTM&lt;/td&gt;&lt;td&gt;'+str(acc)+'&lt;/td&gt;&lt;td&gt;'+str(fscore)+'&lt;/td&gt;&lt;td&gt;'+str(roc_auc)+'&lt;/td&gt;&lt;td&gt;&lt;/tr</w:t>
      </w:r>
    </w:p>
    <w:p w14:paraId="11002810">
      <w:pPr>
        <w:ind w:left="779"/>
        <w:rPr>
          <w:sz w:val="24"/>
        </w:rPr>
      </w:pPr>
      <w:r>
        <w:rPr>
          <w:spacing w:val="-5"/>
          <w:sz w:val="24"/>
        </w:rPr>
        <w:t>&gt;'</w:t>
      </w:r>
    </w:p>
    <w:p w14:paraId="4E0D9EF7">
      <w:pPr>
        <w:pStyle w:val="9"/>
      </w:pPr>
    </w:p>
    <w:p w14:paraId="7B98498F">
      <w:pPr>
        <w:pStyle w:val="9"/>
      </w:pPr>
    </w:p>
    <w:p w14:paraId="1C4AFF5E">
      <w:pPr>
        <w:pStyle w:val="9"/>
      </w:pPr>
    </w:p>
    <w:p w14:paraId="04337BEA">
      <w:pPr>
        <w:pStyle w:val="9"/>
        <w:spacing w:before="86"/>
      </w:pPr>
    </w:p>
    <w:p w14:paraId="46256D6A">
      <w:pPr>
        <w:pStyle w:val="9"/>
        <w:spacing w:line="424" w:lineRule="auto"/>
        <w:ind w:left="1019" w:right="4783"/>
      </w:pPr>
      <w:r>
        <w:t>f</w:t>
      </w:r>
      <w:r>
        <w:rPr>
          <w:spacing w:val="-15"/>
        </w:rPr>
        <w:t xml:space="preserve"> </w:t>
      </w:r>
      <w:r>
        <w:t>=</w:t>
      </w:r>
      <w:r>
        <w:rPr>
          <w:spacing w:val="-15"/>
        </w:rPr>
        <w:t xml:space="preserve"> </w:t>
      </w:r>
      <w:r>
        <w:t>open("continuous_output.html",</w:t>
      </w:r>
      <w:r>
        <w:rPr>
          <w:spacing w:val="-15"/>
        </w:rPr>
        <w:t xml:space="preserve"> </w:t>
      </w:r>
      <w:r>
        <w:t xml:space="preserve">"w") </w:t>
      </w:r>
      <w:r>
        <w:rPr>
          <w:spacing w:val="-2"/>
        </w:rPr>
        <w:t>f.write(output)</w:t>
      </w:r>
    </w:p>
    <w:p w14:paraId="24E35832">
      <w:pPr>
        <w:pStyle w:val="9"/>
        <w:spacing w:line="273" w:lineRule="exact"/>
        <w:ind w:left="1019"/>
      </w:pPr>
      <w:r>
        <w:rPr>
          <w:spacing w:val="-2"/>
        </w:rPr>
        <w:t>f.close()</w:t>
      </w:r>
    </w:p>
    <w:p w14:paraId="40BB4417">
      <w:pPr>
        <w:pStyle w:val="9"/>
      </w:pPr>
    </w:p>
    <w:p w14:paraId="6B2FFC98">
      <w:pPr>
        <w:pStyle w:val="9"/>
        <w:spacing w:before="154"/>
      </w:pPr>
    </w:p>
    <w:p w14:paraId="2AFA560C">
      <w:pPr>
        <w:pStyle w:val="9"/>
        <w:ind w:left="1019"/>
      </w:pPr>
      <w:r>
        <w:t>fig,</w:t>
      </w:r>
      <w:r>
        <w:rPr>
          <w:spacing w:val="-4"/>
        </w:rPr>
        <w:t xml:space="preserve"> </w:t>
      </w:r>
      <w:r>
        <w:t>ax</w:t>
      </w:r>
      <w:r>
        <w:rPr>
          <w:spacing w:val="1"/>
        </w:rPr>
        <w:t xml:space="preserve"> </w:t>
      </w:r>
      <w:r>
        <w:t>=</w:t>
      </w:r>
      <w:r>
        <w:rPr>
          <w:spacing w:val="-4"/>
        </w:rPr>
        <w:t xml:space="preserve"> </w:t>
      </w:r>
      <w:r>
        <w:rPr>
          <w:spacing w:val="-2"/>
        </w:rPr>
        <w:t>plt.subplots(3)</w:t>
      </w:r>
    </w:p>
    <w:p w14:paraId="60C3C387">
      <w:pPr>
        <w:pStyle w:val="9"/>
        <w:spacing w:before="211"/>
        <w:ind w:left="1019"/>
      </w:pPr>
      <w:r>
        <w:t>fig.suptitle('LSTM</w:t>
      </w:r>
      <w:r>
        <w:rPr>
          <w:spacing w:val="-7"/>
        </w:rPr>
        <w:t xml:space="preserve"> </w:t>
      </w:r>
      <w:r>
        <w:t>Stock</w:t>
      </w:r>
      <w:r>
        <w:rPr>
          <w:spacing w:val="-7"/>
        </w:rPr>
        <w:t xml:space="preserve"> </w:t>
      </w:r>
      <w:r>
        <w:t>Prediction</w:t>
      </w:r>
      <w:r>
        <w:rPr>
          <w:spacing w:val="-11"/>
        </w:rPr>
        <w:t xml:space="preserve"> </w:t>
      </w:r>
      <w:r>
        <w:rPr>
          <w:spacing w:val="-2"/>
        </w:rPr>
        <w:t>Graph')</w:t>
      </w:r>
    </w:p>
    <w:p w14:paraId="51310296">
      <w:pPr>
        <w:pStyle w:val="9"/>
      </w:pPr>
    </w:p>
    <w:p w14:paraId="603D0796">
      <w:pPr>
        <w:pStyle w:val="9"/>
        <w:spacing w:before="151"/>
      </w:pPr>
    </w:p>
    <w:p w14:paraId="2058F031">
      <w:pPr>
        <w:pStyle w:val="9"/>
        <w:spacing w:before="1"/>
        <w:ind w:left="839"/>
      </w:pPr>
      <w:r>
        <w:t>ax[0].plot(tlist,</w:t>
      </w:r>
      <w:r>
        <w:rPr>
          <w:spacing w:val="-8"/>
        </w:rPr>
        <w:t xml:space="preserve"> </w:t>
      </w:r>
      <w:r>
        <w:t>'ro-', color</w:t>
      </w:r>
      <w:r>
        <w:rPr>
          <w:spacing w:val="-6"/>
        </w:rPr>
        <w:t xml:space="preserve"> </w:t>
      </w:r>
      <w:r>
        <w:t>=</w:t>
      </w:r>
      <w:r>
        <w:rPr>
          <w:spacing w:val="-6"/>
        </w:rPr>
        <w:t xml:space="preserve"> </w:t>
      </w:r>
      <w:r>
        <w:rPr>
          <w:spacing w:val="-2"/>
        </w:rPr>
        <w:t>'red')</w:t>
      </w:r>
    </w:p>
    <w:p w14:paraId="0F035475">
      <w:pPr>
        <w:pStyle w:val="9"/>
        <w:spacing w:before="211"/>
        <w:ind w:left="1019"/>
      </w:pPr>
      <w:r>
        <w:t>ax[0].plot(plist,</w:t>
      </w:r>
      <w:r>
        <w:rPr>
          <w:spacing w:val="-12"/>
        </w:rPr>
        <w:t xml:space="preserve"> </w:t>
      </w:r>
      <w:r>
        <w:t>'ro-', color</w:t>
      </w:r>
      <w:r>
        <w:rPr>
          <w:spacing w:val="-6"/>
        </w:rPr>
        <w:t xml:space="preserve"> </w:t>
      </w:r>
      <w:r>
        <w:t>=</w:t>
      </w:r>
      <w:r>
        <w:rPr>
          <w:spacing w:val="-2"/>
        </w:rPr>
        <w:t xml:space="preserve"> 'green')</w:t>
      </w:r>
    </w:p>
    <w:p w14:paraId="0DCBB904">
      <w:pPr>
        <w:pStyle w:val="9"/>
        <w:spacing w:before="213" w:line="424" w:lineRule="auto"/>
        <w:ind w:left="1019" w:right="3190"/>
      </w:pPr>
      <w:r>
        <w:t>ax[0].legend(['Actual</w:t>
      </w:r>
      <w:r>
        <w:rPr>
          <w:spacing w:val="-10"/>
        </w:rPr>
        <w:t xml:space="preserve"> </w:t>
      </w:r>
      <w:r>
        <w:t>Price',</w:t>
      </w:r>
      <w:r>
        <w:rPr>
          <w:spacing w:val="-8"/>
        </w:rPr>
        <w:t xml:space="preserve"> </w:t>
      </w:r>
      <w:r>
        <w:t>'Predicted</w:t>
      </w:r>
      <w:r>
        <w:rPr>
          <w:spacing w:val="-10"/>
        </w:rPr>
        <w:t xml:space="preserve"> </w:t>
      </w:r>
      <w:r>
        <w:t>Price'],</w:t>
      </w:r>
      <w:r>
        <w:rPr>
          <w:spacing w:val="-10"/>
        </w:rPr>
        <w:t xml:space="preserve"> </w:t>
      </w:r>
      <w:r>
        <w:t>loc='upper</w:t>
      </w:r>
      <w:r>
        <w:rPr>
          <w:spacing w:val="-6"/>
        </w:rPr>
        <w:t xml:space="preserve"> </w:t>
      </w:r>
      <w:r>
        <w:t xml:space="preserve">left') </w:t>
      </w:r>
      <w:r>
        <w:rPr>
          <w:spacing w:val="-2"/>
        </w:rPr>
        <w:t>plt.show()</w:t>
      </w:r>
    </w:p>
    <w:p w14:paraId="7BCB7D15">
      <w:pPr>
        <w:spacing w:line="424" w:lineRule="auto"/>
        <w:sectPr>
          <w:footerReference r:id="rId45" w:type="default"/>
          <w:pgSz w:w="11910" w:h="16840"/>
          <w:pgMar w:top="940" w:right="480" w:bottom="940" w:left="740" w:header="730" w:footer="743" w:gutter="0"/>
          <w:pgNumType w:fmt="decimal"/>
          <w:cols w:space="720" w:num="1"/>
        </w:sectPr>
      </w:pPr>
    </w:p>
    <w:p w14:paraId="2B3B201E">
      <w:pPr>
        <w:pStyle w:val="9"/>
        <w:spacing w:line="424" w:lineRule="auto"/>
        <w:ind w:left="1019" w:right="7709" w:hanging="240"/>
      </w:pPr>
      <w:r>
        <w:t>def</w:t>
      </w:r>
      <w:r>
        <w:rPr>
          <w:spacing w:val="-16"/>
        </w:rPr>
        <w:t xml:space="preserve"> </w:t>
      </w:r>
      <w:r>
        <w:t>binaryPrediction(): global</w:t>
      </w:r>
      <w:r>
        <w:rPr>
          <w:spacing w:val="40"/>
        </w:rPr>
        <w:t xml:space="preserve"> </w:t>
      </w:r>
      <w:r>
        <w:t>plist1,tlist1</w:t>
      </w:r>
      <w:r>
        <w:rPr>
          <w:spacing w:val="40"/>
        </w:rPr>
        <w:t xml:space="preserve"> </w:t>
      </w:r>
      <w:r>
        <w:t>X = dataset.values</w:t>
      </w:r>
      <w:r>
        <w:rPr>
          <w:spacing w:val="40"/>
        </w:rPr>
        <w:t xml:space="preserve"> </w:t>
      </w:r>
      <w:r>
        <w:t>X</w:t>
      </w:r>
      <w:r>
        <w:rPr>
          <w:spacing w:val="-15"/>
        </w:rPr>
        <w:t xml:space="preserve"> </w:t>
      </w:r>
      <w:r>
        <w:t>=</w:t>
      </w:r>
      <w:r>
        <w:rPr>
          <w:spacing w:val="-15"/>
        </w:rPr>
        <w:t xml:space="preserve"> </w:t>
      </w:r>
      <w:r>
        <w:t>difference(X,</w:t>
      </w:r>
      <w:r>
        <w:rPr>
          <w:spacing w:val="-14"/>
        </w:rPr>
        <w:t xml:space="preserve"> </w:t>
      </w:r>
      <w:r>
        <w:t>1)</w:t>
      </w:r>
    </w:p>
    <w:p w14:paraId="164BF0A6">
      <w:pPr>
        <w:pStyle w:val="9"/>
        <w:spacing w:line="261" w:lineRule="exact"/>
        <w:ind w:left="1019"/>
      </w:pPr>
      <w:r>
        <w:t>X</w:t>
      </w:r>
      <w:r>
        <w:rPr>
          <w:spacing w:val="-10"/>
        </w:rPr>
        <w:t xml:space="preserve"> </w:t>
      </w:r>
      <w:r>
        <w:t>=</w:t>
      </w:r>
      <w:r>
        <w:rPr>
          <w:spacing w:val="-4"/>
        </w:rPr>
        <w:t xml:space="preserve"> </w:t>
      </w:r>
      <w:r>
        <w:t>convertDataToTimeseries(X,</w:t>
      </w:r>
      <w:r>
        <w:rPr>
          <w:spacing w:val="-1"/>
        </w:rPr>
        <w:t xml:space="preserve"> </w:t>
      </w:r>
      <w:r>
        <w:rPr>
          <w:spacing w:val="-5"/>
        </w:rPr>
        <w:t>1)</w:t>
      </w:r>
    </w:p>
    <w:p w14:paraId="7A5BCA4C">
      <w:pPr>
        <w:pStyle w:val="9"/>
        <w:spacing w:before="203"/>
        <w:ind w:left="1019"/>
      </w:pPr>
      <w:r>
        <w:t>X</w:t>
      </w:r>
      <w:r>
        <w:rPr>
          <w:spacing w:val="-3"/>
        </w:rPr>
        <w:t xml:space="preserve"> </w:t>
      </w:r>
      <w:r>
        <w:t>=</w:t>
      </w:r>
      <w:r>
        <w:rPr>
          <w:spacing w:val="-1"/>
        </w:rPr>
        <w:t xml:space="preserve"> </w:t>
      </w:r>
      <w:r>
        <w:rPr>
          <w:spacing w:val="-2"/>
        </w:rPr>
        <w:t>X.values</w:t>
      </w:r>
    </w:p>
    <w:p w14:paraId="2E6CB614">
      <w:pPr>
        <w:pStyle w:val="9"/>
        <w:spacing w:before="214"/>
        <w:ind w:left="1019"/>
      </w:pPr>
      <w:r>
        <w:t>trainX,</w:t>
      </w:r>
      <w:r>
        <w:rPr>
          <w:spacing w:val="-4"/>
        </w:rPr>
        <w:t xml:space="preserve"> </w:t>
      </w:r>
      <w:r>
        <w:t>testX</w:t>
      </w:r>
      <w:r>
        <w:rPr>
          <w:spacing w:val="-5"/>
        </w:rPr>
        <w:t xml:space="preserve"> </w:t>
      </w:r>
      <w:r>
        <w:t>=</w:t>
      </w:r>
      <w:r>
        <w:rPr>
          <w:spacing w:val="-3"/>
        </w:rPr>
        <w:t xml:space="preserve"> </w:t>
      </w:r>
      <w:r>
        <w:t>X[0:-30],</w:t>
      </w:r>
      <w:r>
        <w:rPr>
          <w:spacing w:val="-4"/>
        </w:rPr>
        <w:t xml:space="preserve"> </w:t>
      </w:r>
      <w:r>
        <w:t>X[-</w:t>
      </w:r>
      <w:r>
        <w:rPr>
          <w:spacing w:val="-4"/>
        </w:rPr>
        <w:t>30:]</w:t>
      </w:r>
    </w:p>
    <w:p w14:paraId="1B91E978">
      <w:pPr>
        <w:pStyle w:val="9"/>
        <w:spacing w:before="213" w:line="424" w:lineRule="auto"/>
        <w:ind w:left="779" w:right="3951" w:firstLine="240"/>
      </w:pPr>
      <w:r>
        <w:t>scalerX,</w:t>
      </w:r>
      <w:r>
        <w:rPr>
          <w:spacing w:val="-8"/>
        </w:rPr>
        <w:t xml:space="preserve"> </w:t>
      </w:r>
      <w:r>
        <w:t>trainX,</w:t>
      </w:r>
      <w:r>
        <w:rPr>
          <w:spacing w:val="-7"/>
        </w:rPr>
        <w:t xml:space="preserve"> </w:t>
      </w:r>
      <w:r>
        <w:t>testX</w:t>
      </w:r>
      <w:r>
        <w:rPr>
          <w:spacing w:val="-9"/>
        </w:rPr>
        <w:t xml:space="preserve"> </w:t>
      </w:r>
      <w:r>
        <w:t>=</w:t>
      </w:r>
      <w:r>
        <w:rPr>
          <w:spacing w:val="-9"/>
        </w:rPr>
        <w:t xml:space="preserve"> </w:t>
      </w:r>
      <w:r>
        <w:t>scaleDataset(trainX,</w:t>
      </w:r>
      <w:r>
        <w:rPr>
          <w:spacing w:val="-7"/>
        </w:rPr>
        <w:t xml:space="preserve"> </w:t>
      </w:r>
      <w:r>
        <w:t>testX) trainXX, trainY = trainX[:, 0:-1], trainX[:, -1]</w:t>
      </w:r>
    </w:p>
    <w:p w14:paraId="47B67005">
      <w:pPr>
        <w:pStyle w:val="9"/>
        <w:spacing w:before="211"/>
      </w:pPr>
    </w:p>
    <w:p w14:paraId="3CF437F9">
      <w:pPr>
        <w:pStyle w:val="9"/>
        <w:spacing w:line="424" w:lineRule="auto"/>
        <w:ind w:left="1259" w:right="6852" w:hanging="240"/>
      </w:pPr>
      <w:r>
        <w:t>for</w:t>
      </w:r>
      <w:r>
        <w:rPr>
          <w:spacing w:val="-15"/>
        </w:rPr>
        <w:t xml:space="preserve"> </w:t>
      </w:r>
      <w:r>
        <w:t>i</w:t>
      </w:r>
      <w:r>
        <w:rPr>
          <w:spacing w:val="-15"/>
        </w:rPr>
        <w:t xml:space="preserve"> </w:t>
      </w:r>
      <w:r>
        <w:t>in</w:t>
      </w:r>
      <w:r>
        <w:rPr>
          <w:spacing w:val="-15"/>
        </w:rPr>
        <w:t xml:space="preserve"> </w:t>
      </w:r>
      <w:r>
        <w:t>range(1,len(trainY)): previous = trainY[i-1] latest = trainY[i]</w:t>
      </w:r>
    </w:p>
    <w:p w14:paraId="0014223A">
      <w:pPr>
        <w:pStyle w:val="9"/>
        <w:spacing w:line="424" w:lineRule="auto"/>
        <w:ind w:left="1499" w:right="6852" w:hanging="240"/>
      </w:pPr>
      <w:r>
        <w:t>if</w:t>
      </w:r>
      <w:r>
        <w:rPr>
          <w:spacing w:val="-14"/>
        </w:rPr>
        <w:t xml:space="preserve"> </w:t>
      </w:r>
      <w:r>
        <w:t>latest</w:t>
      </w:r>
      <w:r>
        <w:rPr>
          <w:spacing w:val="-13"/>
        </w:rPr>
        <w:t xml:space="preserve"> </w:t>
      </w:r>
      <w:r>
        <w:t>&gt;</w:t>
      </w:r>
      <w:r>
        <w:rPr>
          <w:spacing w:val="-14"/>
        </w:rPr>
        <w:t xml:space="preserve"> </w:t>
      </w:r>
      <w:r>
        <w:t>previous: trainY[i] = 1</w:t>
      </w:r>
    </w:p>
    <w:p w14:paraId="1F71CB96">
      <w:pPr>
        <w:pStyle w:val="9"/>
        <w:ind w:left="1259"/>
      </w:pPr>
      <w:r>
        <w:rPr>
          <w:spacing w:val="-2"/>
        </w:rPr>
        <w:t>else:</w:t>
      </w:r>
    </w:p>
    <w:p w14:paraId="6B9BFC07">
      <w:pPr>
        <w:pStyle w:val="9"/>
        <w:spacing w:before="210"/>
        <w:ind w:left="511" w:right="6902"/>
        <w:jc w:val="center"/>
      </w:pPr>
      <w:r>
        <w:t>trainY[i]</w:t>
      </w:r>
      <w:r>
        <w:rPr>
          <w:spacing w:val="-8"/>
        </w:rPr>
        <w:t xml:space="preserve"> </w:t>
      </w:r>
      <w:r>
        <w:t>= -</w:t>
      </w:r>
      <w:r>
        <w:rPr>
          <w:spacing w:val="-12"/>
        </w:rPr>
        <w:t>1</w:t>
      </w:r>
    </w:p>
    <w:p w14:paraId="5A208B68">
      <w:pPr>
        <w:pStyle w:val="9"/>
      </w:pPr>
    </w:p>
    <w:p w14:paraId="2D910028">
      <w:pPr>
        <w:pStyle w:val="9"/>
        <w:spacing w:before="151"/>
      </w:pPr>
    </w:p>
    <w:p w14:paraId="2EBFBD2C">
      <w:pPr>
        <w:pStyle w:val="9"/>
        <w:ind w:left="1019"/>
      </w:pPr>
      <w:r>
        <w:t>output='&lt;html&gt;&lt;body&gt;&lt;table</w:t>
      </w:r>
      <w:r>
        <w:rPr>
          <w:spacing w:val="-10"/>
        </w:rPr>
        <w:t xml:space="preserve"> </w:t>
      </w:r>
      <w:r>
        <w:t>align=center</w:t>
      </w:r>
      <w:r>
        <w:rPr>
          <w:spacing w:val="-11"/>
        </w:rPr>
        <w:t xml:space="preserve"> </w:t>
      </w:r>
      <w:r>
        <w:rPr>
          <w:spacing w:val="-2"/>
        </w:rPr>
        <w:t>border=1&gt;'</w:t>
      </w:r>
    </w:p>
    <w:p w14:paraId="0CC91522">
      <w:pPr>
        <w:pStyle w:val="9"/>
        <w:spacing w:before="214"/>
        <w:ind w:left="779" w:right="868" w:firstLine="240"/>
      </w:pPr>
      <w:r>
        <w:rPr>
          <w:spacing w:val="-2"/>
        </w:rPr>
        <w:t>output+='&lt;tr&gt;&lt;th&gt;Algorithm Name&lt;/th&gt;&lt;th&gt;Accuracy&lt;/th&gt;&lt;th&gt;FSCORE&lt;/th&gt;&lt;th&gt;ROC AUC&lt;/th&gt;'</w:t>
      </w:r>
    </w:p>
    <w:p w14:paraId="193C6C28">
      <w:pPr>
        <w:pStyle w:val="9"/>
        <w:spacing w:before="211"/>
        <w:ind w:left="779" w:right="1539" w:firstLine="240"/>
      </w:pPr>
      <w:r>
        <w:t>acc,fscore,roc_auc</w:t>
      </w:r>
      <w:r>
        <w:rPr>
          <w:spacing w:val="-15"/>
        </w:rPr>
        <w:t xml:space="preserve"> </w:t>
      </w:r>
      <w:r>
        <w:t>=</w:t>
      </w:r>
      <w:r>
        <w:rPr>
          <w:spacing w:val="-15"/>
        </w:rPr>
        <w:t xml:space="preserve"> </w:t>
      </w:r>
      <w:r>
        <w:t>runML("Binary</w:t>
      </w:r>
      <w:r>
        <w:rPr>
          <w:spacing w:val="-15"/>
        </w:rPr>
        <w:t xml:space="preserve"> </w:t>
      </w:r>
      <w:r>
        <w:t xml:space="preserve">SVM",SVC(),trainXX, </w:t>
      </w:r>
      <w:r>
        <w:rPr>
          <w:spacing w:val="-2"/>
        </w:rPr>
        <w:t>trainY,testX,original_data,scalerX)</w:t>
      </w:r>
    </w:p>
    <w:p w14:paraId="3E0DF3DA">
      <w:pPr>
        <w:pStyle w:val="9"/>
        <w:spacing w:before="214" w:line="424" w:lineRule="auto"/>
        <w:ind w:left="1019" w:right="6498"/>
      </w:pPr>
      <w:r>
        <w:rPr>
          <w:spacing w:val="-2"/>
        </w:rPr>
        <w:t>b_accuracy.append(acc) b_roc.append(roc_auc) b_fscore.append(fscore)</w:t>
      </w:r>
    </w:p>
    <w:p w14:paraId="3850CA50">
      <w:pPr>
        <w:pStyle w:val="9"/>
        <w:ind w:left="779" w:firstLine="240"/>
      </w:pPr>
      <w:r>
        <w:rPr>
          <w:spacing w:val="-2"/>
        </w:rPr>
        <w:t>output+='&lt;tr&gt;&lt;td&gt;Binary SVM&lt;/td&gt;&lt;td&gt;'+str(acc)+'&lt;/td&gt;&lt;td&gt;'+str(fscore)+'&lt;/td&gt;&lt;td&gt;'+str(roc_auc)+'&lt;/td&gt;&lt;td&gt;&lt;/tr&gt;'</w:t>
      </w:r>
    </w:p>
    <w:p w14:paraId="0E6E29EB">
      <w:pPr>
        <w:pStyle w:val="9"/>
      </w:pPr>
    </w:p>
    <w:p w14:paraId="334AE175">
      <w:pPr>
        <w:pStyle w:val="9"/>
        <w:spacing w:before="150"/>
      </w:pPr>
    </w:p>
    <w:p w14:paraId="5AB80B1C">
      <w:pPr>
        <w:pStyle w:val="9"/>
        <w:ind w:left="779" w:firstLine="240"/>
      </w:pPr>
      <w:r>
        <w:t>acc,fscore,roc_auc</w:t>
      </w:r>
      <w:r>
        <w:rPr>
          <w:spacing w:val="-15"/>
        </w:rPr>
        <w:t xml:space="preserve"> </w:t>
      </w:r>
      <w:r>
        <w:t>=</w:t>
      </w:r>
      <w:r>
        <w:rPr>
          <w:spacing w:val="-15"/>
        </w:rPr>
        <w:t xml:space="preserve"> </w:t>
      </w:r>
      <w:r>
        <w:t>runML("Binary</w:t>
      </w:r>
      <w:r>
        <w:rPr>
          <w:spacing w:val="-15"/>
        </w:rPr>
        <w:t xml:space="preserve"> </w:t>
      </w:r>
      <w:r>
        <w:t xml:space="preserve">KNN",KNeighborsClassifier(),trainXX, </w:t>
      </w:r>
      <w:r>
        <w:rPr>
          <w:spacing w:val="-2"/>
        </w:rPr>
        <w:t>trainY,testX,original_data,scalerX)</w:t>
      </w:r>
    </w:p>
    <w:p w14:paraId="618F278F">
      <w:pPr>
        <w:pStyle w:val="9"/>
        <w:spacing w:before="213"/>
        <w:ind w:left="511" w:right="6836"/>
        <w:jc w:val="center"/>
      </w:pPr>
      <w:r>
        <w:rPr>
          <w:spacing w:val="-2"/>
        </w:rPr>
        <w:t>b_accuracy.append(acc)</w:t>
      </w:r>
    </w:p>
    <w:p w14:paraId="25755FDD">
      <w:pPr>
        <w:jc w:val="center"/>
        <w:sectPr>
          <w:footerReference r:id="rId46" w:type="default"/>
          <w:pgSz w:w="11910" w:h="16840"/>
          <w:pgMar w:top="960" w:right="480" w:bottom="940" w:left="740" w:header="730" w:footer="743" w:gutter="0"/>
          <w:pgNumType w:fmt="decimal"/>
          <w:cols w:space="720" w:num="1"/>
        </w:sectPr>
      </w:pPr>
    </w:p>
    <w:p w14:paraId="6F4E0192">
      <w:pPr>
        <w:pStyle w:val="9"/>
        <w:spacing w:line="266" w:lineRule="exact"/>
        <w:ind w:left="1019"/>
      </w:pPr>
      <w:r>
        <w:rPr>
          <w:spacing w:val="-2"/>
        </w:rPr>
        <w:t>b_roc.append(roc_auc)</w:t>
      </w:r>
    </w:p>
    <w:p w14:paraId="1E9F27EA">
      <w:pPr>
        <w:pStyle w:val="9"/>
        <w:spacing w:before="7" w:line="480" w:lineRule="atLeast"/>
        <w:ind w:left="1019" w:right="6498"/>
      </w:pPr>
      <w:r>
        <w:rPr>
          <w:spacing w:val="-2"/>
        </w:rPr>
        <w:t>b_fscore.append(fscore) output+='&lt;tr&gt;&lt;td&gt;Binary</w:t>
      </w:r>
    </w:p>
    <w:p w14:paraId="5ACB08CF">
      <w:pPr>
        <w:pStyle w:val="9"/>
        <w:spacing w:before="7"/>
        <w:ind w:left="779"/>
      </w:pPr>
      <w:r>
        <w:rPr>
          <w:spacing w:val="-2"/>
        </w:rPr>
        <w:t>KNN&lt;/td&gt;&lt;td&gt;'+str(acc)+'&lt;/td&gt;&lt;td&gt;'+str(fscore)+'&lt;/td&gt;&lt;td&gt;'+str(roc_auc)+'&lt;/td&gt;&lt;td&gt;&lt;/tr&gt;'</w:t>
      </w:r>
    </w:p>
    <w:p w14:paraId="3A1DCE02">
      <w:pPr>
        <w:pStyle w:val="9"/>
        <w:spacing w:before="204"/>
        <w:ind w:left="779" w:firstLine="240"/>
      </w:pPr>
      <w:r>
        <w:t>acc,fscore,roc_auc</w:t>
      </w:r>
      <w:r>
        <w:rPr>
          <w:spacing w:val="-15"/>
        </w:rPr>
        <w:t xml:space="preserve"> </w:t>
      </w:r>
      <w:r>
        <w:t>=</w:t>
      </w:r>
      <w:r>
        <w:rPr>
          <w:spacing w:val="-15"/>
        </w:rPr>
        <w:t xml:space="preserve"> </w:t>
      </w:r>
      <w:r>
        <w:t>runML("Binary</w:t>
      </w:r>
      <w:r>
        <w:rPr>
          <w:spacing w:val="-15"/>
        </w:rPr>
        <w:t xml:space="preserve"> </w:t>
      </w:r>
      <w:r>
        <w:t>Decision</w:t>
      </w:r>
      <w:r>
        <w:rPr>
          <w:spacing w:val="-15"/>
        </w:rPr>
        <w:t xml:space="preserve"> </w:t>
      </w:r>
      <w:r>
        <w:t xml:space="preserve">Tree",DecisionTreeClassifier(),trainXX, </w:t>
      </w:r>
      <w:r>
        <w:rPr>
          <w:spacing w:val="-2"/>
        </w:rPr>
        <w:t>trainY,testX,original_data,scalerX)</w:t>
      </w:r>
    </w:p>
    <w:p w14:paraId="2474F048">
      <w:pPr>
        <w:pStyle w:val="9"/>
        <w:spacing w:before="43" w:line="490" w:lineRule="exact"/>
        <w:ind w:left="1019" w:right="5654"/>
      </w:pPr>
      <w:r>
        <w:rPr>
          <w:spacing w:val="-2"/>
        </w:rPr>
        <w:t>b_accuracy.append(acc) b_roc.append(roc_auc) b_fscore.append(fscore) output+='&lt;tr&gt;&lt;td&gt;Binary Decision</w:t>
      </w:r>
    </w:p>
    <w:p w14:paraId="3532AD8F">
      <w:pPr>
        <w:pStyle w:val="9"/>
        <w:spacing w:line="234" w:lineRule="exact"/>
        <w:ind w:left="779"/>
      </w:pPr>
      <w:r>
        <w:rPr>
          <w:spacing w:val="-2"/>
        </w:rPr>
        <w:t>Tree&lt;/td&gt;&lt;td&gt;'+str(acc)+'&lt;/td&gt;&lt;td&gt;'+str(fscore)+'&lt;/td&gt;&lt;td&gt;'+str(roc_auc)+'&lt;/td&gt;&lt;td&gt;&lt;/tr&gt;'</w:t>
      </w:r>
    </w:p>
    <w:p w14:paraId="743911A6">
      <w:pPr>
        <w:pStyle w:val="9"/>
        <w:spacing w:before="207"/>
        <w:ind w:left="779"/>
      </w:pPr>
      <w:r>
        <w:t>acc,fscore,roc_auc</w:t>
      </w:r>
      <w:r>
        <w:rPr>
          <w:spacing w:val="-9"/>
        </w:rPr>
        <w:t xml:space="preserve"> </w:t>
      </w:r>
      <w:r>
        <w:t>=</w:t>
      </w:r>
      <w:r>
        <w:rPr>
          <w:spacing w:val="-8"/>
        </w:rPr>
        <w:t xml:space="preserve"> </w:t>
      </w:r>
      <w:r>
        <w:t>runML("Binary</w:t>
      </w:r>
      <w:r>
        <w:rPr>
          <w:spacing w:val="-3"/>
        </w:rPr>
        <w:t xml:space="preserve"> </w:t>
      </w:r>
      <w:r>
        <w:t>Random</w:t>
      </w:r>
      <w:r>
        <w:rPr>
          <w:spacing w:val="-7"/>
        </w:rPr>
        <w:t xml:space="preserve"> </w:t>
      </w:r>
      <w:r>
        <w:rPr>
          <w:spacing w:val="-2"/>
        </w:rPr>
        <w:t>Forest",RandomForestClassifier(),trainXX,</w:t>
      </w:r>
    </w:p>
    <w:p w14:paraId="4C67112E">
      <w:pPr>
        <w:pStyle w:val="9"/>
      </w:pPr>
    </w:p>
    <w:p w14:paraId="290ADF90">
      <w:pPr>
        <w:pStyle w:val="9"/>
        <w:spacing w:before="151"/>
      </w:pPr>
    </w:p>
    <w:p w14:paraId="212F6697">
      <w:pPr>
        <w:pStyle w:val="9"/>
        <w:spacing w:line="424" w:lineRule="auto"/>
        <w:ind w:left="1019" w:right="6498" w:hanging="240"/>
      </w:pPr>
      <w:r>
        <w:rPr>
          <w:spacing w:val="-2"/>
        </w:rPr>
        <w:t>trainY,testX,original_data,scalerX) b_accuracy.append(acc) b_roc.append(roc_auc) b_fscore.append(fscore)</w:t>
      </w:r>
    </w:p>
    <w:p w14:paraId="327F6913">
      <w:pPr>
        <w:pStyle w:val="9"/>
        <w:ind w:left="779" w:right="1104" w:firstLine="240"/>
      </w:pPr>
      <w:r>
        <w:t xml:space="preserve">output+='&lt;tr&gt;&lt;td&gt;Binary Random </w:t>
      </w:r>
      <w:r>
        <w:rPr>
          <w:spacing w:val="-2"/>
        </w:rPr>
        <w:t>Forest&lt;/td&gt;&lt;td&gt;'+str(acc)+'&lt;/td&gt;&lt;td&gt;'+str(fscore)+'&lt;/td&gt;&lt;td&gt;'+str(roc_auc)+'&lt;/td&gt;&lt;td&gt;&lt;/tr&gt;</w:t>
      </w:r>
      <w:r>
        <w:rPr>
          <w:spacing w:val="80"/>
        </w:rPr>
        <w:t xml:space="preserve"> </w:t>
      </w:r>
      <w:r>
        <w:rPr>
          <w:spacing w:val="-10"/>
        </w:rPr>
        <w:t>'</w:t>
      </w:r>
    </w:p>
    <w:p w14:paraId="5CEEDCE9">
      <w:pPr>
        <w:pStyle w:val="9"/>
        <w:spacing w:before="211"/>
        <w:ind w:left="779" w:firstLine="240"/>
      </w:pPr>
      <w:r>
        <w:t>acc,fscore,roc_auc</w:t>
      </w:r>
      <w:r>
        <w:rPr>
          <w:spacing w:val="-15"/>
        </w:rPr>
        <w:t xml:space="preserve"> </w:t>
      </w:r>
      <w:r>
        <w:t>=</w:t>
      </w:r>
      <w:r>
        <w:rPr>
          <w:spacing w:val="-15"/>
        </w:rPr>
        <w:t xml:space="preserve"> </w:t>
      </w:r>
      <w:r>
        <w:t>runML("Binary</w:t>
      </w:r>
      <w:r>
        <w:rPr>
          <w:spacing w:val="-15"/>
        </w:rPr>
        <w:t xml:space="preserve"> </w:t>
      </w:r>
      <w:r>
        <w:t>Logistic</w:t>
      </w:r>
      <w:r>
        <w:rPr>
          <w:spacing w:val="-15"/>
        </w:rPr>
        <w:t xml:space="preserve"> </w:t>
      </w:r>
      <w:r>
        <w:t xml:space="preserve">Regression",LogisticRegression(),trainXX, </w:t>
      </w:r>
      <w:r>
        <w:rPr>
          <w:spacing w:val="-2"/>
        </w:rPr>
        <w:t>trainY,testX,original_data,scalerX)</w:t>
      </w:r>
    </w:p>
    <w:p w14:paraId="529DBCC5">
      <w:pPr>
        <w:pStyle w:val="9"/>
        <w:spacing w:before="211"/>
        <w:ind w:left="779"/>
      </w:pPr>
      <w:r>
        <w:rPr>
          <w:spacing w:val="-2"/>
        </w:rPr>
        <w:t>b_accuracy.append(acc)</w:t>
      </w:r>
    </w:p>
    <w:p w14:paraId="085FC183">
      <w:pPr>
        <w:pStyle w:val="9"/>
      </w:pPr>
    </w:p>
    <w:p w14:paraId="5C8F804D">
      <w:pPr>
        <w:pStyle w:val="9"/>
        <w:spacing w:before="151"/>
      </w:pPr>
    </w:p>
    <w:p w14:paraId="0839EF48">
      <w:pPr>
        <w:pStyle w:val="9"/>
        <w:spacing w:before="1"/>
        <w:ind w:left="1019"/>
      </w:pPr>
      <w:r>
        <w:rPr>
          <w:spacing w:val="-2"/>
        </w:rPr>
        <w:t>b_roc.append(roc_auc)</w:t>
      </w:r>
    </w:p>
    <w:p w14:paraId="319D4073">
      <w:pPr>
        <w:pStyle w:val="9"/>
        <w:spacing w:before="9" w:line="480" w:lineRule="atLeast"/>
        <w:ind w:left="1019" w:right="6364"/>
      </w:pPr>
      <w:r>
        <w:rPr>
          <w:spacing w:val="-2"/>
        </w:rPr>
        <w:t xml:space="preserve">b_fscore.append(fscore) </w:t>
      </w:r>
      <w:r>
        <w:t>output+='&lt;tr&gt;&lt;td&gt;Binary</w:t>
      </w:r>
      <w:r>
        <w:rPr>
          <w:spacing w:val="-15"/>
        </w:rPr>
        <w:t xml:space="preserve"> </w:t>
      </w:r>
      <w:r>
        <w:t>Logistic</w:t>
      </w:r>
    </w:p>
    <w:p w14:paraId="78BE4474">
      <w:pPr>
        <w:pStyle w:val="9"/>
        <w:spacing w:before="7"/>
        <w:ind w:left="779"/>
      </w:pPr>
      <w:r>
        <w:rPr>
          <w:spacing w:val="-2"/>
        </w:rPr>
        <w:t>Regression&lt;/td&gt;&lt;td&gt;'+str(acc)+'&lt;/td&gt;&lt;td&gt;'+str(fscore)+'&lt;/td&gt;&lt;td&gt;'+str(roc_auc)+'&lt;/td&gt;&lt;td&gt;</w:t>
      </w:r>
    </w:p>
    <w:p w14:paraId="36551DB0">
      <w:pPr>
        <w:pStyle w:val="9"/>
        <w:ind w:left="779"/>
      </w:pPr>
      <w:r>
        <w:rPr>
          <w:spacing w:val="-2"/>
        </w:rPr>
        <w:t>&lt;/tr&gt;'</w:t>
      </w:r>
    </w:p>
    <w:p w14:paraId="7A60B30A">
      <w:pPr>
        <w:pStyle w:val="9"/>
        <w:spacing w:before="214"/>
        <w:ind w:left="779" w:right="1539" w:firstLine="240"/>
      </w:pPr>
      <w:r>
        <w:t xml:space="preserve">acc,fscore,roc_auc = runML("Binary Extreme Gradient </w:t>
      </w:r>
      <w:r>
        <w:rPr>
          <w:spacing w:val="-2"/>
        </w:rPr>
        <w:t>Boosting",XGBClassifier(),trainXX,</w:t>
      </w:r>
      <w:r>
        <w:rPr>
          <w:spacing w:val="-11"/>
        </w:rPr>
        <w:t xml:space="preserve"> </w:t>
      </w:r>
      <w:r>
        <w:rPr>
          <w:spacing w:val="-2"/>
        </w:rPr>
        <w:t>trainY,testX,original_data,scalerX)</w:t>
      </w:r>
    </w:p>
    <w:p w14:paraId="6AC1791F">
      <w:pPr>
        <w:pStyle w:val="9"/>
        <w:spacing w:before="214" w:line="424" w:lineRule="auto"/>
        <w:ind w:left="1019" w:right="6498"/>
      </w:pPr>
      <w:r>
        <w:rPr>
          <w:spacing w:val="-2"/>
        </w:rPr>
        <w:t>b_accuracy.append(acc) b_roc.append(roc_auc) b_fscore.append(fscore)</w:t>
      </w:r>
    </w:p>
    <w:p w14:paraId="5BC0DAB4">
      <w:pPr>
        <w:spacing w:line="424" w:lineRule="auto"/>
        <w:sectPr>
          <w:footerReference r:id="rId47" w:type="default"/>
          <w:pgSz w:w="11910" w:h="16840"/>
          <w:pgMar w:top="960" w:right="480" w:bottom="940" w:left="740" w:header="730" w:footer="743" w:gutter="0"/>
          <w:pgNumType w:fmt="decimal"/>
          <w:cols w:space="720" w:num="1"/>
        </w:sectPr>
      </w:pPr>
    </w:p>
    <w:p w14:paraId="7BA7B6E7">
      <w:pPr>
        <w:pStyle w:val="9"/>
        <w:spacing w:before="176"/>
      </w:pPr>
    </w:p>
    <w:p w14:paraId="6C20B8AC">
      <w:pPr>
        <w:pStyle w:val="9"/>
        <w:spacing w:before="1"/>
        <w:ind w:left="779" w:right="868" w:firstLine="240"/>
      </w:pPr>
      <w:r>
        <w:t xml:space="preserve">output+='&lt;tr&gt;&lt;td&gt;Binary Extreme Gradient </w:t>
      </w:r>
      <w:r>
        <w:rPr>
          <w:spacing w:val="-2"/>
        </w:rPr>
        <w:t xml:space="preserve">Boosting&lt;/td&gt;&lt;td&gt;'+str(acc)+'&lt;/td&gt;&lt;td&gt;'+str(fscore)+'&lt;/td&gt;&lt;td&gt;'+str(roc_auc)+'&lt;/td&gt;&lt;td&gt;&lt;/ </w:t>
      </w:r>
      <w:r>
        <w:rPr>
          <w:spacing w:val="-4"/>
        </w:rPr>
        <w:t>tr&gt;'</w:t>
      </w:r>
    </w:p>
    <w:p w14:paraId="3E5988F5">
      <w:pPr>
        <w:pStyle w:val="9"/>
        <w:spacing w:before="213"/>
        <w:ind w:left="779" w:firstLine="240"/>
      </w:pPr>
      <w:r>
        <w:t>acc,fscore,roc_auc</w:t>
      </w:r>
      <w:r>
        <w:rPr>
          <w:spacing w:val="-10"/>
        </w:rPr>
        <w:t xml:space="preserve"> </w:t>
      </w:r>
      <w:r>
        <w:t>=</w:t>
      </w:r>
      <w:r>
        <w:rPr>
          <w:spacing w:val="-12"/>
        </w:rPr>
        <w:t xml:space="preserve"> </w:t>
      </w:r>
      <w:r>
        <w:t>runML("Binary</w:t>
      </w:r>
      <w:r>
        <w:rPr>
          <w:spacing w:val="-11"/>
        </w:rPr>
        <w:t xml:space="preserve"> </w:t>
      </w:r>
      <w:r>
        <w:t>Ada</w:t>
      </w:r>
      <w:r>
        <w:rPr>
          <w:spacing w:val="-10"/>
        </w:rPr>
        <w:t xml:space="preserve"> </w:t>
      </w:r>
      <w:r>
        <w:t xml:space="preserve">Boost",AdaBoostClassifier(),trainXX, </w:t>
      </w:r>
      <w:r>
        <w:rPr>
          <w:spacing w:val="-2"/>
        </w:rPr>
        <w:t>trainY,testX,original_data,scalerX)</w:t>
      </w:r>
    </w:p>
    <w:p w14:paraId="0BE7FD31">
      <w:pPr>
        <w:pStyle w:val="9"/>
        <w:spacing w:before="214" w:line="424" w:lineRule="auto"/>
        <w:ind w:left="1019" w:right="6498"/>
      </w:pPr>
      <w:r>
        <w:rPr>
          <w:spacing w:val="-2"/>
        </w:rPr>
        <w:t>b_accuracy.append(acc) b_roc.append(roc_auc) b_fscore.append(fscore)</w:t>
      </w:r>
    </w:p>
    <w:p w14:paraId="5DE900A3">
      <w:pPr>
        <w:pStyle w:val="9"/>
        <w:ind w:left="779" w:firstLine="240"/>
      </w:pPr>
      <w:r>
        <w:t xml:space="preserve">output+='&lt;tr&gt;&lt;td&gt;Binary Ada </w:t>
      </w:r>
      <w:r>
        <w:rPr>
          <w:spacing w:val="-2"/>
        </w:rPr>
        <w:t>Boost&lt;/td&gt;&lt;td&gt;'+str(acc)+'&lt;/td&gt;&lt;td&gt;'+str(fscore)+'&lt;/td&gt;&lt;td&gt;'+str(roc_auc)+'&lt;/td&gt;&lt;td&gt;&lt;/tr&gt;'</w:t>
      </w:r>
    </w:p>
    <w:p w14:paraId="4ECA6420">
      <w:pPr>
        <w:pStyle w:val="9"/>
        <w:spacing w:before="212"/>
        <w:ind w:left="779" w:firstLine="240"/>
      </w:pPr>
      <w:r>
        <w:t>acc,fscore,roc_auc</w:t>
      </w:r>
      <w:r>
        <w:rPr>
          <w:spacing w:val="-15"/>
        </w:rPr>
        <w:t xml:space="preserve"> </w:t>
      </w:r>
      <w:r>
        <w:t>=</w:t>
      </w:r>
      <w:r>
        <w:rPr>
          <w:spacing w:val="-15"/>
        </w:rPr>
        <w:t xml:space="preserve"> </w:t>
      </w:r>
      <w:r>
        <w:t>runML("Binary</w:t>
      </w:r>
      <w:r>
        <w:rPr>
          <w:spacing w:val="-14"/>
        </w:rPr>
        <w:t xml:space="preserve"> </w:t>
      </w:r>
      <w:r>
        <w:t>Naive</w:t>
      </w:r>
      <w:r>
        <w:rPr>
          <w:spacing w:val="-14"/>
        </w:rPr>
        <w:t xml:space="preserve"> </w:t>
      </w:r>
      <w:r>
        <w:t xml:space="preserve">Bayes",GaussianNB(),trainXX, </w:t>
      </w:r>
      <w:r>
        <w:rPr>
          <w:spacing w:val="-2"/>
        </w:rPr>
        <w:t>trainY,testX,original_data,scalerX)</w:t>
      </w:r>
    </w:p>
    <w:p w14:paraId="45700394">
      <w:pPr>
        <w:pStyle w:val="9"/>
        <w:spacing w:before="211" w:line="424" w:lineRule="auto"/>
        <w:ind w:left="779" w:right="6498" w:firstLine="240"/>
      </w:pPr>
      <w:r>
        <w:rPr>
          <w:spacing w:val="-2"/>
        </w:rPr>
        <w:t>b_accuracy.append(acc) b_roc.append(roc_auc)</w:t>
      </w:r>
    </w:p>
    <w:p w14:paraId="75462A71">
      <w:pPr>
        <w:pStyle w:val="9"/>
        <w:spacing w:before="216"/>
      </w:pPr>
    </w:p>
    <w:p w14:paraId="1FD71D8D">
      <w:pPr>
        <w:pStyle w:val="9"/>
        <w:ind w:left="1019"/>
      </w:pPr>
      <w:r>
        <w:rPr>
          <w:spacing w:val="-2"/>
        </w:rPr>
        <w:t>b_fscore.append(fscore)</w:t>
      </w:r>
    </w:p>
    <w:p w14:paraId="1A955E4D">
      <w:pPr>
        <w:pStyle w:val="9"/>
        <w:spacing w:before="209" w:line="424" w:lineRule="auto"/>
        <w:ind w:left="1019"/>
      </w:pPr>
      <w:r>
        <w:t>acc,fscore,roc_auc</w:t>
      </w:r>
      <w:r>
        <w:rPr>
          <w:spacing w:val="-10"/>
        </w:rPr>
        <w:t xml:space="preserve"> </w:t>
      </w:r>
      <w:r>
        <w:t>=</w:t>
      </w:r>
      <w:r>
        <w:rPr>
          <w:spacing w:val="-11"/>
        </w:rPr>
        <w:t xml:space="preserve"> </w:t>
      </w:r>
      <w:r>
        <w:t>runANN("Binary</w:t>
      </w:r>
      <w:r>
        <w:rPr>
          <w:spacing w:val="-10"/>
        </w:rPr>
        <w:t xml:space="preserve"> </w:t>
      </w:r>
      <w:r>
        <w:t>ANN",trainXX,</w:t>
      </w:r>
      <w:r>
        <w:rPr>
          <w:spacing w:val="-9"/>
        </w:rPr>
        <w:t xml:space="preserve"> </w:t>
      </w:r>
      <w:r>
        <w:t xml:space="preserve">trainY,testX,original_data,scalerX) </w:t>
      </w:r>
      <w:r>
        <w:rPr>
          <w:spacing w:val="-2"/>
        </w:rPr>
        <w:t>b_accuracy.append(acc)</w:t>
      </w:r>
    </w:p>
    <w:p w14:paraId="6F4F6CA9">
      <w:pPr>
        <w:pStyle w:val="9"/>
        <w:spacing w:before="2"/>
        <w:ind w:left="1019"/>
      </w:pPr>
      <w:r>
        <w:rPr>
          <w:spacing w:val="-2"/>
        </w:rPr>
        <w:t>b_roc.append(roc_auc)</w:t>
      </w:r>
    </w:p>
    <w:p w14:paraId="5508948B">
      <w:pPr>
        <w:pStyle w:val="9"/>
        <w:spacing w:before="10" w:line="480" w:lineRule="atLeast"/>
        <w:ind w:left="1019" w:right="6498"/>
      </w:pPr>
      <w:r>
        <w:rPr>
          <w:spacing w:val="-2"/>
        </w:rPr>
        <w:t>b_fscore.append(fscore) output+='&lt;tr&gt;&lt;td&gt;Binary</w:t>
      </w:r>
    </w:p>
    <w:p w14:paraId="453769CB">
      <w:pPr>
        <w:pStyle w:val="9"/>
        <w:spacing w:before="7"/>
        <w:ind w:left="779"/>
      </w:pPr>
      <w:r>
        <w:rPr>
          <w:spacing w:val="-2"/>
        </w:rPr>
        <w:t>ANN&lt;/td&gt;&lt;td&gt;'+str(acc)+'&lt;/td&gt;&lt;td&gt;'+str(fscore)+'&lt;/td&gt;&lt;td&gt;'+str(roc_auc)+'&lt;/td&gt;&lt;td&gt;&lt;/tr&gt;'</w:t>
      </w:r>
    </w:p>
    <w:p w14:paraId="79E26DA7">
      <w:pPr>
        <w:pStyle w:val="9"/>
        <w:spacing w:before="211"/>
        <w:ind w:left="779" w:firstLine="240"/>
      </w:pPr>
      <w:r>
        <w:t>acc,fscore,roc_auc,plist1,tlist1</w:t>
      </w:r>
      <w:r>
        <w:rPr>
          <w:spacing w:val="-15"/>
        </w:rPr>
        <w:t xml:space="preserve"> </w:t>
      </w:r>
      <w:r>
        <w:t>=</w:t>
      </w:r>
      <w:r>
        <w:rPr>
          <w:spacing w:val="-14"/>
        </w:rPr>
        <w:t xml:space="preserve"> </w:t>
      </w:r>
      <w:r>
        <w:t>runLSTM("Binary</w:t>
      </w:r>
      <w:r>
        <w:rPr>
          <w:spacing w:val="-12"/>
        </w:rPr>
        <w:t xml:space="preserve"> </w:t>
      </w:r>
      <w:r>
        <w:t xml:space="preserve">LSTM",trainXX, </w:t>
      </w:r>
      <w:r>
        <w:rPr>
          <w:spacing w:val="-2"/>
        </w:rPr>
        <w:t>trainY,testX,original_data,scalerX)</w:t>
      </w:r>
    </w:p>
    <w:p w14:paraId="7E95A8DC">
      <w:pPr>
        <w:pStyle w:val="9"/>
        <w:spacing w:before="216" w:line="424" w:lineRule="auto"/>
        <w:ind w:left="1019" w:right="6498"/>
      </w:pPr>
      <w:r>
        <w:rPr>
          <w:spacing w:val="-2"/>
        </w:rPr>
        <w:t>b_accuracy.append(acc) b_roc.append(roc_auc) b_fscore.append(fscore)</w:t>
      </w:r>
    </w:p>
    <w:p w14:paraId="4E7BF03D">
      <w:pPr>
        <w:pStyle w:val="9"/>
        <w:ind w:left="779" w:firstLine="240"/>
      </w:pPr>
      <w:r>
        <w:rPr>
          <w:spacing w:val="-2"/>
        </w:rPr>
        <w:t>output+='&lt;tr&gt;&lt;td&gt;Binary LSTM&lt;/td&gt;&lt;td&gt;'+str(acc)+'&lt;/td&gt;&lt;td&gt;'+str(fscore)+'&lt;/td&gt;&lt;td&gt;'+str(roc_auc)+'&lt;/td&gt;&lt;td&gt;&lt;/tr</w:t>
      </w:r>
    </w:p>
    <w:p w14:paraId="03BC38CB">
      <w:pPr>
        <w:ind w:left="779"/>
        <w:rPr>
          <w:sz w:val="24"/>
        </w:rPr>
      </w:pPr>
      <w:r>
        <w:rPr>
          <w:spacing w:val="-5"/>
          <w:sz w:val="24"/>
        </w:rPr>
        <w:t>&gt;'</w:t>
      </w:r>
    </w:p>
    <w:p w14:paraId="66DB750C">
      <w:pPr>
        <w:pStyle w:val="9"/>
      </w:pPr>
    </w:p>
    <w:p w14:paraId="0C263B22">
      <w:pPr>
        <w:pStyle w:val="9"/>
        <w:spacing w:before="148"/>
      </w:pPr>
    </w:p>
    <w:p w14:paraId="31B73ECD">
      <w:pPr>
        <w:pStyle w:val="9"/>
        <w:spacing w:line="424" w:lineRule="auto"/>
        <w:ind w:left="1019" w:right="5654"/>
      </w:pPr>
      <w:r>
        <w:t>f</w:t>
      </w:r>
      <w:r>
        <w:rPr>
          <w:spacing w:val="-15"/>
        </w:rPr>
        <w:t xml:space="preserve"> </w:t>
      </w:r>
      <w:r>
        <w:t>=</w:t>
      </w:r>
      <w:r>
        <w:rPr>
          <w:spacing w:val="-15"/>
        </w:rPr>
        <w:t xml:space="preserve"> </w:t>
      </w:r>
      <w:r>
        <w:t>open("binary_output.html",</w:t>
      </w:r>
      <w:r>
        <w:rPr>
          <w:spacing w:val="-15"/>
        </w:rPr>
        <w:t xml:space="preserve"> </w:t>
      </w:r>
      <w:r>
        <w:t xml:space="preserve">"w") </w:t>
      </w:r>
      <w:r>
        <w:rPr>
          <w:spacing w:val="-2"/>
        </w:rPr>
        <w:t>f.write(output)</w:t>
      </w:r>
    </w:p>
    <w:p w14:paraId="46445AAE">
      <w:pPr>
        <w:spacing w:line="424" w:lineRule="auto"/>
        <w:sectPr>
          <w:footerReference r:id="rId48" w:type="default"/>
          <w:pgSz w:w="11910" w:h="16840"/>
          <w:pgMar w:top="960" w:right="480" w:bottom="940" w:left="740" w:header="730" w:footer="743" w:gutter="0"/>
          <w:pgNumType w:fmt="decimal"/>
          <w:cols w:space="720" w:num="1"/>
        </w:sectPr>
      </w:pPr>
    </w:p>
    <w:p w14:paraId="01E02D89">
      <w:pPr>
        <w:pStyle w:val="9"/>
        <w:spacing w:line="266" w:lineRule="exact"/>
        <w:ind w:left="1019"/>
      </w:pPr>
      <w:r>
        <w:rPr>
          <w:spacing w:val="-2"/>
        </w:rPr>
        <w:t>f.close()</w:t>
      </w:r>
    </w:p>
    <w:p w14:paraId="103F9C7E">
      <w:pPr>
        <w:pStyle w:val="9"/>
      </w:pPr>
    </w:p>
    <w:p w14:paraId="73633855">
      <w:pPr>
        <w:pStyle w:val="9"/>
        <w:spacing w:before="148"/>
      </w:pPr>
    </w:p>
    <w:p w14:paraId="40750C51">
      <w:pPr>
        <w:pStyle w:val="9"/>
        <w:spacing w:before="1"/>
        <w:ind w:left="1019"/>
      </w:pPr>
      <w:r>
        <w:t>fig,</w:t>
      </w:r>
      <w:r>
        <w:rPr>
          <w:spacing w:val="-4"/>
        </w:rPr>
        <w:t xml:space="preserve"> </w:t>
      </w:r>
      <w:r>
        <w:t>ax</w:t>
      </w:r>
      <w:r>
        <w:rPr>
          <w:spacing w:val="1"/>
        </w:rPr>
        <w:t xml:space="preserve"> </w:t>
      </w:r>
      <w:r>
        <w:t>=</w:t>
      </w:r>
      <w:r>
        <w:rPr>
          <w:spacing w:val="-4"/>
        </w:rPr>
        <w:t xml:space="preserve"> </w:t>
      </w:r>
      <w:r>
        <w:rPr>
          <w:spacing w:val="-2"/>
        </w:rPr>
        <w:t>plt.subplots(3)</w:t>
      </w:r>
    </w:p>
    <w:p w14:paraId="65664794">
      <w:pPr>
        <w:pStyle w:val="9"/>
      </w:pPr>
    </w:p>
    <w:p w14:paraId="1FD4F5E6">
      <w:pPr>
        <w:pStyle w:val="9"/>
        <w:spacing w:before="148"/>
      </w:pPr>
    </w:p>
    <w:p w14:paraId="47EA3911">
      <w:pPr>
        <w:pStyle w:val="9"/>
        <w:spacing w:line="424" w:lineRule="auto"/>
        <w:ind w:left="1019" w:right="3951"/>
      </w:pPr>
      <w:r>
        <w:t>fig.suptitle('LSTM</w:t>
      </w:r>
      <w:r>
        <w:rPr>
          <w:spacing w:val="-15"/>
        </w:rPr>
        <w:t xml:space="preserve"> </w:t>
      </w:r>
      <w:r>
        <w:t>Stock</w:t>
      </w:r>
      <w:r>
        <w:rPr>
          <w:spacing w:val="-15"/>
        </w:rPr>
        <w:t xml:space="preserve"> </w:t>
      </w:r>
      <w:r>
        <w:t>Prediction</w:t>
      </w:r>
      <w:r>
        <w:rPr>
          <w:spacing w:val="-15"/>
        </w:rPr>
        <w:t xml:space="preserve"> </w:t>
      </w:r>
      <w:r>
        <w:t>Graph') ax[0].plot(tlist1, 'ro-', color = 'red')</w:t>
      </w:r>
    </w:p>
    <w:p w14:paraId="7F9C2A12">
      <w:pPr>
        <w:pStyle w:val="9"/>
        <w:spacing w:before="3"/>
        <w:ind w:left="1019"/>
      </w:pPr>
      <w:r>
        <w:t>ax[0].plot(plist1,</w:t>
      </w:r>
      <w:r>
        <w:rPr>
          <w:spacing w:val="-12"/>
        </w:rPr>
        <w:t xml:space="preserve"> </w:t>
      </w:r>
      <w:r>
        <w:t>'ro-', color</w:t>
      </w:r>
      <w:r>
        <w:rPr>
          <w:spacing w:val="-6"/>
        </w:rPr>
        <w:t xml:space="preserve"> </w:t>
      </w:r>
      <w:r>
        <w:t>=</w:t>
      </w:r>
      <w:r>
        <w:rPr>
          <w:spacing w:val="-2"/>
        </w:rPr>
        <w:t xml:space="preserve"> 'green')</w:t>
      </w:r>
    </w:p>
    <w:p w14:paraId="25070022">
      <w:pPr>
        <w:pStyle w:val="9"/>
        <w:spacing w:before="211" w:line="424" w:lineRule="auto"/>
        <w:ind w:left="1019" w:right="3190"/>
      </w:pPr>
      <w:r>
        <w:t>ax[0].legend(['Actual</w:t>
      </w:r>
      <w:r>
        <w:rPr>
          <w:spacing w:val="-10"/>
        </w:rPr>
        <w:t xml:space="preserve"> </w:t>
      </w:r>
      <w:r>
        <w:t>Price',</w:t>
      </w:r>
      <w:r>
        <w:rPr>
          <w:spacing w:val="-8"/>
        </w:rPr>
        <w:t xml:space="preserve"> </w:t>
      </w:r>
      <w:r>
        <w:t>'Predicted</w:t>
      </w:r>
      <w:r>
        <w:rPr>
          <w:spacing w:val="-10"/>
        </w:rPr>
        <w:t xml:space="preserve"> </w:t>
      </w:r>
      <w:r>
        <w:t>Price'],</w:t>
      </w:r>
      <w:r>
        <w:rPr>
          <w:spacing w:val="-10"/>
        </w:rPr>
        <w:t xml:space="preserve"> </w:t>
      </w:r>
      <w:r>
        <w:t>loc='upper</w:t>
      </w:r>
      <w:r>
        <w:rPr>
          <w:spacing w:val="-6"/>
        </w:rPr>
        <w:t xml:space="preserve"> </w:t>
      </w:r>
      <w:r>
        <w:t xml:space="preserve">left') </w:t>
      </w:r>
      <w:r>
        <w:rPr>
          <w:spacing w:val="-2"/>
        </w:rPr>
        <w:t>plt.show()</w:t>
      </w:r>
    </w:p>
    <w:p w14:paraId="189CDB1E">
      <w:pPr>
        <w:pStyle w:val="9"/>
        <w:spacing w:before="213"/>
      </w:pPr>
    </w:p>
    <w:p w14:paraId="548EBB4E">
      <w:pPr>
        <w:pStyle w:val="9"/>
        <w:ind w:left="779"/>
      </w:pPr>
      <w:r>
        <w:t>def</w:t>
      </w:r>
      <w:r>
        <w:rPr>
          <w:spacing w:val="-2"/>
        </w:rPr>
        <w:t xml:space="preserve"> graph():</w:t>
      </w:r>
    </w:p>
    <w:p w14:paraId="02B47C07">
      <w:pPr>
        <w:pStyle w:val="9"/>
        <w:spacing w:before="216" w:line="237" w:lineRule="auto"/>
        <w:ind w:left="779" w:firstLine="240"/>
      </w:pPr>
      <w:r>
        <w:t>df</w:t>
      </w:r>
      <w:r>
        <w:rPr>
          <w:spacing w:val="-13"/>
        </w:rPr>
        <w:t xml:space="preserve"> </w:t>
      </w:r>
      <w:r>
        <w:t>=</w:t>
      </w:r>
      <w:r>
        <w:rPr>
          <w:spacing w:val="-13"/>
        </w:rPr>
        <w:t xml:space="preserve"> </w:t>
      </w:r>
      <w:r>
        <w:t>pd.DataFrame([['Continuous</w:t>
      </w:r>
      <w:r>
        <w:rPr>
          <w:spacing w:val="-12"/>
        </w:rPr>
        <w:t xml:space="preserve"> </w:t>
      </w:r>
      <w:r>
        <w:t>SVM','Accuracy',c_accuracy[0]],['Continuous SVM','FSCORE',c_fscore[0]],['Continuous SVM','ROC_AUC',c_roc[0]],</w:t>
      </w:r>
    </w:p>
    <w:p w14:paraId="6106C01A">
      <w:pPr>
        <w:pStyle w:val="9"/>
        <w:spacing w:before="215"/>
        <w:ind w:left="779" w:right="2818" w:firstLine="1380"/>
      </w:pPr>
      <w:r>
        <w:t>['Continuous</w:t>
      </w:r>
      <w:r>
        <w:rPr>
          <w:spacing w:val="-15"/>
        </w:rPr>
        <w:t xml:space="preserve"> </w:t>
      </w:r>
      <w:r>
        <w:t>KNN','Accuracy',c_accuracy[1]],['Continuous KNN','FSCORE',c_fscore[1]],['Continuous</w:t>
      </w:r>
      <w:r>
        <w:rPr>
          <w:spacing w:val="-5"/>
        </w:rPr>
        <w:t xml:space="preserve"> </w:t>
      </w:r>
      <w:r>
        <w:t>KNN','ROC_AUC',c_roc[1]],</w:t>
      </w:r>
    </w:p>
    <w:p w14:paraId="5B04A20D">
      <w:pPr>
        <w:pStyle w:val="9"/>
      </w:pPr>
    </w:p>
    <w:p w14:paraId="5BC9C030">
      <w:pPr>
        <w:pStyle w:val="9"/>
        <w:spacing w:before="151"/>
      </w:pPr>
    </w:p>
    <w:p w14:paraId="65DEC7C1">
      <w:pPr>
        <w:pStyle w:val="9"/>
        <w:ind w:left="779" w:firstLine="1380"/>
      </w:pPr>
      <w:r>
        <w:t>['Continuous</w:t>
      </w:r>
      <w:r>
        <w:rPr>
          <w:spacing w:val="-15"/>
        </w:rPr>
        <w:t xml:space="preserve"> </w:t>
      </w:r>
      <w:r>
        <w:t>Decison</w:t>
      </w:r>
      <w:r>
        <w:rPr>
          <w:spacing w:val="-15"/>
        </w:rPr>
        <w:t xml:space="preserve"> </w:t>
      </w:r>
      <w:r>
        <w:t>Tree','Accuracy',c_accuracy[2]],['Continuous</w:t>
      </w:r>
      <w:r>
        <w:rPr>
          <w:spacing w:val="-15"/>
        </w:rPr>
        <w:t xml:space="preserve"> </w:t>
      </w:r>
      <w:r>
        <w:t>Decison Tree','FSCORE',c_fscore[2]],['Continuous Decison Tree','ROC_AUC',c_roc[2]],</w:t>
      </w:r>
    </w:p>
    <w:p w14:paraId="2EA21A8B">
      <w:pPr>
        <w:pStyle w:val="9"/>
        <w:spacing w:before="214"/>
        <w:ind w:left="779" w:firstLine="1380"/>
      </w:pPr>
      <w:r>
        <w:t>['Continuous</w:t>
      </w:r>
      <w:r>
        <w:rPr>
          <w:spacing w:val="-15"/>
        </w:rPr>
        <w:t xml:space="preserve"> </w:t>
      </w:r>
      <w:r>
        <w:t>Random</w:t>
      </w:r>
      <w:r>
        <w:rPr>
          <w:spacing w:val="-13"/>
        </w:rPr>
        <w:t xml:space="preserve"> </w:t>
      </w:r>
      <w:r>
        <w:t>Forest','Accuracy',c_accuracy[3]],['Continuous</w:t>
      </w:r>
      <w:r>
        <w:rPr>
          <w:spacing w:val="-13"/>
        </w:rPr>
        <w:t xml:space="preserve"> </w:t>
      </w:r>
      <w:r>
        <w:t>Random Forest','FSCORE',c_fscore[3]],['Continuous Random Forest','ROC_AUC',c_roc[3]],</w:t>
      </w:r>
    </w:p>
    <w:p w14:paraId="1BE121C3">
      <w:pPr>
        <w:pStyle w:val="9"/>
        <w:spacing w:before="211"/>
        <w:ind w:left="779" w:right="868" w:firstLine="1380"/>
      </w:pPr>
      <w:r>
        <w:t>['Continuous</w:t>
      </w:r>
      <w:r>
        <w:rPr>
          <w:spacing w:val="-15"/>
        </w:rPr>
        <w:t xml:space="preserve"> </w:t>
      </w:r>
      <w:r>
        <w:t>Logistic</w:t>
      </w:r>
      <w:r>
        <w:rPr>
          <w:spacing w:val="-15"/>
        </w:rPr>
        <w:t xml:space="preserve"> </w:t>
      </w:r>
      <w:r>
        <w:t xml:space="preserve">Regression','Accuracy',c_accuracy[4]],['Continuous Logistic Regression','FSCORE',c_fscore[4]],['Continuous Logistic </w:t>
      </w:r>
      <w:r>
        <w:rPr>
          <w:spacing w:val="-2"/>
        </w:rPr>
        <w:t>Regression','ROC_AUC',c_roc[4]],</w:t>
      </w:r>
    </w:p>
    <w:p w14:paraId="26D8F275">
      <w:pPr>
        <w:pStyle w:val="9"/>
        <w:spacing w:before="214"/>
        <w:ind w:left="779" w:right="1539" w:firstLine="1380"/>
      </w:pPr>
      <w:r>
        <w:t>['Continuous</w:t>
      </w:r>
      <w:r>
        <w:rPr>
          <w:spacing w:val="-15"/>
        </w:rPr>
        <w:t xml:space="preserve"> </w:t>
      </w:r>
      <w:r>
        <w:t>Gradient</w:t>
      </w:r>
      <w:r>
        <w:rPr>
          <w:spacing w:val="-15"/>
        </w:rPr>
        <w:t xml:space="preserve"> </w:t>
      </w:r>
      <w:r>
        <w:t xml:space="preserve">Boosting','Accuracy',c_accuracy[5]],['Continuous Gradient Boosting','FSCORE',c_fscore[5]],['Continuous Gradient </w:t>
      </w:r>
      <w:r>
        <w:rPr>
          <w:spacing w:val="-2"/>
        </w:rPr>
        <w:t>Boosting','ROC_AUC',c_roc[5]],</w:t>
      </w:r>
    </w:p>
    <w:p w14:paraId="6BDA4A51">
      <w:pPr>
        <w:pStyle w:val="9"/>
        <w:spacing w:before="213"/>
        <w:ind w:left="779" w:firstLine="1380"/>
      </w:pPr>
      <w:r>
        <w:t>['Continuous</w:t>
      </w:r>
      <w:r>
        <w:rPr>
          <w:spacing w:val="-15"/>
        </w:rPr>
        <w:t xml:space="preserve"> </w:t>
      </w:r>
      <w:r>
        <w:t>Ada</w:t>
      </w:r>
      <w:r>
        <w:rPr>
          <w:spacing w:val="-12"/>
        </w:rPr>
        <w:t xml:space="preserve"> </w:t>
      </w:r>
      <w:r>
        <w:t>Boost','Accuracy',c_accuracy[6]],['Continuous</w:t>
      </w:r>
      <w:r>
        <w:rPr>
          <w:spacing w:val="-14"/>
        </w:rPr>
        <w:t xml:space="preserve"> </w:t>
      </w:r>
      <w:r>
        <w:t>Ada Boost','FSCORE',c_fscore[6]],['Continuous Ada Boost','ROC_AUC',c_roc[6]],</w:t>
      </w:r>
    </w:p>
    <w:p w14:paraId="30620122">
      <w:pPr>
        <w:pStyle w:val="9"/>
        <w:spacing w:before="214"/>
        <w:ind w:left="779" w:firstLine="1380"/>
      </w:pPr>
      <w:r>
        <w:t>['Continuous</w:t>
      </w:r>
      <w:r>
        <w:rPr>
          <w:spacing w:val="-15"/>
        </w:rPr>
        <w:t xml:space="preserve"> </w:t>
      </w:r>
      <w:r>
        <w:t>Naive</w:t>
      </w:r>
      <w:r>
        <w:rPr>
          <w:spacing w:val="-12"/>
        </w:rPr>
        <w:t xml:space="preserve"> </w:t>
      </w:r>
      <w:r>
        <w:t>Bayes','Accuracy',c_accuracy[7]],['Continuous</w:t>
      </w:r>
      <w:r>
        <w:rPr>
          <w:spacing w:val="-15"/>
        </w:rPr>
        <w:t xml:space="preserve"> </w:t>
      </w:r>
      <w:r>
        <w:t>Naive Bayes','FSCORE',c_fscore[7]],['Continuous Naive Bayes','ROC_AUC',c_roc[7]],</w:t>
      </w:r>
    </w:p>
    <w:p w14:paraId="3AD24AFF">
      <w:pPr>
        <w:pStyle w:val="9"/>
        <w:spacing w:before="211"/>
        <w:ind w:left="2099"/>
      </w:pPr>
      <w:r>
        <w:rPr>
          <w:spacing w:val="-2"/>
        </w:rPr>
        <w:t>],columns=['Parameters','Algorithms','Value'])</w:t>
      </w:r>
    </w:p>
    <w:p w14:paraId="3093E3B7">
      <w:pPr>
        <w:pStyle w:val="9"/>
      </w:pPr>
    </w:p>
    <w:p w14:paraId="3493BD78">
      <w:pPr>
        <w:pStyle w:val="9"/>
        <w:spacing w:before="151"/>
      </w:pPr>
    </w:p>
    <w:p w14:paraId="22D88434">
      <w:pPr>
        <w:pStyle w:val="9"/>
        <w:spacing w:line="424" w:lineRule="auto"/>
        <w:ind w:left="1019" w:right="3659"/>
      </w:pPr>
      <w:r>
        <w:t>df.pivot("Parameters",</w:t>
      </w:r>
      <w:r>
        <w:rPr>
          <w:spacing w:val="-15"/>
        </w:rPr>
        <w:t xml:space="preserve"> </w:t>
      </w:r>
      <w:r>
        <w:t>"Algorithms",</w:t>
      </w:r>
      <w:r>
        <w:rPr>
          <w:spacing w:val="-15"/>
        </w:rPr>
        <w:t xml:space="preserve"> </w:t>
      </w:r>
      <w:r>
        <w:t xml:space="preserve">"Value").plot(kind='bar') </w:t>
      </w:r>
      <w:r>
        <w:rPr>
          <w:spacing w:val="-2"/>
        </w:rPr>
        <w:t>plt.show()</w:t>
      </w:r>
    </w:p>
    <w:p w14:paraId="507DB39E">
      <w:pPr>
        <w:spacing w:line="424" w:lineRule="auto"/>
        <w:sectPr>
          <w:footerReference r:id="rId49" w:type="default"/>
          <w:pgSz w:w="11910" w:h="16840"/>
          <w:pgMar w:top="940" w:right="480" w:bottom="940" w:left="740" w:header="730" w:footer="743" w:gutter="0"/>
          <w:pgNumType w:fmt="decimal"/>
          <w:cols w:space="720" w:num="1"/>
        </w:sectPr>
      </w:pPr>
    </w:p>
    <w:p w14:paraId="32269E9C">
      <w:pPr>
        <w:pStyle w:val="9"/>
        <w:spacing w:line="424" w:lineRule="auto"/>
        <w:ind w:left="1019" w:right="3951" w:hanging="240"/>
      </w:pPr>
      <w:r>
        <w:t xml:space="preserve">def viewTable(): </w:t>
      </w:r>
      <w:r>
        <w:rPr>
          <w:spacing w:val="-2"/>
        </w:rPr>
        <w:t>webbrowser.open("continuous_output.html",new=1) webbrowser.open("binary_output.html",new=2)</w:t>
      </w:r>
    </w:p>
    <w:p w14:paraId="0E9F8B62">
      <w:pPr>
        <w:pStyle w:val="9"/>
        <w:spacing w:before="187"/>
      </w:pPr>
    </w:p>
    <w:p w14:paraId="19B2F7BC">
      <w:pPr>
        <w:pStyle w:val="9"/>
        <w:ind w:left="779" w:firstLine="240"/>
      </w:pPr>
      <w:r>
        <w:t>df</w:t>
      </w:r>
      <w:r>
        <w:rPr>
          <w:spacing w:val="-15"/>
        </w:rPr>
        <w:t xml:space="preserve"> </w:t>
      </w:r>
      <w:r>
        <w:t>=</w:t>
      </w:r>
      <w:r>
        <w:rPr>
          <w:spacing w:val="-15"/>
        </w:rPr>
        <w:t xml:space="preserve"> </w:t>
      </w:r>
      <w:r>
        <w:t>pd.DataFrame([['Binary</w:t>
      </w:r>
      <w:r>
        <w:rPr>
          <w:spacing w:val="-15"/>
        </w:rPr>
        <w:t xml:space="preserve"> </w:t>
      </w:r>
      <w:r>
        <w:t>SVM','Accuracy',b_accuracy[0]],['Binary SVM','FSCORE',b_fscore[0]],['Binary SVM','ROC_AUC',b_roc[0]],</w:t>
      </w:r>
    </w:p>
    <w:p w14:paraId="01D6A591">
      <w:pPr>
        <w:pStyle w:val="9"/>
      </w:pPr>
    </w:p>
    <w:p w14:paraId="229A5CFB">
      <w:pPr>
        <w:pStyle w:val="9"/>
        <w:spacing w:before="154"/>
      </w:pPr>
    </w:p>
    <w:p w14:paraId="16EDD098">
      <w:pPr>
        <w:pStyle w:val="9"/>
        <w:ind w:left="779" w:right="1539" w:firstLine="1380"/>
      </w:pPr>
      <w:r>
        <w:t xml:space="preserve">['Binary KNN','Accuracy',b_accuracy[1]],['Binary </w:t>
      </w:r>
      <w:r>
        <w:rPr>
          <w:spacing w:val="-2"/>
        </w:rPr>
        <w:t>KNN','FSCORE',b_fscore[1]],['Binary KNN','ROC_AUC',b_roc[1]],</w:t>
      </w:r>
    </w:p>
    <w:p w14:paraId="3C6825AB">
      <w:pPr>
        <w:pStyle w:val="9"/>
        <w:spacing w:before="211"/>
        <w:ind w:left="779" w:firstLine="1380"/>
      </w:pPr>
      <w:r>
        <w:t>['Binary</w:t>
      </w:r>
      <w:r>
        <w:rPr>
          <w:spacing w:val="-15"/>
        </w:rPr>
        <w:t xml:space="preserve"> </w:t>
      </w:r>
      <w:r>
        <w:t>Decison</w:t>
      </w:r>
      <w:r>
        <w:rPr>
          <w:spacing w:val="-15"/>
        </w:rPr>
        <w:t xml:space="preserve"> </w:t>
      </w:r>
      <w:r>
        <w:t>Tree','Accuracy',b_accuracy[2]],['Binary</w:t>
      </w:r>
      <w:r>
        <w:rPr>
          <w:spacing w:val="-15"/>
        </w:rPr>
        <w:t xml:space="preserve"> </w:t>
      </w:r>
      <w:r>
        <w:t>Decison Tree','FSCORE',b_fscore[2]],['Binary Decison Tree','ROC_AUC',b_roc[2]],</w:t>
      </w:r>
    </w:p>
    <w:p w14:paraId="0279F1C8">
      <w:pPr>
        <w:pStyle w:val="9"/>
        <w:spacing w:before="211"/>
        <w:ind w:left="779" w:firstLine="1380"/>
      </w:pPr>
      <w:r>
        <w:t>['Binary</w:t>
      </w:r>
      <w:r>
        <w:rPr>
          <w:spacing w:val="-14"/>
        </w:rPr>
        <w:t xml:space="preserve"> </w:t>
      </w:r>
      <w:r>
        <w:t>Random</w:t>
      </w:r>
      <w:r>
        <w:rPr>
          <w:spacing w:val="-14"/>
        </w:rPr>
        <w:t xml:space="preserve"> </w:t>
      </w:r>
      <w:r>
        <w:t>Forest','Accuracy',b_accuracy[3]],['Binary</w:t>
      </w:r>
      <w:r>
        <w:rPr>
          <w:spacing w:val="-12"/>
        </w:rPr>
        <w:t xml:space="preserve"> </w:t>
      </w:r>
      <w:r>
        <w:t>Random Forest','FSCORE',b_fscore[3]],['Binary Random Forest','ROC_AUC',b_roc[3]],</w:t>
      </w:r>
    </w:p>
    <w:p w14:paraId="1B3D4546">
      <w:pPr>
        <w:pStyle w:val="9"/>
        <w:spacing w:before="214"/>
        <w:ind w:left="779" w:right="1366" w:firstLine="1380"/>
      </w:pPr>
      <w:r>
        <w:t>['Binary Logistic Regression','Accuracy',b_accuracy[4]],['Binary Logistic Regression','FSCORE',b_fscore[4]],['Binary</w:t>
      </w:r>
      <w:r>
        <w:rPr>
          <w:spacing w:val="-15"/>
        </w:rPr>
        <w:t xml:space="preserve"> </w:t>
      </w:r>
      <w:r>
        <w:t>Logistic</w:t>
      </w:r>
      <w:r>
        <w:rPr>
          <w:spacing w:val="-15"/>
        </w:rPr>
        <w:t xml:space="preserve"> </w:t>
      </w:r>
      <w:r>
        <w:t>Regression','ROC_AUC',b_roc[4]],</w:t>
      </w:r>
    </w:p>
    <w:p w14:paraId="18974A14">
      <w:pPr>
        <w:pStyle w:val="9"/>
        <w:spacing w:before="214"/>
        <w:ind w:left="779" w:firstLine="1380"/>
      </w:pPr>
      <w:r>
        <w:t>['Binary</w:t>
      </w:r>
      <w:r>
        <w:rPr>
          <w:spacing w:val="-15"/>
        </w:rPr>
        <w:t xml:space="preserve"> </w:t>
      </w:r>
      <w:r>
        <w:t>Gradient</w:t>
      </w:r>
      <w:r>
        <w:rPr>
          <w:spacing w:val="-15"/>
        </w:rPr>
        <w:t xml:space="preserve"> </w:t>
      </w:r>
      <w:r>
        <w:t>Boosting','Accuracy',b_accuracy[5]],['Binary</w:t>
      </w:r>
      <w:r>
        <w:rPr>
          <w:spacing w:val="-15"/>
        </w:rPr>
        <w:t xml:space="preserve"> </w:t>
      </w:r>
      <w:r>
        <w:t>Gradient Boosting','FSCORE',b_fscore[5]],['Binary Gradient Boosting','ROC_AUC',b_roc[5]],</w:t>
      </w:r>
    </w:p>
    <w:p w14:paraId="7F019BDB">
      <w:pPr>
        <w:pStyle w:val="9"/>
        <w:spacing w:before="213"/>
        <w:ind w:left="2166"/>
      </w:pPr>
      <w:r>
        <w:t>['Binary</w:t>
      </w:r>
      <w:r>
        <w:rPr>
          <w:spacing w:val="-12"/>
        </w:rPr>
        <w:t xml:space="preserve"> </w:t>
      </w:r>
      <w:r>
        <w:t>Ada</w:t>
      </w:r>
      <w:r>
        <w:rPr>
          <w:spacing w:val="-11"/>
        </w:rPr>
        <w:t xml:space="preserve"> </w:t>
      </w:r>
      <w:r>
        <w:t>Boost','Accuracy',b_accuracy[6]],['Binary</w:t>
      </w:r>
      <w:r>
        <w:rPr>
          <w:spacing w:val="-9"/>
        </w:rPr>
        <w:t xml:space="preserve"> </w:t>
      </w:r>
      <w:r>
        <w:rPr>
          <w:spacing w:val="-5"/>
        </w:rPr>
        <w:t>Ada</w:t>
      </w:r>
    </w:p>
    <w:p w14:paraId="7BC52268">
      <w:pPr>
        <w:pStyle w:val="9"/>
        <w:spacing w:before="211"/>
      </w:pPr>
    </w:p>
    <w:p w14:paraId="54C5E7BE">
      <w:pPr>
        <w:pStyle w:val="9"/>
        <w:spacing w:line="490" w:lineRule="atLeast"/>
        <w:ind w:left="2159" w:right="1939" w:hanging="1320"/>
      </w:pPr>
      <w:r>
        <w:t>Boost','FSCORE',b_fscore[6]],['Binary Ada Boost','ROC_AUC',b_roc[6]], ['Binary</w:t>
      </w:r>
      <w:r>
        <w:rPr>
          <w:spacing w:val="-15"/>
        </w:rPr>
        <w:t xml:space="preserve"> </w:t>
      </w:r>
      <w:r>
        <w:t>Naive</w:t>
      </w:r>
      <w:r>
        <w:rPr>
          <w:spacing w:val="-15"/>
        </w:rPr>
        <w:t xml:space="preserve"> </w:t>
      </w:r>
      <w:r>
        <w:t>Bayes','Accuracy',b_accuracy[7]],['Binary</w:t>
      </w:r>
      <w:r>
        <w:rPr>
          <w:spacing w:val="-15"/>
        </w:rPr>
        <w:t xml:space="preserve"> </w:t>
      </w:r>
      <w:r>
        <w:t>Naive</w:t>
      </w:r>
    </w:p>
    <w:p w14:paraId="47583685">
      <w:pPr>
        <w:pStyle w:val="9"/>
        <w:spacing w:line="271" w:lineRule="exact"/>
        <w:ind w:left="779"/>
      </w:pPr>
      <w:r>
        <w:rPr>
          <w:spacing w:val="-2"/>
        </w:rPr>
        <w:t>Bayes','FSCORE',b_fscore[7]],['Binary</w:t>
      </w:r>
      <w:r>
        <w:rPr>
          <w:spacing w:val="23"/>
        </w:rPr>
        <w:t xml:space="preserve"> </w:t>
      </w:r>
      <w:r>
        <w:rPr>
          <w:spacing w:val="-2"/>
        </w:rPr>
        <w:t>Naive</w:t>
      </w:r>
      <w:r>
        <w:rPr>
          <w:spacing w:val="27"/>
        </w:rPr>
        <w:t xml:space="preserve"> </w:t>
      </w:r>
      <w:r>
        <w:rPr>
          <w:spacing w:val="-2"/>
        </w:rPr>
        <w:t>Bayes','ROC_AUC',b_roc[7]],</w:t>
      </w:r>
    </w:p>
    <w:p w14:paraId="1E3065A2">
      <w:pPr>
        <w:pStyle w:val="9"/>
        <w:spacing w:before="219" w:line="424" w:lineRule="auto"/>
        <w:ind w:left="1019" w:right="3659" w:firstLine="1080"/>
      </w:pPr>
      <w:r>
        <w:rPr>
          <w:spacing w:val="-2"/>
        </w:rPr>
        <w:t xml:space="preserve">],columns=['Parameters','Algorithms','Value']) </w:t>
      </w:r>
      <w:r>
        <w:t>df.pivot("Parameters",</w:t>
      </w:r>
      <w:r>
        <w:rPr>
          <w:spacing w:val="-15"/>
        </w:rPr>
        <w:t xml:space="preserve"> </w:t>
      </w:r>
      <w:r>
        <w:t>"Algorithms",</w:t>
      </w:r>
      <w:r>
        <w:rPr>
          <w:spacing w:val="-15"/>
        </w:rPr>
        <w:t xml:space="preserve"> </w:t>
      </w:r>
      <w:r>
        <w:t xml:space="preserve">"Value").plot(kind='bar') </w:t>
      </w:r>
      <w:r>
        <w:rPr>
          <w:spacing w:val="-2"/>
        </w:rPr>
        <w:t>plt.show()</w:t>
      </w:r>
    </w:p>
    <w:p w14:paraId="41B7BF1C">
      <w:pPr>
        <w:pStyle w:val="9"/>
        <w:spacing w:before="212"/>
      </w:pPr>
    </w:p>
    <w:p w14:paraId="412B650C">
      <w:pPr>
        <w:pStyle w:val="9"/>
        <w:ind w:left="779"/>
      </w:pPr>
      <w:r>
        <w:t>font</w:t>
      </w:r>
      <w:r>
        <w:rPr>
          <w:spacing w:val="-7"/>
        </w:rPr>
        <w:t xml:space="preserve"> </w:t>
      </w:r>
      <w:r>
        <w:t>=</w:t>
      </w:r>
      <w:r>
        <w:rPr>
          <w:spacing w:val="-6"/>
        </w:rPr>
        <w:t xml:space="preserve"> </w:t>
      </w:r>
      <w:r>
        <w:t>('times',</w:t>
      </w:r>
      <w:r>
        <w:rPr>
          <w:spacing w:val="5"/>
        </w:rPr>
        <w:t xml:space="preserve"> </w:t>
      </w:r>
      <w:r>
        <w:t>16,</w:t>
      </w:r>
      <w:r>
        <w:rPr>
          <w:spacing w:val="-4"/>
        </w:rPr>
        <w:t xml:space="preserve"> </w:t>
      </w:r>
      <w:r>
        <w:rPr>
          <w:spacing w:val="-2"/>
        </w:rPr>
        <w:t>'bold')</w:t>
      </w:r>
    </w:p>
    <w:p w14:paraId="38D048F6">
      <w:pPr>
        <w:pStyle w:val="9"/>
        <w:spacing w:before="211"/>
        <w:ind w:left="779" w:right="868"/>
      </w:pPr>
      <w:r>
        <w:t>title</w:t>
      </w:r>
      <w:r>
        <w:rPr>
          <w:spacing w:val="-10"/>
        </w:rPr>
        <w:t xml:space="preserve"> </w:t>
      </w:r>
      <w:r>
        <w:t>=</w:t>
      </w:r>
      <w:r>
        <w:rPr>
          <w:spacing w:val="-8"/>
        </w:rPr>
        <w:t xml:space="preserve"> </w:t>
      </w:r>
      <w:r>
        <w:t>Label(main,</w:t>
      </w:r>
      <w:r>
        <w:rPr>
          <w:spacing w:val="-5"/>
        </w:rPr>
        <w:t xml:space="preserve"> </w:t>
      </w:r>
      <w:r>
        <w:t>text='Predicting</w:t>
      </w:r>
      <w:r>
        <w:rPr>
          <w:spacing w:val="-8"/>
        </w:rPr>
        <w:t xml:space="preserve"> </w:t>
      </w:r>
      <w:r>
        <w:t>Stock</w:t>
      </w:r>
      <w:r>
        <w:rPr>
          <w:spacing w:val="-8"/>
        </w:rPr>
        <w:t xml:space="preserve"> </w:t>
      </w:r>
      <w:r>
        <w:t>Market</w:t>
      </w:r>
      <w:r>
        <w:rPr>
          <w:spacing w:val="-3"/>
        </w:rPr>
        <w:t xml:space="preserve"> </w:t>
      </w:r>
      <w:r>
        <w:t>Trends</w:t>
      </w:r>
      <w:r>
        <w:rPr>
          <w:spacing w:val="-8"/>
        </w:rPr>
        <w:t xml:space="preserve"> </w:t>
      </w:r>
      <w:r>
        <w:t>Using</w:t>
      </w:r>
      <w:r>
        <w:rPr>
          <w:spacing w:val="-5"/>
        </w:rPr>
        <w:t xml:space="preserve"> </w:t>
      </w:r>
      <w:r>
        <w:t>Machine</w:t>
      </w:r>
      <w:r>
        <w:rPr>
          <w:spacing w:val="-6"/>
        </w:rPr>
        <w:t xml:space="preserve"> </w:t>
      </w:r>
      <w:r>
        <w:t>Learning</w:t>
      </w:r>
      <w:r>
        <w:rPr>
          <w:spacing w:val="-5"/>
        </w:rPr>
        <w:t xml:space="preserve"> </w:t>
      </w:r>
      <w:r>
        <w:t>and</w:t>
      </w:r>
      <w:r>
        <w:rPr>
          <w:spacing w:val="-5"/>
        </w:rPr>
        <w:t xml:space="preserve"> </w:t>
      </w:r>
      <w:r>
        <w:t xml:space="preserve">Deep Learning Algorithms Via Continuous and Binary Data a Comparative Analysis', </w:t>
      </w:r>
      <w:r>
        <w:rPr>
          <w:spacing w:val="-2"/>
        </w:rPr>
        <w:t>justify=LEFT)</w:t>
      </w:r>
    </w:p>
    <w:p w14:paraId="298BE9C6">
      <w:pPr>
        <w:pStyle w:val="9"/>
        <w:spacing w:before="214" w:line="424" w:lineRule="auto"/>
        <w:ind w:left="779" w:right="3951"/>
      </w:pPr>
      <w:r>
        <w:t>title.config(bg='lavender</w:t>
      </w:r>
      <w:r>
        <w:rPr>
          <w:spacing w:val="-15"/>
        </w:rPr>
        <w:t xml:space="preserve"> </w:t>
      </w:r>
      <w:r>
        <w:t>blush',</w:t>
      </w:r>
      <w:r>
        <w:rPr>
          <w:spacing w:val="-15"/>
        </w:rPr>
        <w:t xml:space="preserve"> </w:t>
      </w:r>
      <w:r>
        <w:t xml:space="preserve">fg='DarkOrchid1') </w:t>
      </w:r>
      <w:r>
        <w:rPr>
          <w:spacing w:val="-2"/>
        </w:rPr>
        <w:t>title.config(font=font)</w:t>
      </w:r>
    </w:p>
    <w:p w14:paraId="779413B0">
      <w:pPr>
        <w:pStyle w:val="9"/>
        <w:spacing w:before="213"/>
      </w:pPr>
    </w:p>
    <w:p w14:paraId="06C44113">
      <w:pPr>
        <w:pStyle w:val="9"/>
        <w:ind w:left="779"/>
      </w:pPr>
      <w:r>
        <w:t>title.config(height=3,</w:t>
      </w:r>
      <w:r>
        <w:rPr>
          <w:spacing w:val="-10"/>
        </w:rPr>
        <w:t xml:space="preserve"> </w:t>
      </w:r>
      <w:r>
        <w:rPr>
          <w:spacing w:val="-2"/>
        </w:rPr>
        <w:t>width=120)</w:t>
      </w:r>
    </w:p>
    <w:p w14:paraId="603DFCEE">
      <w:pPr>
        <w:sectPr>
          <w:footerReference r:id="rId50" w:type="default"/>
          <w:pgSz w:w="11910" w:h="16840"/>
          <w:pgMar w:top="960" w:right="480" w:bottom="940" w:left="740" w:header="730" w:footer="743" w:gutter="0"/>
          <w:pgNumType w:fmt="decimal"/>
          <w:cols w:space="720" w:num="1"/>
        </w:sectPr>
      </w:pPr>
    </w:p>
    <w:p w14:paraId="72103ABC">
      <w:pPr>
        <w:pStyle w:val="9"/>
        <w:spacing w:line="424" w:lineRule="auto"/>
        <w:ind w:left="779" w:right="6852"/>
      </w:pPr>
      <w:r>
        <w:rPr>
          <w:spacing w:val="-2"/>
        </w:rPr>
        <w:t>title.place(x=100,y=5) title.pack()</w:t>
      </w:r>
    </w:p>
    <w:p w14:paraId="73AA32A8">
      <w:pPr>
        <w:pStyle w:val="9"/>
        <w:spacing w:before="191"/>
      </w:pPr>
    </w:p>
    <w:p w14:paraId="63665AAE">
      <w:pPr>
        <w:pStyle w:val="9"/>
        <w:ind w:left="779"/>
      </w:pPr>
      <w:r>
        <w:t>font1</w:t>
      </w:r>
      <w:r>
        <w:rPr>
          <w:spacing w:val="-7"/>
        </w:rPr>
        <w:t xml:space="preserve"> </w:t>
      </w:r>
      <w:r>
        <w:t>=</w:t>
      </w:r>
      <w:r>
        <w:rPr>
          <w:spacing w:val="-6"/>
        </w:rPr>
        <w:t xml:space="preserve"> </w:t>
      </w:r>
      <w:r>
        <w:t>('times',</w:t>
      </w:r>
      <w:r>
        <w:rPr>
          <w:spacing w:val="5"/>
        </w:rPr>
        <w:t xml:space="preserve"> </w:t>
      </w:r>
      <w:r>
        <w:t>13,</w:t>
      </w:r>
      <w:r>
        <w:rPr>
          <w:spacing w:val="-4"/>
        </w:rPr>
        <w:t xml:space="preserve"> </w:t>
      </w:r>
      <w:r>
        <w:rPr>
          <w:spacing w:val="-2"/>
        </w:rPr>
        <w:t>'bold')</w:t>
      </w:r>
    </w:p>
    <w:p w14:paraId="68B1A498">
      <w:pPr>
        <w:pStyle w:val="9"/>
        <w:spacing w:before="211" w:line="424" w:lineRule="auto"/>
        <w:ind w:left="779"/>
      </w:pPr>
      <w:r>
        <w:t>uploadButton</w:t>
      </w:r>
      <w:r>
        <w:rPr>
          <w:spacing w:val="-12"/>
        </w:rPr>
        <w:t xml:space="preserve"> </w:t>
      </w:r>
      <w:r>
        <w:t>=</w:t>
      </w:r>
      <w:r>
        <w:rPr>
          <w:spacing w:val="-9"/>
        </w:rPr>
        <w:t xml:space="preserve"> </w:t>
      </w:r>
      <w:r>
        <w:t>Button(main,</w:t>
      </w:r>
      <w:r>
        <w:rPr>
          <w:spacing w:val="-8"/>
        </w:rPr>
        <w:t xml:space="preserve"> </w:t>
      </w:r>
      <w:r>
        <w:t>text="Upload</w:t>
      </w:r>
      <w:r>
        <w:rPr>
          <w:spacing w:val="-11"/>
        </w:rPr>
        <w:t xml:space="preserve"> </w:t>
      </w:r>
      <w:r>
        <w:t>Stock</w:t>
      </w:r>
      <w:r>
        <w:rPr>
          <w:spacing w:val="-11"/>
        </w:rPr>
        <w:t xml:space="preserve"> </w:t>
      </w:r>
      <w:r>
        <w:t>Dataset",</w:t>
      </w:r>
      <w:r>
        <w:rPr>
          <w:spacing w:val="-8"/>
        </w:rPr>
        <w:t xml:space="preserve"> </w:t>
      </w:r>
      <w:r>
        <w:t xml:space="preserve">command=upload) </w:t>
      </w:r>
      <w:r>
        <w:rPr>
          <w:spacing w:val="-2"/>
        </w:rPr>
        <w:t>uploadButton.place(x=10,y=100)</w:t>
      </w:r>
    </w:p>
    <w:p w14:paraId="02043DD4">
      <w:pPr>
        <w:pStyle w:val="9"/>
        <w:ind w:left="779"/>
      </w:pPr>
      <w:r>
        <w:rPr>
          <w:spacing w:val="-2"/>
        </w:rPr>
        <w:t>uploadButton.config(font=font1)</w:t>
      </w:r>
    </w:p>
    <w:p w14:paraId="77C4A2FD">
      <w:pPr>
        <w:pStyle w:val="9"/>
      </w:pPr>
    </w:p>
    <w:p w14:paraId="4DADADDC">
      <w:pPr>
        <w:pStyle w:val="9"/>
        <w:spacing w:before="149"/>
      </w:pPr>
    </w:p>
    <w:p w14:paraId="1AF3BBB3">
      <w:pPr>
        <w:pStyle w:val="9"/>
        <w:ind w:left="779"/>
      </w:pPr>
      <w:r>
        <w:t>preprocessButton</w:t>
      </w:r>
      <w:r>
        <w:rPr>
          <w:spacing w:val="-11"/>
        </w:rPr>
        <w:t xml:space="preserve"> </w:t>
      </w:r>
      <w:r>
        <w:t>=</w:t>
      </w:r>
      <w:r>
        <w:rPr>
          <w:spacing w:val="-7"/>
        </w:rPr>
        <w:t xml:space="preserve"> </w:t>
      </w:r>
      <w:r>
        <w:t>Button(main,</w:t>
      </w:r>
      <w:r>
        <w:rPr>
          <w:spacing w:val="-6"/>
        </w:rPr>
        <w:t xml:space="preserve"> </w:t>
      </w:r>
      <w:r>
        <w:t>text="Preprocess</w:t>
      </w:r>
      <w:r>
        <w:rPr>
          <w:spacing w:val="-6"/>
        </w:rPr>
        <w:t xml:space="preserve"> </w:t>
      </w:r>
      <w:r>
        <w:t>Dataset",</w:t>
      </w:r>
      <w:r>
        <w:rPr>
          <w:spacing w:val="-3"/>
        </w:rPr>
        <w:t xml:space="preserve"> </w:t>
      </w:r>
      <w:r>
        <w:rPr>
          <w:spacing w:val="-2"/>
        </w:rPr>
        <w:t>command=preprocessing)</w:t>
      </w:r>
    </w:p>
    <w:p w14:paraId="13746F49">
      <w:pPr>
        <w:pStyle w:val="9"/>
      </w:pPr>
    </w:p>
    <w:p w14:paraId="74DE1244">
      <w:pPr>
        <w:pStyle w:val="9"/>
        <w:spacing w:before="151"/>
      </w:pPr>
    </w:p>
    <w:p w14:paraId="066FB73D">
      <w:pPr>
        <w:pStyle w:val="9"/>
        <w:spacing w:line="424" w:lineRule="auto"/>
        <w:ind w:left="779" w:right="3951"/>
      </w:pPr>
      <w:r>
        <w:rPr>
          <w:spacing w:val="-2"/>
        </w:rPr>
        <w:t>preprocessButton.place(x=430,y=100) preprocessButton.config(font=font1)</w:t>
      </w:r>
    </w:p>
    <w:p w14:paraId="06D54E72">
      <w:pPr>
        <w:pStyle w:val="9"/>
        <w:spacing w:before="211"/>
      </w:pPr>
    </w:p>
    <w:p w14:paraId="402F1021">
      <w:pPr>
        <w:pStyle w:val="9"/>
        <w:ind w:left="779" w:right="1539"/>
      </w:pPr>
      <w:r>
        <w:t>continuousButton</w:t>
      </w:r>
      <w:r>
        <w:rPr>
          <w:spacing w:val="-13"/>
        </w:rPr>
        <w:t xml:space="preserve"> </w:t>
      </w:r>
      <w:r>
        <w:t>=</w:t>
      </w:r>
      <w:r>
        <w:rPr>
          <w:spacing w:val="-9"/>
        </w:rPr>
        <w:t xml:space="preserve"> </w:t>
      </w:r>
      <w:r>
        <w:t>Button(main,</w:t>
      </w:r>
      <w:r>
        <w:rPr>
          <w:spacing w:val="-11"/>
        </w:rPr>
        <w:t xml:space="preserve"> </w:t>
      </w:r>
      <w:r>
        <w:t>text="Run</w:t>
      </w:r>
      <w:r>
        <w:rPr>
          <w:spacing w:val="-11"/>
        </w:rPr>
        <w:t xml:space="preserve"> </w:t>
      </w:r>
      <w:r>
        <w:t>Continuous</w:t>
      </w:r>
      <w:r>
        <w:rPr>
          <w:spacing w:val="-15"/>
        </w:rPr>
        <w:t xml:space="preserve"> </w:t>
      </w:r>
      <w:r>
        <w:t xml:space="preserve">Prediction", </w:t>
      </w:r>
      <w:r>
        <w:rPr>
          <w:spacing w:val="-2"/>
        </w:rPr>
        <w:t>command=continuousPrediction)</w:t>
      </w:r>
    </w:p>
    <w:p w14:paraId="688A9BFA">
      <w:pPr>
        <w:pStyle w:val="9"/>
        <w:spacing w:before="214" w:line="424" w:lineRule="auto"/>
        <w:ind w:left="779" w:right="3951"/>
      </w:pPr>
      <w:r>
        <w:rPr>
          <w:spacing w:val="-2"/>
        </w:rPr>
        <w:t>continuousButton.place(x=780,y=100) continuousButton.config(font=font1)</w:t>
      </w:r>
    </w:p>
    <w:p w14:paraId="288EA56E">
      <w:pPr>
        <w:pStyle w:val="9"/>
        <w:spacing w:before="211"/>
      </w:pPr>
    </w:p>
    <w:p w14:paraId="036D3E1D">
      <w:pPr>
        <w:pStyle w:val="9"/>
        <w:spacing w:line="424" w:lineRule="auto"/>
        <w:ind w:left="779"/>
      </w:pPr>
      <w:r>
        <w:t>binaryButton</w:t>
      </w:r>
      <w:r>
        <w:rPr>
          <w:spacing w:val="-10"/>
        </w:rPr>
        <w:t xml:space="preserve"> </w:t>
      </w:r>
      <w:r>
        <w:t>=</w:t>
      </w:r>
      <w:r>
        <w:rPr>
          <w:spacing w:val="-6"/>
        </w:rPr>
        <w:t xml:space="preserve"> </w:t>
      </w:r>
      <w:r>
        <w:t>Button(main,</w:t>
      </w:r>
      <w:r>
        <w:rPr>
          <w:spacing w:val="-7"/>
        </w:rPr>
        <w:t xml:space="preserve"> </w:t>
      </w:r>
      <w:r>
        <w:t>text="Run</w:t>
      </w:r>
      <w:r>
        <w:rPr>
          <w:spacing w:val="-7"/>
        </w:rPr>
        <w:t xml:space="preserve"> </w:t>
      </w:r>
      <w:r>
        <w:t>Binary</w:t>
      </w:r>
      <w:r>
        <w:rPr>
          <w:spacing w:val="-7"/>
        </w:rPr>
        <w:t xml:space="preserve"> </w:t>
      </w:r>
      <w:r>
        <w:t>Prediction",</w:t>
      </w:r>
      <w:r>
        <w:rPr>
          <w:spacing w:val="-5"/>
        </w:rPr>
        <w:t xml:space="preserve"> </w:t>
      </w:r>
      <w:r>
        <w:t xml:space="preserve">command=binaryPrediction) </w:t>
      </w:r>
      <w:r>
        <w:rPr>
          <w:spacing w:val="-2"/>
        </w:rPr>
        <w:t>binaryButton.place(x=10,y=150)</w:t>
      </w:r>
    </w:p>
    <w:p w14:paraId="10F48726">
      <w:pPr>
        <w:pStyle w:val="9"/>
        <w:ind w:left="779"/>
      </w:pPr>
      <w:r>
        <w:rPr>
          <w:spacing w:val="-2"/>
        </w:rPr>
        <w:t>binaryButton.config(font=font1)</w:t>
      </w:r>
    </w:p>
    <w:p w14:paraId="0FF18184">
      <w:pPr>
        <w:pStyle w:val="9"/>
      </w:pPr>
    </w:p>
    <w:p w14:paraId="3F026E15">
      <w:pPr>
        <w:pStyle w:val="9"/>
        <w:spacing w:before="149"/>
      </w:pPr>
    </w:p>
    <w:p w14:paraId="5B460042">
      <w:pPr>
        <w:pStyle w:val="9"/>
        <w:spacing w:line="424" w:lineRule="auto"/>
        <w:ind w:left="980"/>
      </w:pPr>
      <w:r>
        <w:t>graphButton</w:t>
      </w:r>
      <w:r>
        <w:rPr>
          <w:spacing w:val="-13"/>
        </w:rPr>
        <w:t xml:space="preserve"> </w:t>
      </w:r>
      <w:r>
        <w:t>=</w:t>
      </w:r>
      <w:r>
        <w:rPr>
          <w:spacing w:val="-9"/>
        </w:rPr>
        <w:t xml:space="preserve"> </w:t>
      </w:r>
      <w:r>
        <w:t>Button(main,</w:t>
      </w:r>
      <w:r>
        <w:rPr>
          <w:spacing w:val="-10"/>
        </w:rPr>
        <w:t xml:space="preserve"> </w:t>
      </w:r>
      <w:r>
        <w:t>text="Comparison</w:t>
      </w:r>
      <w:r>
        <w:rPr>
          <w:spacing w:val="-10"/>
        </w:rPr>
        <w:t xml:space="preserve"> </w:t>
      </w:r>
      <w:r>
        <w:t xml:space="preserve">Graph", </w:t>
      </w:r>
      <w:r>
        <w:rPr>
          <w:spacing w:val="-2"/>
        </w:rPr>
        <w:t>command=graph)graphButton.place(x=430,y=150)</w:t>
      </w:r>
    </w:p>
    <w:p w14:paraId="2784BBA5">
      <w:pPr>
        <w:pStyle w:val="9"/>
        <w:spacing w:before="2"/>
        <w:ind w:left="779"/>
      </w:pPr>
      <w:r>
        <w:rPr>
          <w:spacing w:val="-2"/>
        </w:rPr>
        <w:t>graphButton.config(font=font1)</w:t>
      </w:r>
    </w:p>
    <w:p w14:paraId="2A1F705A">
      <w:pPr>
        <w:pStyle w:val="9"/>
      </w:pPr>
    </w:p>
    <w:p w14:paraId="1325E425">
      <w:pPr>
        <w:pStyle w:val="9"/>
        <w:spacing w:before="149"/>
      </w:pPr>
    </w:p>
    <w:p w14:paraId="2FAE22CE">
      <w:pPr>
        <w:pStyle w:val="9"/>
        <w:spacing w:line="424" w:lineRule="auto"/>
        <w:ind w:left="980"/>
      </w:pPr>
      <w:r>
        <w:t>closeButton</w:t>
      </w:r>
      <w:r>
        <w:rPr>
          <w:spacing w:val="-12"/>
        </w:rPr>
        <w:t xml:space="preserve"> </w:t>
      </w:r>
      <w:r>
        <w:t>=</w:t>
      </w:r>
      <w:r>
        <w:rPr>
          <w:spacing w:val="-11"/>
        </w:rPr>
        <w:t xml:space="preserve"> </w:t>
      </w:r>
      <w:r>
        <w:t>Button(main,</w:t>
      </w:r>
      <w:r>
        <w:rPr>
          <w:spacing w:val="-8"/>
        </w:rPr>
        <w:t xml:space="preserve"> </w:t>
      </w:r>
      <w:r>
        <w:t>text="View</w:t>
      </w:r>
      <w:r>
        <w:rPr>
          <w:spacing w:val="-9"/>
        </w:rPr>
        <w:t xml:space="preserve"> </w:t>
      </w:r>
      <w:r>
        <w:t>Comparison</w:t>
      </w:r>
      <w:r>
        <w:rPr>
          <w:spacing w:val="-15"/>
        </w:rPr>
        <w:t xml:space="preserve"> </w:t>
      </w:r>
      <w:r>
        <w:t>Table",</w:t>
      </w:r>
      <w:r>
        <w:rPr>
          <w:spacing w:val="-8"/>
        </w:rPr>
        <w:t xml:space="preserve"> </w:t>
      </w:r>
      <w:r>
        <w:t xml:space="preserve">command=viewTable) </w:t>
      </w:r>
      <w:r>
        <w:rPr>
          <w:spacing w:val="-2"/>
        </w:rPr>
        <w:t>closeButton.place(x=780,y=150)</w:t>
      </w:r>
    </w:p>
    <w:p w14:paraId="4679F7A0">
      <w:pPr>
        <w:pStyle w:val="9"/>
        <w:ind w:left="980"/>
      </w:pPr>
      <w:r>
        <w:rPr>
          <w:spacing w:val="-2"/>
        </w:rPr>
        <w:t>closeButton.config(font=font1)</w:t>
      </w:r>
    </w:p>
    <w:p w14:paraId="501D9735">
      <w:pPr>
        <w:pStyle w:val="9"/>
      </w:pPr>
    </w:p>
    <w:p w14:paraId="1A3E9D2E">
      <w:pPr>
        <w:pStyle w:val="9"/>
        <w:spacing w:before="148"/>
      </w:pPr>
    </w:p>
    <w:p w14:paraId="6F20A7C7">
      <w:pPr>
        <w:pStyle w:val="9"/>
        <w:ind w:left="980"/>
      </w:pPr>
      <w:r>
        <w:t>font1</w:t>
      </w:r>
      <w:r>
        <w:rPr>
          <w:spacing w:val="-7"/>
        </w:rPr>
        <w:t xml:space="preserve"> </w:t>
      </w:r>
      <w:r>
        <w:t>=</w:t>
      </w:r>
      <w:r>
        <w:rPr>
          <w:spacing w:val="-6"/>
        </w:rPr>
        <w:t xml:space="preserve"> </w:t>
      </w:r>
      <w:r>
        <w:t>('times',</w:t>
      </w:r>
      <w:r>
        <w:rPr>
          <w:spacing w:val="2"/>
        </w:rPr>
        <w:t xml:space="preserve"> </w:t>
      </w:r>
      <w:r>
        <w:t>12,</w:t>
      </w:r>
      <w:r>
        <w:rPr>
          <w:spacing w:val="-4"/>
        </w:rPr>
        <w:t xml:space="preserve"> </w:t>
      </w:r>
      <w:r>
        <w:rPr>
          <w:spacing w:val="-2"/>
        </w:rPr>
        <w:t>'bold')</w:t>
      </w:r>
    </w:p>
    <w:p w14:paraId="1807C61F">
      <w:pPr>
        <w:sectPr>
          <w:footerReference r:id="rId51" w:type="default"/>
          <w:pgSz w:w="11910" w:h="16840"/>
          <w:pgMar w:top="960" w:right="480" w:bottom="940" w:left="740" w:header="730" w:footer="743" w:gutter="0"/>
          <w:pgNumType w:fmt="decimal"/>
          <w:cols w:space="720" w:num="1"/>
        </w:sectPr>
      </w:pPr>
    </w:p>
    <w:p w14:paraId="4877F217">
      <w:pPr>
        <w:pStyle w:val="9"/>
        <w:spacing w:before="196"/>
      </w:pPr>
    </w:p>
    <w:p w14:paraId="3C8F331F">
      <w:pPr>
        <w:pStyle w:val="9"/>
        <w:spacing w:line="424" w:lineRule="auto"/>
        <w:ind w:left="980" w:right="5654"/>
      </w:pPr>
      <w:r>
        <w:rPr>
          <w:spacing w:val="-2"/>
        </w:rPr>
        <w:t>text=Text(main,height=20,width=120) scroll=Scrollbar(text) text.configure(yscrollcommand=scroll.se t)text.place(x=10,y=200) text.config(font=font1)</w:t>
      </w:r>
    </w:p>
    <w:p w14:paraId="5CA91323">
      <w:pPr>
        <w:pStyle w:val="9"/>
        <w:spacing w:before="200"/>
      </w:pPr>
    </w:p>
    <w:p w14:paraId="5D500E9D">
      <w:pPr>
        <w:pStyle w:val="9"/>
        <w:spacing w:line="424" w:lineRule="auto"/>
        <w:ind w:left="779" w:right="6498"/>
      </w:pPr>
      <w:r>
        <w:rPr>
          <w:spacing w:val="-2"/>
        </w:rPr>
        <w:t>main.config(bg='light</w:t>
      </w:r>
      <w:r>
        <w:rPr>
          <w:spacing w:val="-9"/>
        </w:rPr>
        <w:t xml:space="preserve"> </w:t>
      </w:r>
      <w:r>
        <w:rPr>
          <w:spacing w:val="-2"/>
        </w:rPr>
        <w:t>coral') main.mainloop()</w:t>
      </w:r>
    </w:p>
    <w:p w14:paraId="5A15FB89">
      <w:pPr>
        <w:spacing w:line="424" w:lineRule="auto"/>
        <w:sectPr>
          <w:footerReference r:id="rId52" w:type="default"/>
          <w:pgSz w:w="11910" w:h="16840"/>
          <w:pgMar w:top="960" w:right="480" w:bottom="940" w:left="740" w:header="730" w:footer="743" w:gutter="0"/>
          <w:pgNumType w:fmt="decimal"/>
          <w:cols w:space="720" w:num="1"/>
        </w:sectPr>
      </w:pPr>
    </w:p>
    <w:p w14:paraId="2F8B2D64">
      <w:pPr>
        <w:pStyle w:val="9"/>
        <w:rPr>
          <w:sz w:val="72"/>
        </w:rPr>
      </w:pPr>
    </w:p>
    <w:p w14:paraId="09592222">
      <w:pPr>
        <w:pStyle w:val="9"/>
        <w:rPr>
          <w:sz w:val="72"/>
        </w:rPr>
      </w:pPr>
    </w:p>
    <w:p w14:paraId="3B7F2CCC">
      <w:pPr>
        <w:pStyle w:val="9"/>
        <w:rPr>
          <w:sz w:val="72"/>
        </w:rPr>
      </w:pPr>
    </w:p>
    <w:p w14:paraId="18E65BAA">
      <w:pPr>
        <w:pStyle w:val="9"/>
        <w:rPr>
          <w:sz w:val="72"/>
        </w:rPr>
      </w:pPr>
    </w:p>
    <w:p w14:paraId="58573C28">
      <w:pPr>
        <w:pStyle w:val="9"/>
        <w:rPr>
          <w:sz w:val="72"/>
        </w:rPr>
      </w:pPr>
    </w:p>
    <w:p w14:paraId="25ABBB9A">
      <w:pPr>
        <w:pStyle w:val="9"/>
        <w:spacing w:before="473"/>
        <w:rPr>
          <w:sz w:val="72"/>
        </w:rPr>
      </w:pPr>
    </w:p>
    <w:p w14:paraId="4848BA18">
      <w:pPr>
        <w:pStyle w:val="2"/>
        <w:numPr>
          <w:ilvl w:val="0"/>
          <w:numId w:val="10"/>
        </w:numPr>
        <w:tabs>
          <w:tab w:val="left" w:pos="540"/>
        </w:tabs>
        <w:ind w:left="540" w:right="266" w:hanging="540"/>
        <w:jc w:val="center"/>
        <w:rPr>
          <w:sz w:val="70"/>
        </w:rPr>
      </w:pPr>
      <w:bookmarkStart w:id="49" w:name="5.RESULT_"/>
      <w:bookmarkEnd w:id="49"/>
      <w:r>
        <w:rPr>
          <w:spacing w:val="-2"/>
        </w:rPr>
        <w:t>RESULT</w:t>
      </w:r>
    </w:p>
    <w:p w14:paraId="2917F892">
      <w:pPr>
        <w:spacing w:before="214" w:line="302" w:lineRule="auto"/>
        <w:ind w:left="3320" w:right="1539" w:firstLine="1620"/>
        <w:rPr>
          <w:b/>
          <w:sz w:val="72"/>
        </w:rPr>
      </w:pPr>
      <w:bookmarkStart w:id="50" w:name="&amp;"/>
      <w:bookmarkEnd w:id="50"/>
      <w:r>
        <w:rPr>
          <w:b/>
          <w:spacing w:val="-10"/>
          <w:sz w:val="72"/>
        </w:rPr>
        <w:t xml:space="preserve">&amp; </w:t>
      </w:r>
      <w:bookmarkStart w:id="51" w:name="_____________DESCRIPTION"/>
      <w:bookmarkEnd w:id="51"/>
      <w:r>
        <w:rPr>
          <w:b/>
          <w:spacing w:val="-2"/>
          <w:sz w:val="72"/>
        </w:rPr>
        <w:t>DESCRIPTION</w:t>
      </w:r>
    </w:p>
    <w:p w14:paraId="387BEE4B">
      <w:pPr>
        <w:spacing w:line="302" w:lineRule="auto"/>
        <w:rPr>
          <w:sz w:val="72"/>
        </w:rPr>
        <w:sectPr>
          <w:headerReference r:id="rId53" w:type="default"/>
          <w:footerReference r:id="rId54" w:type="default"/>
          <w:pgSz w:w="11910" w:h="16840"/>
          <w:pgMar w:top="1940" w:right="480" w:bottom="280" w:left="740" w:header="0" w:footer="0" w:gutter="0"/>
          <w:pgNumType w:fmt="decimal"/>
          <w:cols w:space="720" w:num="1"/>
        </w:sectPr>
      </w:pPr>
    </w:p>
    <w:p w14:paraId="1ABC85A6">
      <w:pPr>
        <w:pStyle w:val="9"/>
        <w:rPr>
          <w:b/>
          <w:sz w:val="28"/>
        </w:rPr>
      </w:pPr>
    </w:p>
    <w:p w14:paraId="4D5FE9F3">
      <w:pPr>
        <w:pStyle w:val="9"/>
        <w:spacing w:before="4"/>
        <w:rPr>
          <w:b/>
          <w:sz w:val="28"/>
        </w:rPr>
      </w:pPr>
    </w:p>
    <w:p w14:paraId="739EF567">
      <w:pPr>
        <w:pStyle w:val="4"/>
        <w:ind w:left="800" w:firstLine="140" w:firstLineChars="50"/>
      </w:pPr>
      <w:r>
        <w:rPr>
          <w:rFonts w:hint="default"/>
          <w:lang w:val="en-US"/>
        </w:rPr>
        <w:t>5.</w:t>
      </w:r>
      <w:r>
        <w:t>RESULT</w:t>
      </w:r>
      <w:r>
        <w:rPr>
          <w:spacing w:val="-9"/>
        </w:rPr>
        <w:t xml:space="preserve"> </w:t>
      </w:r>
      <w:r>
        <w:t>AND</w:t>
      </w:r>
      <w:r>
        <w:rPr>
          <w:spacing w:val="-2"/>
        </w:rPr>
        <w:t xml:space="preserve"> DESCRIPTION:</w:t>
      </w:r>
    </w:p>
    <w:p w14:paraId="3439605D">
      <w:pPr>
        <w:pStyle w:val="9"/>
        <w:spacing w:before="1"/>
        <w:rPr>
          <w:b/>
          <w:sz w:val="28"/>
        </w:rPr>
      </w:pPr>
    </w:p>
    <w:p w14:paraId="183291A6">
      <w:pPr>
        <w:pStyle w:val="9"/>
        <w:ind w:left="860" w:firstLine="120" w:firstLineChars="50"/>
        <w:rPr>
          <w:spacing w:val="-2"/>
        </w:rPr>
      </w:pPr>
      <w:r>
        <w:t>To</w:t>
      </w:r>
      <w:r>
        <w:rPr>
          <w:spacing w:val="-12"/>
        </w:rPr>
        <w:t xml:space="preserve"> </w:t>
      </w:r>
      <w:r>
        <w:t>run</w:t>
      </w:r>
      <w:r>
        <w:rPr>
          <w:spacing w:val="1"/>
        </w:rPr>
        <w:t xml:space="preserve"> </w:t>
      </w:r>
      <w:r>
        <w:t>project</w:t>
      </w:r>
      <w:r>
        <w:rPr>
          <w:spacing w:val="-1"/>
        </w:rPr>
        <w:t xml:space="preserve"> </w:t>
      </w:r>
      <w:r>
        <w:t>double</w:t>
      </w:r>
      <w:r>
        <w:rPr>
          <w:spacing w:val="-3"/>
        </w:rPr>
        <w:t xml:space="preserve"> </w:t>
      </w:r>
      <w:r>
        <w:t>click</w:t>
      </w:r>
      <w:r>
        <w:rPr>
          <w:spacing w:val="-1"/>
        </w:rPr>
        <w:t xml:space="preserve"> </w:t>
      </w:r>
      <w:r>
        <w:t>on</w:t>
      </w:r>
      <w:r>
        <w:rPr>
          <w:spacing w:val="-1"/>
        </w:rPr>
        <w:t xml:space="preserve"> </w:t>
      </w:r>
      <w:r>
        <w:t>‘run.bat’</w:t>
      </w:r>
      <w:r>
        <w:rPr>
          <w:spacing w:val="-5"/>
        </w:rPr>
        <w:t xml:space="preserve"> </w:t>
      </w:r>
      <w:r>
        <w:t>file</w:t>
      </w:r>
      <w:r>
        <w:rPr>
          <w:spacing w:val="-3"/>
        </w:rPr>
        <w:t xml:space="preserve"> </w:t>
      </w:r>
      <w:r>
        <w:t>to</w:t>
      </w:r>
      <w:r>
        <w:rPr>
          <w:spacing w:val="-4"/>
        </w:rPr>
        <w:t xml:space="preserve"> </w:t>
      </w:r>
      <w:r>
        <w:t>get</w:t>
      </w:r>
      <w:r>
        <w:rPr>
          <w:spacing w:val="-1"/>
        </w:rPr>
        <w:t xml:space="preserve"> </w:t>
      </w:r>
      <w:r>
        <w:t>below</w:t>
      </w:r>
      <w:r>
        <w:rPr>
          <w:spacing w:val="-2"/>
        </w:rPr>
        <w:t xml:space="preserve"> screen</w:t>
      </w:r>
    </w:p>
    <w:p w14:paraId="7BDDB061">
      <w:pPr>
        <w:pStyle w:val="9"/>
        <w:ind w:left="860"/>
        <w:rPr>
          <w:spacing w:val="-2"/>
        </w:rPr>
      </w:pPr>
    </w:p>
    <w:p w14:paraId="71E6FF14">
      <w:pPr>
        <w:pStyle w:val="9"/>
        <w:ind w:left="760" w:leftChars="0" w:firstLine="0" w:firstLineChars="0"/>
        <w:rPr>
          <w:b/>
          <w:bCs/>
          <w:sz w:val="28"/>
          <w:szCs w:val="28"/>
        </w:rPr>
      </w:pPr>
      <w:r>
        <w:rPr>
          <w:rFonts w:hint="default"/>
          <w:sz w:val="20"/>
          <w:lang w:val="en-US"/>
        </w:rPr>
        <w:t xml:space="preserve">      </w:t>
      </w:r>
      <w:r>
        <w:rPr>
          <w:rFonts w:hint="default"/>
          <w:b/>
          <w:bCs/>
          <w:sz w:val="28"/>
          <w:szCs w:val="28"/>
          <w:lang w:val="en-US"/>
        </w:rPr>
        <w:t xml:space="preserve">5.1 </w:t>
      </w:r>
      <w:r>
        <w:rPr>
          <w:b/>
          <w:bCs/>
          <w:sz w:val="28"/>
          <w:szCs w:val="28"/>
        </w:rPr>
        <w:t>Upload</w:t>
      </w:r>
      <w:r>
        <w:rPr>
          <w:b/>
          <w:bCs/>
          <w:spacing w:val="-4"/>
          <w:sz w:val="28"/>
          <w:szCs w:val="28"/>
        </w:rPr>
        <w:t xml:space="preserve"> </w:t>
      </w:r>
      <w:r>
        <w:rPr>
          <w:b/>
          <w:bCs/>
          <w:sz w:val="28"/>
          <w:szCs w:val="28"/>
        </w:rPr>
        <w:t>Stock</w:t>
      </w:r>
      <w:r>
        <w:rPr>
          <w:b/>
          <w:bCs/>
          <w:spacing w:val="-2"/>
          <w:sz w:val="28"/>
          <w:szCs w:val="28"/>
        </w:rPr>
        <w:t xml:space="preserve"> </w:t>
      </w:r>
      <w:r>
        <w:rPr>
          <w:b/>
          <w:bCs/>
          <w:sz w:val="28"/>
          <w:szCs w:val="28"/>
        </w:rPr>
        <w:t>Dataset</w:t>
      </w:r>
    </w:p>
    <w:p w14:paraId="20E63CFE">
      <w:pPr>
        <w:pStyle w:val="9"/>
        <w:rPr>
          <w:b/>
          <w:bCs/>
        </w:rPr>
      </w:pPr>
      <w:r>
        <w:rPr>
          <w:b/>
          <w:bCs/>
        </w:rPr>
        <w:drawing>
          <wp:anchor distT="0" distB="0" distL="0" distR="0" simplePos="0" relativeHeight="251686912" behindDoc="1" locked="0" layoutInCell="1" allowOverlap="1">
            <wp:simplePos x="0" y="0"/>
            <wp:positionH relativeFrom="page">
              <wp:posOffset>1049020</wp:posOffset>
            </wp:positionH>
            <wp:positionV relativeFrom="paragraph">
              <wp:posOffset>224790</wp:posOffset>
            </wp:positionV>
            <wp:extent cx="5304790" cy="4169410"/>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86" cstate="print"/>
                    <a:stretch>
                      <a:fillRect/>
                    </a:stretch>
                  </pic:blipFill>
                  <pic:spPr>
                    <a:xfrm>
                      <a:off x="0" y="0"/>
                      <a:ext cx="5305044" cy="4169664"/>
                    </a:xfrm>
                    <a:prstGeom prst="rect">
                      <a:avLst/>
                    </a:prstGeom>
                  </pic:spPr>
                </pic:pic>
              </a:graphicData>
            </a:graphic>
          </wp:anchor>
        </w:drawing>
      </w:r>
    </w:p>
    <w:p w14:paraId="0A8345B4">
      <w:pPr>
        <w:pStyle w:val="9"/>
        <w:spacing w:before="1"/>
        <w:ind w:left="980" w:firstLine="2401" w:firstLineChars="1000"/>
        <w:rPr>
          <w:b/>
          <w:bCs/>
        </w:rPr>
      </w:pPr>
    </w:p>
    <w:p w14:paraId="22F7D0E5">
      <w:pPr>
        <w:pStyle w:val="9"/>
        <w:spacing w:before="43"/>
        <w:jc w:val="both"/>
        <w:rPr>
          <w:rFonts w:hint="default"/>
          <w:sz w:val="20"/>
          <w:lang w:val="en-US"/>
        </w:rPr>
      </w:pPr>
    </w:p>
    <w:p w14:paraId="076B21B2">
      <w:pPr>
        <w:pStyle w:val="9"/>
        <w:spacing w:before="1"/>
        <w:ind w:left="980" w:firstLine="2400" w:firstLineChars="1000"/>
      </w:pPr>
      <w:r>
        <w:rPr>
          <w:rFonts w:hint="default"/>
          <w:lang w:val="en-US"/>
        </w:rPr>
        <w:t xml:space="preserve">Figure 5.1: </w:t>
      </w:r>
      <w:r>
        <w:t>Upload</w:t>
      </w:r>
      <w:r>
        <w:rPr>
          <w:spacing w:val="-4"/>
        </w:rPr>
        <w:t xml:space="preserve"> </w:t>
      </w:r>
      <w:r>
        <w:t>Stock</w:t>
      </w:r>
      <w:r>
        <w:rPr>
          <w:spacing w:val="-2"/>
        </w:rPr>
        <w:t xml:space="preserve"> </w:t>
      </w:r>
      <w:r>
        <w:t>Dataset</w:t>
      </w:r>
    </w:p>
    <w:p w14:paraId="6A7D830E">
      <w:pPr>
        <w:pStyle w:val="9"/>
        <w:spacing w:before="1"/>
        <w:ind w:left="980" w:firstLine="2400" w:firstLineChars="1000"/>
      </w:pPr>
    </w:p>
    <w:p w14:paraId="5F309011">
      <w:pPr>
        <w:pStyle w:val="9"/>
        <w:spacing w:before="1"/>
        <w:ind w:left="980" w:firstLine="120" w:firstLineChars="50"/>
        <w:sectPr>
          <w:headerReference r:id="rId55" w:type="default"/>
          <w:footerReference r:id="rId56" w:type="default"/>
          <w:pgSz w:w="11910" w:h="16840"/>
          <w:pgMar w:top="1020" w:right="480" w:bottom="940" w:left="740" w:header="788" w:footer="751" w:gutter="0"/>
          <w:pgNumType w:fmt="decimal" w:start="31"/>
          <w:cols w:space="720" w:num="1"/>
        </w:sectPr>
      </w:pPr>
      <w:r>
        <w:t>In</w:t>
      </w:r>
      <w:r>
        <w:rPr>
          <w:spacing w:val="-2"/>
        </w:rPr>
        <w:t xml:space="preserve"> </w:t>
      </w:r>
      <w:r>
        <w:t>above</w:t>
      </w:r>
      <w:r>
        <w:rPr>
          <w:spacing w:val="-5"/>
        </w:rPr>
        <w:t xml:space="preserve"> </w:t>
      </w:r>
      <w:r>
        <w:t>screen click</w:t>
      </w:r>
      <w:r>
        <w:rPr>
          <w:spacing w:val="-1"/>
        </w:rPr>
        <w:t xml:space="preserve"> </w:t>
      </w:r>
      <w:r>
        <w:t>on</w:t>
      </w:r>
      <w:r>
        <w:rPr>
          <w:spacing w:val="-2"/>
        </w:rPr>
        <w:t xml:space="preserve"> </w:t>
      </w:r>
      <w:r>
        <w:t>‘Upload</w:t>
      </w:r>
      <w:r>
        <w:rPr>
          <w:spacing w:val="-4"/>
        </w:rPr>
        <w:t xml:space="preserve"> </w:t>
      </w:r>
      <w:r>
        <w:t>Stock</w:t>
      </w:r>
      <w:r>
        <w:rPr>
          <w:spacing w:val="-2"/>
        </w:rPr>
        <w:t xml:space="preserve"> </w:t>
      </w:r>
      <w:r>
        <w:t>Dataset’</w:t>
      </w:r>
      <w:r>
        <w:rPr>
          <w:spacing w:val="-7"/>
        </w:rPr>
        <w:t xml:space="preserve"> </w:t>
      </w:r>
      <w:r>
        <w:t>button</w:t>
      </w:r>
      <w:r>
        <w:rPr>
          <w:spacing w:val="-5"/>
        </w:rPr>
        <w:t xml:space="preserve"> </w:t>
      </w:r>
      <w:r>
        <w:t>to</w:t>
      </w:r>
      <w:r>
        <w:rPr>
          <w:spacing w:val="-4"/>
        </w:rPr>
        <w:t xml:space="preserve"> </w:t>
      </w:r>
      <w:r>
        <w:t>load</w:t>
      </w:r>
      <w:r>
        <w:rPr>
          <w:spacing w:val="-4"/>
        </w:rPr>
        <w:t xml:space="preserve"> </w:t>
      </w:r>
      <w:r>
        <w:rPr>
          <w:spacing w:val="-2"/>
        </w:rPr>
        <w:t>datase</w:t>
      </w:r>
    </w:p>
    <w:p w14:paraId="75C9978E">
      <w:pPr>
        <w:pStyle w:val="9"/>
        <w:spacing w:before="221"/>
        <w:ind w:right="1319" w:firstLine="980" w:firstLineChars="350"/>
        <w:jc w:val="both"/>
        <w:rPr>
          <w:rFonts w:hint="default"/>
          <w:b/>
          <w:bCs/>
          <w:sz w:val="28"/>
          <w:szCs w:val="28"/>
          <w:lang w:val="en-US"/>
        </w:rPr>
      </w:pPr>
      <w:r>
        <w:rPr>
          <w:rFonts w:hint="default"/>
          <w:b/>
          <w:bCs/>
          <w:sz w:val="28"/>
          <w:szCs w:val="28"/>
          <w:lang w:val="en-US"/>
        </w:rPr>
        <w:t>5.2 Preprocess Dataset</w:t>
      </w:r>
    </w:p>
    <w:p w14:paraId="610CFE04">
      <w:pPr>
        <w:pStyle w:val="9"/>
        <w:spacing w:before="68"/>
        <w:rPr>
          <w:sz w:val="20"/>
        </w:rPr>
      </w:pPr>
    </w:p>
    <w:p w14:paraId="79DEEA5C">
      <w:pPr>
        <w:pStyle w:val="9"/>
        <w:spacing w:before="221"/>
        <w:ind w:left="980" w:right="1319"/>
        <w:jc w:val="center"/>
        <w:rPr>
          <w:rFonts w:hint="default"/>
          <w:lang w:val="en-US"/>
        </w:rPr>
      </w:pPr>
      <w:r>
        <w:drawing>
          <wp:anchor distT="0" distB="0" distL="0" distR="0" simplePos="0" relativeHeight="251686912" behindDoc="1" locked="0" layoutInCell="1" allowOverlap="1">
            <wp:simplePos x="0" y="0"/>
            <wp:positionH relativeFrom="page">
              <wp:posOffset>1083310</wp:posOffset>
            </wp:positionH>
            <wp:positionV relativeFrom="paragraph">
              <wp:posOffset>15240</wp:posOffset>
            </wp:positionV>
            <wp:extent cx="5360035" cy="3584575"/>
            <wp:effectExtent l="0" t="0" r="4445" b="12065"/>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7" cstate="print"/>
                    <a:stretch>
                      <a:fillRect/>
                    </a:stretch>
                  </pic:blipFill>
                  <pic:spPr>
                    <a:xfrm>
                      <a:off x="0" y="0"/>
                      <a:ext cx="5360035" cy="3584448"/>
                    </a:xfrm>
                    <a:prstGeom prst="rect">
                      <a:avLst/>
                    </a:prstGeom>
                  </pic:spPr>
                </pic:pic>
              </a:graphicData>
            </a:graphic>
          </wp:anchor>
        </w:drawing>
      </w:r>
      <w:r>
        <w:rPr>
          <w:rFonts w:hint="default"/>
          <w:lang w:val="en-US"/>
        </w:rPr>
        <w:t>Figure 5.2: Preprocess Dataset</w:t>
      </w:r>
    </w:p>
    <w:p w14:paraId="4A79B82B">
      <w:pPr>
        <w:pStyle w:val="9"/>
        <w:spacing w:before="221"/>
        <w:ind w:left="980" w:right="1319"/>
        <w:jc w:val="both"/>
        <w:rPr>
          <w:rFonts w:hint="default"/>
          <w:lang w:val="en-US"/>
        </w:rPr>
      </w:pPr>
      <w:r>
        <w:t>In above screen dataset loaded and dataset contains some missing values so to remove missing</w:t>
      </w:r>
      <w:r>
        <w:rPr>
          <w:spacing w:val="-10"/>
        </w:rPr>
        <w:t xml:space="preserve"> </w:t>
      </w:r>
      <w:r>
        <w:t>values and to split dataset into train and test part so click on ‘Preprocess Dataset’ button to get below screen</w:t>
      </w:r>
      <w:r>
        <w:rPr>
          <w:rFonts w:hint="default"/>
          <w:lang w:val="en-US"/>
        </w:rPr>
        <w:t>.</w:t>
      </w:r>
    </w:p>
    <w:p w14:paraId="3DB6C80E">
      <w:pPr>
        <w:pStyle w:val="9"/>
        <w:spacing w:before="221"/>
        <w:ind w:left="980" w:right="1319"/>
        <w:jc w:val="both"/>
        <w:rPr>
          <w:b/>
          <w:bCs/>
          <w:sz w:val="28"/>
          <w:szCs w:val="28"/>
        </w:rPr>
      </w:pPr>
      <w:r>
        <w:rPr>
          <w:rFonts w:hint="default"/>
          <w:b/>
          <w:bCs/>
          <w:sz w:val="28"/>
          <w:szCs w:val="28"/>
          <w:lang w:val="en-US"/>
        </w:rPr>
        <w:t xml:space="preserve">5.3 Run </w:t>
      </w:r>
      <w:r>
        <w:rPr>
          <w:b/>
          <w:bCs/>
          <w:sz w:val="28"/>
          <w:szCs w:val="28"/>
        </w:rPr>
        <w:t>Continuous</w:t>
      </w:r>
      <w:r>
        <w:rPr>
          <w:b/>
          <w:bCs/>
          <w:spacing w:val="-1"/>
          <w:sz w:val="28"/>
          <w:szCs w:val="28"/>
        </w:rPr>
        <w:t xml:space="preserve"> </w:t>
      </w:r>
      <w:r>
        <w:rPr>
          <w:b/>
          <w:bCs/>
          <w:sz w:val="28"/>
          <w:szCs w:val="28"/>
        </w:rPr>
        <w:t>Prediction</w:t>
      </w:r>
    </w:p>
    <w:p w14:paraId="7C126F34">
      <w:pPr>
        <w:pStyle w:val="9"/>
        <w:spacing w:before="221"/>
        <w:ind w:left="980" w:right="1319"/>
        <w:jc w:val="both"/>
        <w:rPr>
          <w:rFonts w:hint="default"/>
          <w:b/>
          <w:bCs/>
          <w:sz w:val="28"/>
          <w:szCs w:val="28"/>
          <w:lang w:val="en-US"/>
        </w:rPr>
      </w:pPr>
    </w:p>
    <w:p w14:paraId="07EECABC">
      <w:pPr>
        <w:jc w:val="both"/>
        <w:rPr>
          <w:sz w:val="20"/>
        </w:rPr>
      </w:pPr>
      <w:r>
        <w:rPr>
          <w:rFonts w:hint="default"/>
          <w:sz w:val="20"/>
          <w:lang w:val="en-US"/>
        </w:rPr>
        <w:t xml:space="preserve">                       </w:t>
      </w:r>
      <w:r>
        <w:rPr>
          <w:sz w:val="20"/>
        </w:rPr>
        <w:drawing>
          <wp:inline distT="0" distB="0" distL="0" distR="0">
            <wp:extent cx="5153660" cy="2776855"/>
            <wp:effectExtent l="0" t="0" r="12700" b="12065"/>
            <wp:docPr id="93" name="Image 32"/>
            <wp:cNvGraphicFramePr/>
            <a:graphic xmlns:a="http://schemas.openxmlformats.org/drawingml/2006/main">
              <a:graphicData uri="http://schemas.openxmlformats.org/drawingml/2006/picture">
                <pic:pic xmlns:pic="http://schemas.openxmlformats.org/drawingml/2006/picture">
                  <pic:nvPicPr>
                    <pic:cNvPr id="93" name="Image 32"/>
                    <pic:cNvPicPr/>
                  </pic:nvPicPr>
                  <pic:blipFill>
                    <a:blip r:embed="rId88" cstate="print"/>
                    <a:stretch>
                      <a:fillRect/>
                    </a:stretch>
                  </pic:blipFill>
                  <pic:spPr>
                    <a:xfrm>
                      <a:off x="0" y="0"/>
                      <a:ext cx="5153660" cy="2776855"/>
                    </a:xfrm>
                    <a:prstGeom prst="rect">
                      <a:avLst/>
                    </a:prstGeom>
                  </pic:spPr>
                </pic:pic>
              </a:graphicData>
            </a:graphic>
          </wp:inline>
        </w:drawing>
      </w:r>
    </w:p>
    <w:p w14:paraId="60DE481B">
      <w:pPr>
        <w:jc w:val="both"/>
        <w:rPr>
          <w:rFonts w:hint="default"/>
          <w:sz w:val="20"/>
          <w:lang w:val="en-US"/>
        </w:rPr>
      </w:pPr>
      <w:r>
        <w:rPr>
          <w:rFonts w:hint="default"/>
          <w:sz w:val="20"/>
          <w:lang w:val="en-US"/>
        </w:rPr>
        <w:t xml:space="preserve">  </w:t>
      </w:r>
    </w:p>
    <w:p w14:paraId="24E6B10F">
      <w:pPr>
        <w:ind w:firstLine="3480" w:firstLineChars="1450"/>
        <w:jc w:val="both"/>
        <w:rPr>
          <w:rFonts w:hint="default"/>
          <w:b w:val="0"/>
          <w:bCs w:val="0"/>
          <w:sz w:val="24"/>
          <w:szCs w:val="24"/>
          <w:lang w:val="en-US"/>
        </w:rPr>
      </w:pPr>
      <w:r>
        <w:rPr>
          <w:rFonts w:hint="default"/>
          <w:b w:val="0"/>
          <w:bCs w:val="0"/>
          <w:sz w:val="24"/>
          <w:szCs w:val="24"/>
          <w:lang w:val="en-US"/>
        </w:rPr>
        <w:t>Figure 5.3: Run continuous prediction</w:t>
      </w:r>
    </w:p>
    <w:p w14:paraId="7E5C9359">
      <w:pPr>
        <w:jc w:val="both"/>
        <w:rPr>
          <w:rFonts w:hint="default"/>
          <w:b w:val="0"/>
          <w:bCs w:val="0"/>
          <w:sz w:val="20"/>
          <w:lang w:val="en-US"/>
        </w:rPr>
        <w:sectPr>
          <w:footerReference r:id="rId57" w:type="default"/>
          <w:pgSz w:w="11910" w:h="16840"/>
          <w:pgMar w:top="1020" w:right="480" w:bottom="940" w:left="740" w:header="788" w:footer="751" w:gutter="0"/>
          <w:pgNumType w:fmt="decimal"/>
          <w:cols w:space="720" w:num="1"/>
        </w:sectPr>
      </w:pPr>
      <w:r>
        <w:rPr>
          <w:rFonts w:hint="default"/>
          <w:b w:val="0"/>
          <w:bCs w:val="0"/>
          <w:sz w:val="20"/>
          <w:lang w:val="en-US"/>
        </w:rPr>
        <w:t xml:space="preserve">                         </w:t>
      </w:r>
    </w:p>
    <w:p w14:paraId="721E87C9">
      <w:pPr>
        <w:pStyle w:val="9"/>
        <w:spacing w:before="58"/>
        <w:rPr>
          <w:sz w:val="20"/>
        </w:rPr>
      </w:pPr>
    </w:p>
    <w:p w14:paraId="184C1804">
      <w:pPr>
        <w:pStyle w:val="9"/>
        <w:spacing w:before="251"/>
        <w:ind w:left="1100" w:leftChars="500" w:right="1822" w:firstLine="0" w:firstLineChars="0"/>
        <w:jc w:val="both"/>
        <w:rPr>
          <w:rFonts w:hint="default"/>
          <w:lang w:val="en-US"/>
        </w:rPr>
      </w:pPr>
      <w:r>
        <w:t>In above screen dataset contains total 2797 records and application using 2797 records</w:t>
      </w:r>
      <w:r>
        <w:rPr>
          <w:spacing w:val="-3"/>
        </w:rPr>
        <w:t xml:space="preserve"> </w:t>
      </w:r>
      <w:r>
        <w:t>for</w:t>
      </w:r>
      <w:r>
        <w:rPr>
          <w:spacing w:val="-2"/>
        </w:rPr>
        <w:t xml:space="preserve"> </w:t>
      </w:r>
      <w:r>
        <w:t>training</w:t>
      </w:r>
      <w:r>
        <w:rPr>
          <w:spacing w:val="-3"/>
        </w:rPr>
        <w:t xml:space="preserve"> </w:t>
      </w:r>
      <w:r>
        <w:t>and</w:t>
      </w:r>
      <w:r>
        <w:rPr>
          <w:spacing w:val="-4"/>
        </w:rPr>
        <w:t xml:space="preserve"> </w:t>
      </w:r>
      <w:r>
        <w:t>30</w:t>
      </w:r>
      <w:r>
        <w:rPr>
          <w:spacing w:val="-3"/>
        </w:rPr>
        <w:t xml:space="preserve"> </w:t>
      </w:r>
      <w:r>
        <w:t>records</w:t>
      </w:r>
      <w:r>
        <w:rPr>
          <w:spacing w:val="-3"/>
        </w:rPr>
        <w:t xml:space="preserve"> </w:t>
      </w:r>
      <w:r>
        <w:t>for</w:t>
      </w:r>
      <w:r>
        <w:rPr>
          <w:spacing w:val="-2"/>
        </w:rPr>
        <w:t xml:space="preserve"> </w:t>
      </w:r>
      <w:r>
        <w:t>testing</w:t>
      </w:r>
      <w:r>
        <w:rPr>
          <w:spacing w:val="-3"/>
        </w:rPr>
        <w:t xml:space="preserve"> </w:t>
      </w:r>
      <w:r>
        <w:t>and</w:t>
      </w:r>
      <w:r>
        <w:rPr>
          <w:spacing w:val="-3"/>
        </w:rPr>
        <w:t xml:space="preserve"> </w:t>
      </w:r>
      <w:r>
        <w:t>now</w:t>
      </w:r>
      <w:r>
        <w:rPr>
          <w:spacing w:val="-4"/>
        </w:rPr>
        <w:t xml:space="preserve"> </w:t>
      </w:r>
      <w:r>
        <w:t>train</w:t>
      </w:r>
      <w:r>
        <w:rPr>
          <w:spacing w:val="-3"/>
        </w:rPr>
        <w:t xml:space="preserve"> </w:t>
      </w:r>
      <w:r>
        <w:t>and</w:t>
      </w:r>
      <w:r>
        <w:rPr>
          <w:spacing w:val="-1"/>
        </w:rPr>
        <w:t xml:space="preserve"> </w:t>
      </w:r>
      <w:r>
        <w:t>test</w:t>
      </w:r>
      <w:r>
        <w:rPr>
          <w:spacing w:val="-3"/>
        </w:rPr>
        <w:t xml:space="preserve"> </w:t>
      </w:r>
      <w:r>
        <w:t>data</w:t>
      </w:r>
      <w:r>
        <w:rPr>
          <w:spacing w:val="-4"/>
        </w:rPr>
        <w:t xml:space="preserve"> </w:t>
      </w:r>
      <w:r>
        <w:t>is</w:t>
      </w:r>
      <w:r>
        <w:rPr>
          <w:spacing w:val="-3"/>
        </w:rPr>
        <w:t xml:space="preserve"> </w:t>
      </w:r>
      <w:r>
        <w:t>ready and now click on ‘RunContinuous</w:t>
      </w:r>
      <w:r>
        <w:rPr>
          <w:spacing w:val="-1"/>
        </w:rPr>
        <w:t xml:space="preserve"> </w:t>
      </w:r>
      <w:r>
        <w:t>Prediction’ button to train all algorithms with above dataset</w:t>
      </w:r>
      <w:r>
        <w:rPr>
          <w:rFonts w:hint="default"/>
          <w:lang w:val="en-US"/>
        </w:rPr>
        <w:t>.</w:t>
      </w:r>
    </w:p>
    <w:p w14:paraId="32EEA86F">
      <w:pPr>
        <w:pStyle w:val="9"/>
        <w:spacing w:before="251"/>
        <w:ind w:left="1100" w:leftChars="500" w:right="1822" w:firstLine="0" w:firstLineChars="0"/>
        <w:jc w:val="both"/>
        <w:rPr>
          <w:rFonts w:hint="default"/>
          <w:b/>
          <w:bCs/>
          <w:sz w:val="28"/>
          <w:szCs w:val="28"/>
          <w:lang w:val="en-US"/>
        </w:rPr>
      </w:pPr>
      <w:r>
        <w:rPr>
          <w:rFonts w:hint="default"/>
          <w:b/>
          <w:bCs/>
          <w:sz w:val="28"/>
          <w:szCs w:val="28"/>
          <w:lang w:val="en-US"/>
        </w:rPr>
        <w:t>5.4 ANN and LSTM model</w:t>
      </w:r>
    </w:p>
    <w:p w14:paraId="3A421DCE">
      <w:pPr>
        <w:pStyle w:val="9"/>
        <w:spacing w:before="4"/>
        <w:rPr>
          <w:sz w:val="8"/>
        </w:rPr>
      </w:pPr>
      <w:r>
        <w:drawing>
          <wp:anchor distT="0" distB="0" distL="0" distR="0" simplePos="0" relativeHeight="251687936" behindDoc="1" locked="0" layoutInCell="1" allowOverlap="1">
            <wp:simplePos x="0" y="0"/>
            <wp:positionH relativeFrom="page">
              <wp:posOffset>1276985</wp:posOffset>
            </wp:positionH>
            <wp:positionV relativeFrom="paragraph">
              <wp:posOffset>160655</wp:posOffset>
            </wp:positionV>
            <wp:extent cx="5220335" cy="3102610"/>
            <wp:effectExtent l="0" t="0" r="6985" b="635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9" cstate="print"/>
                    <a:stretch>
                      <a:fillRect/>
                    </a:stretch>
                  </pic:blipFill>
                  <pic:spPr>
                    <a:xfrm>
                      <a:off x="0" y="0"/>
                      <a:ext cx="5220444" cy="3102610"/>
                    </a:xfrm>
                    <a:prstGeom prst="rect">
                      <a:avLst/>
                    </a:prstGeom>
                  </pic:spPr>
                </pic:pic>
              </a:graphicData>
            </a:graphic>
          </wp:anchor>
        </w:drawing>
      </w:r>
    </w:p>
    <w:p w14:paraId="135EC89E">
      <w:pPr>
        <w:pStyle w:val="9"/>
        <w:spacing w:before="196"/>
        <w:ind w:left="1300" w:right="1539"/>
        <w:jc w:val="center"/>
        <w:rPr>
          <w:rFonts w:hint="default"/>
          <w:lang w:val="en-US"/>
        </w:rPr>
      </w:pPr>
      <w:r>
        <w:rPr>
          <w:rFonts w:hint="default"/>
          <w:lang w:val="en-US"/>
        </w:rPr>
        <w:t>Figure 5.4: ANN and LSTM model</w:t>
      </w:r>
    </w:p>
    <w:p w14:paraId="643A4514">
      <w:pPr>
        <w:pStyle w:val="9"/>
        <w:spacing w:before="196"/>
        <w:ind w:left="1300" w:right="1539"/>
        <w:rPr>
          <w:rFonts w:hint="default"/>
          <w:lang w:val="en-US"/>
        </w:rPr>
      </w:pPr>
      <w:r>
        <w:t>In above screen you can see we have created ANN and LSTM model and after building model will get predicted stock price for 30 test days</w:t>
      </w:r>
      <w:r>
        <w:rPr>
          <w:rFonts w:hint="default"/>
          <w:lang w:val="en-US"/>
        </w:rPr>
        <w:t>.</w:t>
      </w:r>
    </w:p>
    <w:p w14:paraId="0725ED57">
      <w:pPr>
        <w:pStyle w:val="9"/>
        <w:spacing w:before="196"/>
        <w:ind w:right="1539"/>
        <w:rPr>
          <w:rFonts w:hint="default"/>
          <w:b/>
          <w:bCs/>
          <w:sz w:val="28"/>
          <w:szCs w:val="28"/>
          <w:lang w:val="en-US"/>
        </w:rPr>
      </w:pPr>
      <w:r>
        <w:rPr>
          <w:rFonts w:hint="default"/>
          <w:lang w:val="en-US"/>
        </w:rPr>
        <w:t xml:space="preserve">                       </w:t>
      </w:r>
      <w:r>
        <w:rPr>
          <w:rFonts w:hint="default"/>
          <w:b/>
          <w:bCs/>
          <w:sz w:val="28"/>
          <w:szCs w:val="28"/>
          <w:lang w:val="en-US"/>
        </w:rPr>
        <w:t>5.5  Actual and predicted values</w:t>
      </w:r>
    </w:p>
    <w:p w14:paraId="7E07DD3D">
      <w:pPr>
        <w:pStyle w:val="9"/>
        <w:spacing w:before="196"/>
        <w:ind w:left="1300" w:right="1539"/>
        <w:rPr>
          <w:sz w:val="20"/>
        </w:rPr>
      </w:pPr>
      <w:r>
        <w:rPr>
          <w:sz w:val="20"/>
        </w:rPr>
        <w:drawing>
          <wp:inline distT="0" distB="0" distL="0" distR="0">
            <wp:extent cx="5411470" cy="2727325"/>
            <wp:effectExtent l="0" t="0" r="13970" b="635"/>
            <wp:docPr id="96" name="Image 34"/>
            <wp:cNvGraphicFramePr/>
            <a:graphic xmlns:a="http://schemas.openxmlformats.org/drawingml/2006/main">
              <a:graphicData uri="http://schemas.openxmlformats.org/drawingml/2006/picture">
                <pic:pic xmlns:pic="http://schemas.openxmlformats.org/drawingml/2006/picture">
                  <pic:nvPicPr>
                    <pic:cNvPr id="96" name="Image 34"/>
                    <pic:cNvPicPr/>
                  </pic:nvPicPr>
                  <pic:blipFill>
                    <a:blip r:embed="rId90" cstate="print"/>
                    <a:stretch>
                      <a:fillRect/>
                    </a:stretch>
                  </pic:blipFill>
                  <pic:spPr>
                    <a:xfrm>
                      <a:off x="0" y="0"/>
                      <a:ext cx="5411724" cy="2727325"/>
                    </a:xfrm>
                    <a:prstGeom prst="rect">
                      <a:avLst/>
                    </a:prstGeom>
                  </pic:spPr>
                </pic:pic>
              </a:graphicData>
            </a:graphic>
          </wp:inline>
        </w:drawing>
      </w:r>
    </w:p>
    <w:p w14:paraId="159C2E54">
      <w:pPr>
        <w:pStyle w:val="9"/>
        <w:spacing w:before="196"/>
        <w:ind w:right="1539" w:firstLine="3960" w:firstLineChars="1650"/>
        <w:jc w:val="both"/>
        <w:rPr>
          <w:rFonts w:hint="default"/>
          <w:sz w:val="24"/>
          <w:szCs w:val="24"/>
          <w:lang w:val="en-US"/>
        </w:rPr>
        <w:sectPr>
          <w:footerReference r:id="rId58" w:type="default"/>
          <w:pgSz w:w="11910" w:h="16840"/>
          <w:pgMar w:top="1020" w:right="480" w:bottom="940" w:left="740" w:header="788" w:footer="751" w:gutter="0"/>
          <w:pgNumType w:fmt="decimal"/>
          <w:cols w:space="720" w:num="1"/>
        </w:sectPr>
      </w:pPr>
      <w:r>
        <w:rPr>
          <w:rFonts w:hint="default"/>
          <w:sz w:val="24"/>
          <w:szCs w:val="24"/>
          <w:lang w:val="en-US"/>
        </w:rPr>
        <w:t>Figure 5.5: Actual  and predicted values</w:t>
      </w:r>
    </w:p>
    <w:p w14:paraId="0C734792">
      <w:pPr>
        <w:pStyle w:val="9"/>
        <w:rPr>
          <w:sz w:val="17"/>
        </w:rPr>
      </w:pPr>
    </w:p>
    <w:p w14:paraId="3D8D6582">
      <w:pPr>
        <w:pStyle w:val="9"/>
        <w:ind w:left="980"/>
        <w:rPr>
          <w:sz w:val="20"/>
        </w:rPr>
      </w:pPr>
    </w:p>
    <w:p w14:paraId="747C1247">
      <w:pPr>
        <w:pStyle w:val="9"/>
        <w:spacing w:before="4"/>
      </w:pPr>
    </w:p>
    <w:p w14:paraId="56D616C4">
      <w:pPr>
        <w:pStyle w:val="9"/>
        <w:ind w:left="779" w:right="937"/>
        <w:jc w:val="both"/>
        <w:rPr>
          <w:rFonts w:hint="default"/>
          <w:lang w:val="en-US"/>
        </w:rPr>
      </w:pPr>
      <w:r>
        <w:t>In above screen we can see actual and predicted values from day1 to 30 and we can check both prices are very close which means LSTM predicting accurate stock prices and above actual and predicted values we can see in below graph</w:t>
      </w:r>
      <w:r>
        <w:rPr>
          <w:rFonts w:hint="default"/>
          <w:lang w:val="en-US"/>
        </w:rPr>
        <w:t>.</w:t>
      </w:r>
    </w:p>
    <w:p w14:paraId="3CFF09B6">
      <w:pPr>
        <w:pStyle w:val="9"/>
        <w:spacing w:before="27"/>
        <w:rPr>
          <w:rFonts w:hint="default"/>
          <w:b/>
          <w:bCs/>
          <w:sz w:val="28"/>
          <w:szCs w:val="28"/>
          <w:lang w:val="en-US"/>
        </w:rPr>
      </w:pPr>
      <w:r>
        <w:rPr>
          <w:rFonts w:hint="default"/>
          <w:lang w:val="en-US"/>
        </w:rPr>
        <w:t xml:space="preserve">             </w:t>
      </w:r>
      <w:r>
        <w:rPr>
          <w:rFonts w:hint="default"/>
          <w:b/>
          <w:bCs/>
          <w:sz w:val="28"/>
          <w:szCs w:val="28"/>
          <w:lang w:val="en-US"/>
        </w:rPr>
        <w:t xml:space="preserve"> </w:t>
      </w:r>
    </w:p>
    <w:p w14:paraId="5011AB97">
      <w:pPr>
        <w:pStyle w:val="9"/>
        <w:spacing w:before="27"/>
        <w:ind w:firstLine="980" w:firstLineChars="350"/>
        <w:rPr>
          <w:rFonts w:hint="default"/>
          <w:b/>
          <w:bCs/>
          <w:sz w:val="28"/>
          <w:szCs w:val="28"/>
          <w:lang w:val="en-US"/>
        </w:rPr>
      </w:pPr>
      <w:r>
        <w:rPr>
          <w:rFonts w:hint="default"/>
          <w:b/>
          <w:bCs/>
          <w:sz w:val="28"/>
          <w:szCs w:val="28"/>
          <w:lang w:val="en-US"/>
        </w:rPr>
        <w:t xml:space="preserve">5.6 </w:t>
      </w:r>
      <w:r>
        <w:rPr>
          <w:b/>
          <w:bCs/>
          <w:sz w:val="28"/>
          <w:szCs w:val="28"/>
        </w:rPr>
        <w:t>Run Binary Predictio</w:t>
      </w:r>
      <w:r>
        <w:rPr>
          <w:rFonts w:hint="default"/>
          <w:b/>
          <w:bCs/>
          <w:sz w:val="28"/>
          <w:szCs w:val="28"/>
          <w:lang w:val="en-US"/>
        </w:rPr>
        <w:t>n</w:t>
      </w:r>
    </w:p>
    <w:p w14:paraId="0F2A73FD">
      <w:pPr>
        <w:pStyle w:val="9"/>
        <w:spacing w:before="27"/>
        <w:ind w:firstLine="980" w:firstLineChars="350"/>
        <w:rPr>
          <w:rFonts w:hint="default"/>
          <w:b/>
          <w:bCs/>
          <w:sz w:val="28"/>
          <w:szCs w:val="28"/>
          <w:lang w:val="en-US"/>
        </w:rPr>
      </w:pPr>
    </w:p>
    <w:p w14:paraId="598982C8">
      <w:pPr>
        <w:pStyle w:val="9"/>
        <w:spacing w:before="27"/>
        <w:ind w:firstLine="980" w:firstLineChars="350"/>
        <w:rPr>
          <w:rFonts w:hint="default"/>
          <w:b/>
          <w:bCs/>
          <w:sz w:val="28"/>
          <w:szCs w:val="28"/>
          <w:lang w:val="en-US"/>
        </w:rPr>
      </w:pPr>
      <w:r>
        <w:rPr>
          <w:rFonts w:hint="default"/>
          <w:b/>
          <w:bCs/>
          <w:sz w:val="28"/>
          <w:szCs w:val="28"/>
          <w:lang w:val="en-US"/>
        </w:rPr>
        <w:t xml:space="preserve">     </w:t>
      </w:r>
      <w:r>
        <w:rPr>
          <w:sz w:val="20"/>
        </w:rPr>
        <w:drawing>
          <wp:inline distT="0" distB="0" distL="0" distR="0">
            <wp:extent cx="5324475" cy="2986405"/>
            <wp:effectExtent l="0" t="0" r="9525" b="635"/>
            <wp:docPr id="97" name="Image 36"/>
            <wp:cNvGraphicFramePr/>
            <a:graphic xmlns:a="http://schemas.openxmlformats.org/drawingml/2006/main">
              <a:graphicData uri="http://schemas.openxmlformats.org/drawingml/2006/picture">
                <pic:pic xmlns:pic="http://schemas.openxmlformats.org/drawingml/2006/picture">
                  <pic:nvPicPr>
                    <pic:cNvPr id="97" name="Image 36"/>
                    <pic:cNvPicPr/>
                  </pic:nvPicPr>
                  <pic:blipFill>
                    <a:blip r:embed="rId91" cstate="print"/>
                    <a:stretch>
                      <a:fillRect/>
                    </a:stretch>
                  </pic:blipFill>
                  <pic:spPr>
                    <a:xfrm>
                      <a:off x="0" y="0"/>
                      <a:ext cx="5324475" cy="2986405"/>
                    </a:xfrm>
                    <a:prstGeom prst="rect">
                      <a:avLst/>
                    </a:prstGeom>
                  </pic:spPr>
                </pic:pic>
              </a:graphicData>
            </a:graphic>
          </wp:inline>
        </w:drawing>
      </w:r>
    </w:p>
    <w:p w14:paraId="371BF54F">
      <w:pPr>
        <w:pStyle w:val="9"/>
        <w:ind w:left="779" w:right="937"/>
        <w:jc w:val="both"/>
        <w:rPr>
          <w:rFonts w:hint="default"/>
          <w:lang w:val="en-US"/>
        </w:rPr>
      </w:pPr>
    </w:p>
    <w:p w14:paraId="6805CBED">
      <w:pPr>
        <w:pStyle w:val="9"/>
        <w:spacing w:before="27"/>
        <w:rPr>
          <w:rFonts w:hint="default"/>
          <w:sz w:val="24"/>
          <w:szCs w:val="24"/>
          <w:lang w:val="en-US"/>
        </w:rPr>
      </w:pPr>
      <w:r>
        <w:rPr>
          <w:rFonts w:hint="default"/>
          <w:sz w:val="20"/>
          <w:lang w:val="en-US"/>
        </w:rPr>
        <w:t xml:space="preserve">                                                                </w:t>
      </w:r>
      <w:r>
        <w:rPr>
          <w:rFonts w:hint="default"/>
          <w:sz w:val="24"/>
          <w:szCs w:val="24"/>
          <w:lang w:val="en-US"/>
        </w:rPr>
        <w:t>Figure 5.6: Run Binary Prediction</w:t>
      </w:r>
    </w:p>
    <w:p w14:paraId="61A7501A">
      <w:pPr>
        <w:pStyle w:val="9"/>
        <w:spacing w:before="224"/>
        <w:ind w:left="779" w:right="934"/>
        <w:jc w:val="both"/>
      </w:pPr>
      <w:r>
        <w:t>In above screen in text area we can see accuracy, FSCORE and ROC_AUC values for all algorithms</w:t>
      </w:r>
      <w:r>
        <w:rPr>
          <w:spacing w:val="-1"/>
        </w:rPr>
        <w:t xml:space="preserve"> </w:t>
      </w:r>
      <w:r>
        <w:t>using continuous data and in above graph we can see x-axis represents number of days and y-axis represents stock price and red line represents actual price and green line represents predicted price and we can see there is close difference between actual and predicted so LSTM performance is</w:t>
      </w:r>
      <w:r>
        <w:rPr>
          <w:spacing w:val="-1"/>
        </w:rPr>
        <w:t xml:space="preserve"> </w:t>
      </w:r>
      <w:r>
        <w:t>good and now click on ‘Run Binary Prediction’ button to convert dataset into binary values and then perform prediction.</w:t>
      </w:r>
    </w:p>
    <w:p w14:paraId="3C9C74BD">
      <w:pPr>
        <w:pStyle w:val="9"/>
        <w:spacing w:before="261"/>
        <w:ind w:left="980" w:right="936" w:firstLine="602"/>
        <w:jc w:val="both"/>
      </w:pPr>
      <w:r>
        <w:rPr>
          <w:rFonts w:hint="default"/>
          <w:lang w:val="en-US"/>
        </w:rPr>
        <w:t xml:space="preserve">              </w:t>
      </w:r>
      <w:r>
        <w:t>In above screen binary prediction also giving best result and in text area we can see LSTM accuracy is 1.0 which means 100% accurate. Now click on ‘Comparison Graph’ button to get graph between all algorithms</w:t>
      </w:r>
    </w:p>
    <w:p w14:paraId="18FC2DF2">
      <w:pPr>
        <w:jc w:val="both"/>
        <w:rPr>
          <w:rFonts w:hint="default"/>
          <w:lang w:val="en-US"/>
        </w:rPr>
        <w:sectPr>
          <w:footerReference r:id="rId59" w:type="default"/>
          <w:pgSz w:w="11910" w:h="16840"/>
          <w:pgMar w:top="1020" w:right="480" w:bottom="940" w:left="740" w:header="788" w:footer="751" w:gutter="0"/>
          <w:pgNumType w:fmt="decimal"/>
          <w:cols w:space="720" w:num="1"/>
        </w:sectPr>
      </w:pPr>
    </w:p>
    <w:p w14:paraId="7E4CFE50">
      <w:pPr>
        <w:pStyle w:val="9"/>
        <w:spacing w:before="104"/>
        <w:rPr>
          <w:rFonts w:hint="default"/>
          <w:sz w:val="20"/>
          <w:lang w:val="en-US"/>
        </w:rPr>
      </w:pPr>
      <w:r>
        <w:rPr>
          <w:rFonts w:hint="default"/>
          <w:sz w:val="20"/>
          <w:lang w:val="en-US"/>
        </w:rPr>
        <w:t xml:space="preserve">                  </w:t>
      </w:r>
    </w:p>
    <w:p w14:paraId="50FF72F6">
      <w:pPr>
        <w:pStyle w:val="9"/>
        <w:spacing w:before="104"/>
        <w:rPr>
          <w:rFonts w:hint="default"/>
          <w:b/>
          <w:bCs/>
          <w:sz w:val="28"/>
          <w:szCs w:val="28"/>
          <w:lang w:val="en-US"/>
        </w:rPr>
      </w:pPr>
      <w:r>
        <w:rPr>
          <w:rFonts w:hint="default"/>
          <w:sz w:val="20"/>
          <w:lang w:val="en-US"/>
        </w:rPr>
        <w:t xml:space="preserve">                  </w:t>
      </w:r>
      <w:r>
        <w:rPr>
          <w:rFonts w:hint="default"/>
          <w:b/>
          <w:bCs/>
          <w:sz w:val="28"/>
          <w:szCs w:val="28"/>
          <w:lang w:val="en-US"/>
        </w:rPr>
        <w:t xml:space="preserve">  5.7 Comparison Graph</w:t>
      </w:r>
    </w:p>
    <w:p w14:paraId="6AC54164">
      <w:pPr>
        <w:pStyle w:val="9"/>
        <w:ind w:left="980"/>
        <w:rPr>
          <w:sz w:val="20"/>
        </w:rPr>
      </w:pPr>
      <w:r>
        <w:drawing>
          <wp:anchor distT="0" distB="0" distL="0" distR="0" simplePos="0" relativeHeight="251689984" behindDoc="1" locked="0" layoutInCell="1" allowOverlap="1">
            <wp:simplePos x="0" y="0"/>
            <wp:positionH relativeFrom="page">
              <wp:posOffset>1125220</wp:posOffset>
            </wp:positionH>
            <wp:positionV relativeFrom="paragraph">
              <wp:posOffset>74930</wp:posOffset>
            </wp:positionV>
            <wp:extent cx="5580380" cy="3150870"/>
            <wp:effectExtent l="0" t="0" r="12700" b="381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2" cstate="print"/>
                    <a:stretch>
                      <a:fillRect/>
                    </a:stretch>
                  </pic:blipFill>
                  <pic:spPr>
                    <a:xfrm>
                      <a:off x="0" y="0"/>
                      <a:ext cx="5580380" cy="3150870"/>
                    </a:xfrm>
                    <a:prstGeom prst="rect">
                      <a:avLst/>
                    </a:prstGeom>
                  </pic:spPr>
                </pic:pic>
              </a:graphicData>
            </a:graphic>
          </wp:anchor>
        </w:drawing>
      </w:r>
    </w:p>
    <w:p w14:paraId="03E71D0F">
      <w:pPr>
        <w:pStyle w:val="9"/>
        <w:spacing w:before="70"/>
        <w:rPr>
          <w:rFonts w:hint="default"/>
          <w:sz w:val="24"/>
          <w:szCs w:val="24"/>
          <w:lang w:val="en-US"/>
        </w:rPr>
      </w:pPr>
      <w:r>
        <w:rPr>
          <w:rFonts w:hint="default"/>
          <w:sz w:val="20"/>
          <w:lang w:val="en-US"/>
        </w:rPr>
        <w:t xml:space="preserve">                                                                        </w:t>
      </w:r>
      <w:r>
        <w:rPr>
          <w:rFonts w:hint="default"/>
          <w:sz w:val="24"/>
          <w:szCs w:val="24"/>
          <w:lang w:val="en-US"/>
        </w:rPr>
        <w:t xml:space="preserve"> Figure 5.7: Comparison Graph</w:t>
      </w:r>
    </w:p>
    <w:p w14:paraId="17900418">
      <w:pPr>
        <w:pStyle w:val="9"/>
        <w:spacing w:before="264"/>
        <w:ind w:left="1271" w:leftChars="554" w:right="868" w:hanging="52" w:hangingChars="22"/>
        <w:jc w:val="both"/>
        <w:rPr>
          <w:rFonts w:hint="default"/>
          <w:lang w:val="en-US"/>
        </w:rPr>
      </w:pPr>
      <w:r>
        <w:t>In</w:t>
      </w:r>
      <w:r>
        <w:rPr>
          <w:spacing w:val="-2"/>
        </w:rPr>
        <w:t xml:space="preserve"> </w:t>
      </w:r>
      <w:r>
        <w:t>above</w:t>
      </w:r>
      <w:r>
        <w:rPr>
          <w:spacing w:val="-7"/>
        </w:rPr>
        <w:t xml:space="preserve"> </w:t>
      </w:r>
      <w:r>
        <w:t>graph</w:t>
      </w:r>
      <w:r>
        <w:rPr>
          <w:spacing w:val="-2"/>
        </w:rPr>
        <w:t xml:space="preserve"> </w:t>
      </w:r>
      <w:r>
        <w:t>for</w:t>
      </w:r>
      <w:r>
        <w:rPr>
          <w:spacing w:val="-3"/>
        </w:rPr>
        <w:t xml:space="preserve"> </w:t>
      </w:r>
      <w:r>
        <w:t>continuous</w:t>
      </w:r>
      <w:r>
        <w:rPr>
          <w:spacing w:val="-6"/>
        </w:rPr>
        <w:t xml:space="preserve"> </w:t>
      </w:r>
      <w:r>
        <w:t>data</w:t>
      </w:r>
      <w:r>
        <w:rPr>
          <w:spacing w:val="-7"/>
        </w:rPr>
        <w:t xml:space="preserve"> </w:t>
      </w:r>
      <w:r>
        <w:t>ANN</w:t>
      </w:r>
      <w:r>
        <w:rPr>
          <w:spacing w:val="-3"/>
        </w:rPr>
        <w:t xml:space="preserve"> </w:t>
      </w:r>
      <w:r>
        <w:t>and</w:t>
      </w:r>
      <w:r>
        <w:rPr>
          <w:spacing w:val="-6"/>
        </w:rPr>
        <w:t xml:space="preserve"> </w:t>
      </w:r>
      <w:r>
        <w:t>LSTM</w:t>
      </w:r>
      <w:r>
        <w:rPr>
          <w:spacing w:val="-2"/>
        </w:rPr>
        <w:t xml:space="preserve"> </w:t>
      </w:r>
      <w:r>
        <w:t>is</w:t>
      </w:r>
      <w:r>
        <w:rPr>
          <w:spacing w:val="-10"/>
        </w:rPr>
        <w:t xml:space="preserve"> </w:t>
      </w:r>
      <w:r>
        <w:t>giving</w:t>
      </w:r>
      <w:r>
        <w:rPr>
          <w:spacing w:val="-2"/>
        </w:rPr>
        <w:t xml:space="preserve"> </w:t>
      </w:r>
      <w:r>
        <w:t>better</w:t>
      </w:r>
      <w:r>
        <w:rPr>
          <w:spacing w:val="-3"/>
        </w:rPr>
        <w:t xml:space="preserve"> </w:t>
      </w:r>
      <w:r>
        <w:t>result</w:t>
      </w:r>
      <w:r>
        <w:rPr>
          <w:spacing w:val="-5"/>
        </w:rPr>
        <w:t xml:space="preserve"> </w:t>
      </w:r>
      <w:r>
        <w:t>and</w:t>
      </w:r>
      <w:r>
        <w:rPr>
          <w:spacing w:val="-3"/>
        </w:rPr>
        <w:t xml:space="preserve"> </w:t>
      </w:r>
      <w:r>
        <w:t>now</w:t>
      </w:r>
      <w:r>
        <w:rPr>
          <w:spacing w:val="-4"/>
        </w:rPr>
        <w:t xml:space="preserve"> </w:t>
      </w:r>
      <w:r>
        <w:t>click on‘View Comparison Table’ button to get below scree</w:t>
      </w:r>
      <w:r>
        <w:rPr>
          <w:rFonts w:hint="default"/>
          <w:lang w:val="en-US"/>
        </w:rPr>
        <w:t>n.</w:t>
      </w:r>
    </w:p>
    <w:p w14:paraId="1C856E6E">
      <w:pPr>
        <w:pStyle w:val="9"/>
        <w:spacing w:before="264"/>
        <w:ind w:left="1271" w:leftChars="554" w:right="868" w:hanging="52" w:hangingChars="22"/>
        <w:jc w:val="both"/>
        <w:rPr>
          <w:rFonts w:hint="default"/>
          <w:lang w:val="en-US"/>
        </w:rPr>
      </w:pPr>
    </w:p>
    <w:p w14:paraId="27CCB26F">
      <w:pPr>
        <w:pStyle w:val="5"/>
        <w:numPr>
          <w:ilvl w:val="0"/>
          <w:numId w:val="0"/>
        </w:numPr>
        <w:tabs>
          <w:tab w:val="left" w:pos="1138"/>
        </w:tabs>
        <w:ind w:firstLine="1121" w:firstLineChars="400"/>
        <w:jc w:val="left"/>
        <w:rPr>
          <w:spacing w:val="-2"/>
        </w:rPr>
      </w:pPr>
      <w:r>
        <w:rPr>
          <w:rFonts w:hint="default"/>
          <w:lang w:val="en-US"/>
        </w:rPr>
        <w:t xml:space="preserve">5.8 </w:t>
      </w:r>
      <w:r>
        <w:t>Continuous</w:t>
      </w:r>
      <w:r>
        <w:rPr>
          <w:spacing w:val="-6"/>
        </w:rPr>
        <w:t xml:space="preserve"> </w:t>
      </w:r>
      <w:r>
        <w:t>Data</w:t>
      </w:r>
      <w:r>
        <w:rPr>
          <w:spacing w:val="-9"/>
        </w:rPr>
        <w:t xml:space="preserve"> </w:t>
      </w:r>
      <w:r>
        <w:rPr>
          <w:spacing w:val="-2"/>
        </w:rPr>
        <w:t>Result</w:t>
      </w:r>
    </w:p>
    <w:p w14:paraId="55EEC6FE">
      <w:pPr>
        <w:pStyle w:val="5"/>
        <w:numPr>
          <w:ilvl w:val="0"/>
          <w:numId w:val="0"/>
        </w:numPr>
        <w:tabs>
          <w:tab w:val="left" w:pos="1138"/>
        </w:tabs>
        <w:ind w:firstLine="1121" w:firstLineChars="400"/>
        <w:jc w:val="left"/>
        <w:rPr>
          <w:spacing w:val="-2"/>
        </w:rPr>
      </w:pPr>
      <w:r>
        <w:drawing>
          <wp:anchor distT="0" distB="0" distL="0" distR="0" simplePos="0" relativeHeight="251725824" behindDoc="1" locked="0" layoutInCell="1" allowOverlap="1">
            <wp:simplePos x="0" y="0"/>
            <wp:positionH relativeFrom="page">
              <wp:posOffset>1206500</wp:posOffset>
            </wp:positionH>
            <wp:positionV relativeFrom="paragraph">
              <wp:posOffset>299720</wp:posOffset>
            </wp:positionV>
            <wp:extent cx="5282565" cy="3096260"/>
            <wp:effectExtent l="0" t="0" r="5715" b="12700"/>
            <wp:wrapTopAndBottom/>
            <wp:docPr id="99" name="Image 38"/>
            <wp:cNvGraphicFramePr/>
            <a:graphic xmlns:a="http://schemas.openxmlformats.org/drawingml/2006/main">
              <a:graphicData uri="http://schemas.openxmlformats.org/drawingml/2006/picture">
                <pic:pic xmlns:pic="http://schemas.openxmlformats.org/drawingml/2006/picture">
                  <pic:nvPicPr>
                    <pic:cNvPr id="99" name="Image 38"/>
                    <pic:cNvPicPr/>
                  </pic:nvPicPr>
                  <pic:blipFill>
                    <a:blip r:embed="rId93" cstate="print"/>
                    <a:stretch>
                      <a:fillRect/>
                    </a:stretch>
                  </pic:blipFill>
                  <pic:spPr>
                    <a:xfrm>
                      <a:off x="0" y="0"/>
                      <a:ext cx="5282565" cy="3096260"/>
                    </a:xfrm>
                    <a:prstGeom prst="rect">
                      <a:avLst/>
                    </a:prstGeom>
                  </pic:spPr>
                </pic:pic>
              </a:graphicData>
            </a:graphic>
          </wp:anchor>
        </w:drawing>
      </w:r>
    </w:p>
    <w:p w14:paraId="60B99CCE">
      <w:pPr>
        <w:pStyle w:val="9"/>
        <w:spacing w:before="264"/>
        <w:ind w:right="868"/>
        <w:jc w:val="both"/>
        <w:rPr>
          <w:rFonts w:hint="default"/>
          <w:lang w:val="en-US"/>
        </w:rPr>
        <w:sectPr>
          <w:footerReference r:id="rId60" w:type="default"/>
          <w:pgSz w:w="11910" w:h="16840"/>
          <w:pgMar w:top="1020" w:right="480" w:bottom="940" w:left="740" w:header="788" w:footer="751" w:gutter="0"/>
          <w:pgNumType w:fmt="decimal"/>
          <w:cols w:space="720" w:num="1"/>
        </w:sectPr>
      </w:pPr>
      <w:r>
        <w:rPr>
          <w:rFonts w:hint="default"/>
          <w:lang w:val="en-US"/>
        </w:rPr>
        <w:t xml:space="preserve">                                                     Figure 5.8: Continuous Data Result</w:t>
      </w:r>
    </w:p>
    <w:p w14:paraId="1EB46C94">
      <w:pPr>
        <w:pStyle w:val="9"/>
        <w:spacing w:before="103"/>
        <w:rPr>
          <w:sz w:val="28"/>
        </w:rPr>
      </w:pPr>
    </w:p>
    <w:p w14:paraId="36FA83AC">
      <w:pPr>
        <w:pStyle w:val="9"/>
        <w:spacing w:before="293"/>
        <w:ind w:left="1219" w:leftChars="554" w:right="928" w:rightChars="0" w:firstLine="532" w:firstLineChars="222"/>
        <w:jc w:val="both"/>
        <w:rPr>
          <w:rFonts w:hint="default"/>
          <w:lang w:val="en-US"/>
        </w:rPr>
      </w:pPr>
      <w:r>
        <w:t>In</w:t>
      </w:r>
      <w:r>
        <w:rPr>
          <w:spacing w:val="27"/>
        </w:rPr>
        <w:t xml:space="preserve"> </w:t>
      </w:r>
      <w:r>
        <w:t>above</w:t>
      </w:r>
      <w:r>
        <w:rPr>
          <w:spacing w:val="26"/>
        </w:rPr>
        <w:t xml:space="preserve"> </w:t>
      </w:r>
      <w:r>
        <w:t>screen</w:t>
      </w:r>
      <w:r>
        <w:rPr>
          <w:spacing w:val="24"/>
        </w:rPr>
        <w:t xml:space="preserve"> </w:t>
      </w:r>
      <w:r>
        <w:t>for</w:t>
      </w:r>
      <w:r>
        <w:rPr>
          <w:spacing w:val="28"/>
        </w:rPr>
        <w:t xml:space="preserve"> </w:t>
      </w:r>
      <w:r>
        <w:t>continuous</w:t>
      </w:r>
      <w:r>
        <w:rPr>
          <w:spacing w:val="22"/>
        </w:rPr>
        <w:t xml:space="preserve"> </w:t>
      </w:r>
      <w:r>
        <w:t>data</w:t>
      </w:r>
      <w:r>
        <w:rPr>
          <w:spacing w:val="23"/>
        </w:rPr>
        <w:t xml:space="preserve"> </w:t>
      </w:r>
      <w:r>
        <w:t>LSTM</w:t>
      </w:r>
      <w:r>
        <w:rPr>
          <w:spacing w:val="29"/>
        </w:rPr>
        <w:t xml:space="preserve"> </w:t>
      </w:r>
      <w:r>
        <w:t>FSCORE</w:t>
      </w:r>
      <w:r>
        <w:rPr>
          <w:spacing w:val="22"/>
        </w:rPr>
        <w:t xml:space="preserve"> </w:t>
      </w:r>
      <w:r>
        <w:t>is</w:t>
      </w:r>
      <w:r>
        <w:rPr>
          <w:spacing w:val="22"/>
        </w:rPr>
        <w:t xml:space="preserve"> </w:t>
      </w:r>
      <w:r>
        <w:t>high</w:t>
      </w:r>
      <w:r>
        <w:rPr>
          <w:spacing w:val="27"/>
        </w:rPr>
        <w:t xml:space="preserve"> </w:t>
      </w:r>
      <w:r>
        <w:t>and</w:t>
      </w:r>
      <w:r>
        <w:rPr>
          <w:spacing w:val="27"/>
        </w:rPr>
        <w:t xml:space="preserve"> </w:t>
      </w:r>
      <w:r>
        <w:t>below</w:t>
      </w:r>
      <w:r>
        <w:rPr>
          <w:spacing w:val="24"/>
        </w:rPr>
        <w:t xml:space="preserve"> </w:t>
      </w:r>
      <w:r>
        <w:t>we</w:t>
      </w:r>
      <w:r>
        <w:rPr>
          <w:spacing w:val="26"/>
        </w:rPr>
        <w:t xml:space="preserve"> </w:t>
      </w:r>
      <w:r>
        <w:t xml:space="preserve">can </w:t>
      </w:r>
      <w:r>
        <w:rPr>
          <w:lang w:val="en-US"/>
        </w:rPr>
        <w:t>see binary</w:t>
      </w:r>
      <w:r>
        <w:t xml:space="preserve"> data result</w:t>
      </w:r>
      <w:r>
        <w:rPr>
          <w:rFonts w:hint="default"/>
          <w:lang w:val="en-US"/>
        </w:rPr>
        <w:t>.</w:t>
      </w:r>
    </w:p>
    <w:p w14:paraId="4C76AA49">
      <w:pPr>
        <w:pStyle w:val="9"/>
        <w:spacing w:before="293"/>
        <w:ind w:left="1219" w:leftChars="554" w:right="868" w:firstLine="532" w:firstLineChars="222"/>
        <w:jc w:val="both"/>
        <w:rPr>
          <w:rFonts w:hint="default"/>
          <w:lang w:val="en-US"/>
        </w:rPr>
      </w:pPr>
    </w:p>
    <w:p w14:paraId="5EDCF500">
      <w:pPr>
        <w:pStyle w:val="5"/>
        <w:numPr>
          <w:ilvl w:val="0"/>
          <w:numId w:val="0"/>
        </w:numPr>
        <w:tabs>
          <w:tab w:val="left" w:pos="1359"/>
        </w:tabs>
        <w:spacing w:before="90"/>
        <w:ind w:left="1219" w:leftChars="0"/>
        <w:jc w:val="left"/>
      </w:pPr>
      <w:r>
        <w:rPr>
          <w:rFonts w:hint="default"/>
          <w:lang w:val="en-US"/>
        </w:rPr>
        <w:t xml:space="preserve">5.9 </w:t>
      </w:r>
      <w:r>
        <w:t>Binary</w:t>
      </w:r>
      <w:r>
        <w:rPr>
          <w:spacing w:val="-7"/>
        </w:rPr>
        <w:t xml:space="preserve"> </w:t>
      </w:r>
      <w:r>
        <w:t>Data</w:t>
      </w:r>
      <w:r>
        <w:rPr>
          <w:spacing w:val="-2"/>
        </w:rPr>
        <w:t xml:space="preserve"> Result</w:t>
      </w:r>
    </w:p>
    <w:p w14:paraId="45B0BBC9">
      <w:pPr>
        <w:pStyle w:val="9"/>
        <w:spacing w:before="22"/>
      </w:pPr>
    </w:p>
    <w:p w14:paraId="0734F485">
      <w:pPr>
        <w:pStyle w:val="9"/>
        <w:spacing w:before="22"/>
        <w:rPr>
          <w:rFonts w:hint="default"/>
          <w:lang w:val="en-US"/>
        </w:rPr>
      </w:pPr>
      <w:r>
        <w:drawing>
          <wp:anchor distT="0" distB="0" distL="0" distR="0" simplePos="0" relativeHeight="251692032" behindDoc="1" locked="0" layoutInCell="1" allowOverlap="1">
            <wp:simplePos x="0" y="0"/>
            <wp:positionH relativeFrom="page">
              <wp:posOffset>1291590</wp:posOffset>
            </wp:positionH>
            <wp:positionV relativeFrom="paragraph">
              <wp:posOffset>180340</wp:posOffset>
            </wp:positionV>
            <wp:extent cx="5228590" cy="4359910"/>
            <wp:effectExtent l="0" t="0" r="13970" b="1397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94" cstate="print"/>
                    <a:stretch>
                      <a:fillRect/>
                    </a:stretch>
                  </pic:blipFill>
                  <pic:spPr>
                    <a:xfrm>
                      <a:off x="0" y="0"/>
                      <a:ext cx="5228590" cy="4359910"/>
                    </a:xfrm>
                    <a:prstGeom prst="rect">
                      <a:avLst/>
                    </a:prstGeom>
                  </pic:spPr>
                </pic:pic>
              </a:graphicData>
            </a:graphic>
          </wp:anchor>
        </w:drawing>
      </w:r>
    </w:p>
    <w:p w14:paraId="1746758C">
      <w:pPr>
        <w:pStyle w:val="9"/>
        <w:spacing w:before="22"/>
        <w:jc w:val="center"/>
        <w:rPr>
          <w:rFonts w:hint="default"/>
          <w:lang w:val="en-US"/>
        </w:rPr>
      </w:pPr>
    </w:p>
    <w:p w14:paraId="13781690">
      <w:pPr>
        <w:pStyle w:val="9"/>
        <w:spacing w:before="22"/>
        <w:jc w:val="center"/>
        <w:rPr>
          <w:rFonts w:hint="default"/>
          <w:lang w:val="en-US"/>
        </w:rPr>
      </w:pPr>
      <w:r>
        <w:rPr>
          <w:rFonts w:hint="default"/>
          <w:lang w:val="en-US"/>
        </w:rPr>
        <w:t>Figure 5.9: Binary Data Result</w:t>
      </w:r>
    </w:p>
    <w:p w14:paraId="3F5CB0EA">
      <w:pPr>
        <w:pStyle w:val="9"/>
        <w:spacing w:before="242"/>
        <w:ind w:left="980" w:right="1539" w:firstLine="600"/>
        <w:jc w:val="both"/>
        <w:rPr>
          <w:rFonts w:hint="default"/>
          <w:lang w:val="en-US"/>
        </w:rPr>
      </w:pPr>
      <w:r>
        <w:t>In</w:t>
      </w:r>
      <w:r>
        <w:rPr>
          <w:spacing w:val="-3"/>
        </w:rPr>
        <w:t xml:space="preserve"> </w:t>
      </w:r>
      <w:r>
        <w:t>above</w:t>
      </w:r>
      <w:r>
        <w:rPr>
          <w:spacing w:val="-4"/>
        </w:rPr>
        <w:t xml:space="preserve"> </w:t>
      </w:r>
      <w:r>
        <w:t>screen</w:t>
      </w:r>
      <w:r>
        <w:rPr>
          <w:spacing w:val="-3"/>
        </w:rPr>
        <w:t xml:space="preserve"> </w:t>
      </w:r>
      <w:r>
        <w:t>with</w:t>
      </w:r>
      <w:r>
        <w:rPr>
          <w:spacing w:val="-5"/>
        </w:rPr>
        <w:t xml:space="preserve"> </w:t>
      </w:r>
      <w:r>
        <w:t>binary</w:t>
      </w:r>
      <w:r>
        <w:rPr>
          <w:spacing w:val="-3"/>
        </w:rPr>
        <w:t xml:space="preserve"> </w:t>
      </w:r>
      <w:r>
        <w:t>data</w:t>
      </w:r>
      <w:r>
        <w:rPr>
          <w:spacing w:val="-6"/>
        </w:rPr>
        <w:t xml:space="preserve"> </w:t>
      </w:r>
      <w:r>
        <w:t>LSTM</w:t>
      </w:r>
      <w:r>
        <w:rPr>
          <w:spacing w:val="-3"/>
        </w:rPr>
        <w:t xml:space="preserve"> </w:t>
      </w:r>
      <w:r>
        <w:t>got</w:t>
      </w:r>
      <w:r>
        <w:rPr>
          <w:spacing w:val="-3"/>
        </w:rPr>
        <w:t xml:space="preserve"> </w:t>
      </w:r>
      <w:r>
        <w:t>100%</w:t>
      </w:r>
      <w:r>
        <w:rPr>
          <w:spacing w:val="-4"/>
        </w:rPr>
        <w:t xml:space="preserve"> </w:t>
      </w:r>
      <w:r>
        <w:t>accuracy,</w:t>
      </w:r>
      <w:r>
        <w:rPr>
          <w:spacing w:val="-1"/>
        </w:rPr>
        <w:t xml:space="preserve"> </w:t>
      </w:r>
      <w:r>
        <w:t>FSCORE</w:t>
      </w:r>
      <w:r>
        <w:rPr>
          <w:spacing w:val="-6"/>
        </w:rPr>
        <w:t xml:space="preserve"> </w:t>
      </w:r>
      <w:r>
        <w:t>and ROC_AUC.Below is the binary data comparison graph between all algorithms</w:t>
      </w:r>
      <w:r>
        <w:rPr>
          <w:rFonts w:hint="default"/>
          <w:lang w:val="en-US"/>
        </w:rPr>
        <w:t>.</w:t>
      </w:r>
    </w:p>
    <w:p w14:paraId="050A619D">
      <w:pPr>
        <w:jc w:val="both"/>
        <w:rPr>
          <w:rFonts w:hint="default"/>
          <w:lang w:val="en-US"/>
        </w:rPr>
        <w:sectPr>
          <w:footerReference r:id="rId61" w:type="default"/>
          <w:pgSz w:w="11910" w:h="16840"/>
          <w:pgMar w:top="1020" w:right="480" w:bottom="940" w:left="740" w:header="788" w:footer="751" w:gutter="0"/>
          <w:pgNumType w:fmt="decimal"/>
          <w:cols w:space="720" w:num="1"/>
        </w:sectPr>
      </w:pPr>
    </w:p>
    <w:p w14:paraId="15D3CAD6">
      <w:pPr>
        <w:pStyle w:val="9"/>
        <w:rPr>
          <w:sz w:val="20"/>
        </w:rPr>
      </w:pPr>
    </w:p>
    <w:p w14:paraId="2A948CB9">
      <w:pPr>
        <w:pStyle w:val="9"/>
        <w:spacing w:before="250"/>
        <w:ind w:left="740" w:firstLine="200" w:firstLineChars="100"/>
        <w:rPr>
          <w:rFonts w:hint="default"/>
          <w:sz w:val="20"/>
          <w:lang w:val="en-US"/>
        </w:rPr>
      </w:pPr>
      <w:r>
        <w:rPr>
          <w:rFonts w:hint="default"/>
          <w:sz w:val="20"/>
          <w:lang w:val="en-US"/>
        </w:rPr>
        <w:t xml:space="preserve">              </w:t>
      </w:r>
    </w:p>
    <w:p w14:paraId="630A72E6">
      <w:pPr>
        <w:pStyle w:val="9"/>
        <w:spacing w:before="250"/>
        <w:ind w:left="740" w:firstLine="300" w:firstLineChars="150"/>
        <w:rPr>
          <w:b/>
          <w:bCs/>
          <w:sz w:val="28"/>
          <w:szCs w:val="28"/>
        </w:rPr>
      </w:pPr>
      <w:r>
        <w:rPr>
          <w:rFonts w:hint="default"/>
          <w:sz w:val="20"/>
          <w:lang w:val="en-US"/>
        </w:rPr>
        <w:t xml:space="preserve"> </w:t>
      </w:r>
      <w:r>
        <w:rPr>
          <w:rFonts w:hint="default"/>
          <w:b/>
          <w:bCs/>
          <w:sz w:val="28"/>
          <w:szCs w:val="28"/>
          <w:lang w:val="en-US"/>
        </w:rPr>
        <w:t xml:space="preserve"> 5.10 </w:t>
      </w:r>
      <w:r>
        <w:rPr>
          <w:b/>
          <w:bCs/>
          <w:spacing w:val="-1"/>
          <w:sz w:val="28"/>
          <w:szCs w:val="28"/>
        </w:rPr>
        <w:t xml:space="preserve"> </w:t>
      </w:r>
      <w:r>
        <w:rPr>
          <w:rFonts w:hint="default"/>
          <w:b/>
          <w:bCs/>
          <w:spacing w:val="-1"/>
          <w:sz w:val="28"/>
          <w:szCs w:val="28"/>
          <w:lang w:val="en-US"/>
        </w:rPr>
        <w:t>O</w:t>
      </w:r>
      <w:r>
        <w:rPr>
          <w:b/>
          <w:bCs/>
          <w:sz w:val="28"/>
          <w:szCs w:val="28"/>
        </w:rPr>
        <w:t>utput</w:t>
      </w:r>
      <w:r>
        <w:rPr>
          <w:b/>
          <w:bCs/>
          <w:spacing w:val="-9"/>
          <w:sz w:val="28"/>
          <w:szCs w:val="28"/>
        </w:rPr>
        <w:t xml:space="preserve"> </w:t>
      </w:r>
      <w:r>
        <w:rPr>
          <w:b/>
          <w:bCs/>
          <w:sz w:val="28"/>
          <w:szCs w:val="28"/>
        </w:rPr>
        <w:t>result</w:t>
      </w:r>
      <w:r>
        <w:rPr>
          <w:rFonts w:hint="default"/>
          <w:b/>
          <w:bCs/>
          <w:sz w:val="28"/>
          <w:szCs w:val="28"/>
          <w:lang w:val="en-US"/>
        </w:rPr>
        <w:t xml:space="preserve"> graph</w:t>
      </w:r>
      <w:r>
        <w:rPr>
          <w:b/>
          <w:bCs/>
          <w:spacing w:val="-2"/>
          <w:sz w:val="28"/>
          <w:szCs w:val="28"/>
        </w:rPr>
        <w:t xml:space="preserve"> </w:t>
      </w:r>
      <w:r>
        <w:rPr>
          <w:b/>
          <w:bCs/>
          <w:sz w:val="28"/>
          <w:szCs w:val="28"/>
        </w:rPr>
        <w:t>compare</w:t>
      </w:r>
      <w:r>
        <w:rPr>
          <w:b/>
          <w:bCs/>
          <w:spacing w:val="1"/>
          <w:sz w:val="28"/>
          <w:szCs w:val="28"/>
        </w:rPr>
        <w:t xml:space="preserve"> </w:t>
      </w:r>
      <w:r>
        <w:rPr>
          <w:b/>
          <w:bCs/>
          <w:sz w:val="28"/>
          <w:szCs w:val="28"/>
        </w:rPr>
        <w:t>to</w:t>
      </w:r>
      <w:r>
        <w:rPr>
          <w:b/>
          <w:bCs/>
          <w:spacing w:val="-10"/>
          <w:sz w:val="28"/>
          <w:szCs w:val="28"/>
        </w:rPr>
        <w:t xml:space="preserve"> </w:t>
      </w:r>
      <w:r>
        <w:rPr>
          <w:b/>
          <w:bCs/>
          <w:sz w:val="28"/>
          <w:szCs w:val="28"/>
        </w:rPr>
        <w:t>all</w:t>
      </w:r>
      <w:r>
        <w:rPr>
          <w:b/>
          <w:bCs/>
          <w:spacing w:val="-1"/>
          <w:sz w:val="28"/>
          <w:szCs w:val="28"/>
        </w:rPr>
        <w:t xml:space="preserve"> </w:t>
      </w:r>
      <w:r>
        <w:rPr>
          <w:b/>
          <w:bCs/>
          <w:spacing w:val="-2"/>
          <w:sz w:val="28"/>
          <w:szCs w:val="28"/>
        </w:rPr>
        <w:t>algorithms</w:t>
      </w:r>
    </w:p>
    <w:p w14:paraId="042272D4">
      <w:pPr>
        <w:pStyle w:val="9"/>
        <w:rPr>
          <w:rFonts w:hint="default"/>
          <w:b/>
          <w:bCs/>
          <w:sz w:val="28"/>
          <w:szCs w:val="28"/>
          <w:lang w:val="en-US"/>
        </w:rPr>
      </w:pPr>
    </w:p>
    <w:p w14:paraId="548F6630">
      <w:pPr>
        <w:pStyle w:val="9"/>
        <w:rPr>
          <w:sz w:val="20"/>
        </w:rPr>
      </w:pPr>
    </w:p>
    <w:p w14:paraId="1C50245E">
      <w:pPr>
        <w:pStyle w:val="9"/>
        <w:rPr>
          <w:sz w:val="20"/>
        </w:rPr>
      </w:pPr>
    </w:p>
    <w:p w14:paraId="498FF753">
      <w:pPr>
        <w:pStyle w:val="9"/>
        <w:rPr>
          <w:sz w:val="20"/>
        </w:rPr>
      </w:pPr>
      <w:r>
        <w:rPr>
          <w:rFonts w:hint="default"/>
          <w:sz w:val="20"/>
          <w:lang w:val="en-US"/>
        </w:rPr>
        <w:t xml:space="preserve">                </w:t>
      </w:r>
      <w:r>
        <w:rPr>
          <w:sz w:val="20"/>
        </w:rPr>
        <w:drawing>
          <wp:inline distT="0" distB="0" distL="0" distR="0">
            <wp:extent cx="5624195" cy="3948430"/>
            <wp:effectExtent l="0" t="0" r="14605" b="13970"/>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5" cstate="print"/>
                    <a:stretch>
                      <a:fillRect/>
                    </a:stretch>
                  </pic:blipFill>
                  <pic:spPr>
                    <a:xfrm>
                      <a:off x="0" y="0"/>
                      <a:ext cx="5624488" cy="3948430"/>
                    </a:xfrm>
                    <a:prstGeom prst="rect">
                      <a:avLst/>
                    </a:prstGeom>
                  </pic:spPr>
                </pic:pic>
              </a:graphicData>
            </a:graphic>
          </wp:inline>
        </w:drawing>
      </w:r>
    </w:p>
    <w:p w14:paraId="5D470E3B">
      <w:pPr>
        <w:pStyle w:val="9"/>
        <w:rPr>
          <w:sz w:val="20"/>
        </w:rPr>
      </w:pPr>
    </w:p>
    <w:p w14:paraId="3975CBBA">
      <w:pPr>
        <w:pStyle w:val="9"/>
        <w:rPr>
          <w:rFonts w:hint="default"/>
          <w:sz w:val="24"/>
          <w:szCs w:val="24"/>
          <w:lang w:val="en-US"/>
        </w:rPr>
      </w:pPr>
      <w:r>
        <w:rPr>
          <w:rFonts w:hint="default"/>
          <w:sz w:val="20"/>
          <w:lang w:val="en-US"/>
        </w:rPr>
        <w:t xml:space="preserve">                                     </w:t>
      </w:r>
      <w:r>
        <w:rPr>
          <w:rFonts w:hint="default"/>
          <w:sz w:val="24"/>
          <w:szCs w:val="24"/>
          <w:lang w:val="en-US"/>
        </w:rPr>
        <w:t xml:space="preserve"> Figure 5.10: output result graph compare to all algorithms</w:t>
      </w:r>
    </w:p>
    <w:p w14:paraId="4CE69F89">
      <w:pPr>
        <w:pStyle w:val="9"/>
        <w:rPr>
          <w:rFonts w:hint="default"/>
          <w:sz w:val="20"/>
          <w:lang w:val="en-US"/>
        </w:rPr>
      </w:pPr>
      <w:r>
        <w:rPr>
          <w:rFonts w:hint="default"/>
          <w:sz w:val="20"/>
          <w:lang w:val="en-US"/>
        </w:rPr>
        <w:t xml:space="preserve">   </w:t>
      </w:r>
    </w:p>
    <w:p w14:paraId="62114709">
      <w:pPr>
        <w:pStyle w:val="9"/>
        <w:spacing w:before="250"/>
        <w:ind w:left="740" w:firstLine="240" w:firstLineChars="100"/>
        <w:rPr>
          <w:rFonts w:hint="default"/>
          <w:sz w:val="24"/>
          <w:szCs w:val="24"/>
          <w:lang w:val="en-US"/>
        </w:rPr>
      </w:pPr>
      <w:r>
        <w:rPr>
          <w:sz w:val="24"/>
          <w:szCs w:val="24"/>
        </w:rPr>
        <w:t>In</w:t>
      </w:r>
      <w:r>
        <w:rPr>
          <w:spacing w:val="-3"/>
          <w:sz w:val="24"/>
          <w:szCs w:val="24"/>
        </w:rPr>
        <w:t xml:space="preserve"> </w:t>
      </w:r>
      <w:r>
        <w:rPr>
          <w:sz w:val="24"/>
          <w:szCs w:val="24"/>
        </w:rPr>
        <w:t>above</w:t>
      </w:r>
      <w:r>
        <w:rPr>
          <w:spacing w:val="-5"/>
          <w:sz w:val="24"/>
          <w:szCs w:val="24"/>
        </w:rPr>
        <w:t xml:space="preserve"> </w:t>
      </w:r>
      <w:r>
        <w:rPr>
          <w:sz w:val="24"/>
          <w:szCs w:val="24"/>
        </w:rPr>
        <w:t>graph LSTM is</w:t>
      </w:r>
      <w:r>
        <w:rPr>
          <w:spacing w:val="-7"/>
          <w:sz w:val="24"/>
          <w:szCs w:val="24"/>
        </w:rPr>
        <w:t xml:space="preserve"> </w:t>
      </w:r>
      <w:r>
        <w:rPr>
          <w:sz w:val="24"/>
          <w:szCs w:val="24"/>
        </w:rPr>
        <w:t>giving</w:t>
      </w:r>
      <w:r>
        <w:rPr>
          <w:spacing w:val="-2"/>
          <w:sz w:val="24"/>
          <w:szCs w:val="24"/>
        </w:rPr>
        <w:t xml:space="preserve"> </w:t>
      </w:r>
      <w:r>
        <w:rPr>
          <w:sz w:val="24"/>
          <w:szCs w:val="24"/>
        </w:rPr>
        <w:t>better</w:t>
      </w:r>
      <w:r>
        <w:rPr>
          <w:spacing w:val="-1"/>
          <w:sz w:val="24"/>
          <w:szCs w:val="24"/>
        </w:rPr>
        <w:t xml:space="preserve"> </w:t>
      </w:r>
      <w:r>
        <w:rPr>
          <w:sz w:val="24"/>
          <w:szCs w:val="24"/>
        </w:rPr>
        <w:t>output</w:t>
      </w:r>
      <w:r>
        <w:rPr>
          <w:spacing w:val="-9"/>
          <w:sz w:val="24"/>
          <w:szCs w:val="24"/>
        </w:rPr>
        <w:t xml:space="preserve"> </w:t>
      </w:r>
      <w:r>
        <w:rPr>
          <w:sz w:val="24"/>
          <w:szCs w:val="24"/>
        </w:rPr>
        <w:t>result</w:t>
      </w:r>
      <w:r>
        <w:rPr>
          <w:spacing w:val="-2"/>
          <w:sz w:val="24"/>
          <w:szCs w:val="24"/>
        </w:rPr>
        <w:t xml:space="preserve"> </w:t>
      </w:r>
      <w:r>
        <w:rPr>
          <w:sz w:val="24"/>
          <w:szCs w:val="24"/>
        </w:rPr>
        <w:t>compare</w:t>
      </w:r>
      <w:r>
        <w:rPr>
          <w:spacing w:val="1"/>
          <w:sz w:val="24"/>
          <w:szCs w:val="24"/>
        </w:rPr>
        <w:t xml:space="preserve"> </w:t>
      </w:r>
      <w:r>
        <w:rPr>
          <w:sz w:val="24"/>
          <w:szCs w:val="24"/>
        </w:rPr>
        <w:t>to</w:t>
      </w:r>
      <w:r>
        <w:rPr>
          <w:spacing w:val="-10"/>
          <w:sz w:val="24"/>
          <w:szCs w:val="24"/>
        </w:rPr>
        <w:t xml:space="preserve"> </w:t>
      </w:r>
      <w:r>
        <w:rPr>
          <w:sz w:val="24"/>
          <w:szCs w:val="24"/>
        </w:rPr>
        <w:t>all</w:t>
      </w:r>
      <w:r>
        <w:rPr>
          <w:spacing w:val="-1"/>
          <w:sz w:val="24"/>
          <w:szCs w:val="24"/>
        </w:rPr>
        <w:t xml:space="preserve"> </w:t>
      </w:r>
      <w:r>
        <w:rPr>
          <w:spacing w:val="-2"/>
          <w:sz w:val="24"/>
          <w:szCs w:val="24"/>
        </w:rPr>
        <w:t>algorithms</w:t>
      </w:r>
      <w:r>
        <w:rPr>
          <w:rFonts w:hint="default"/>
          <w:spacing w:val="-2"/>
          <w:sz w:val="24"/>
          <w:szCs w:val="24"/>
          <w:lang w:val="en-US"/>
        </w:rPr>
        <w:t>.</w:t>
      </w:r>
    </w:p>
    <w:p w14:paraId="60733B55">
      <w:pPr>
        <w:rPr>
          <w:rFonts w:hint="default"/>
          <w:sz w:val="24"/>
          <w:szCs w:val="24"/>
          <w:lang w:val="en-US"/>
        </w:rPr>
        <w:sectPr>
          <w:footerReference r:id="rId62" w:type="default"/>
          <w:pgSz w:w="11910" w:h="16840"/>
          <w:pgMar w:top="1020" w:right="480" w:bottom="940" w:left="740" w:header="788" w:footer="751" w:gutter="0"/>
          <w:pgNumType w:fmt="decimal"/>
          <w:cols w:space="720" w:num="1"/>
        </w:sectPr>
      </w:pPr>
    </w:p>
    <w:p w14:paraId="4A254C07">
      <w:pPr>
        <w:pStyle w:val="9"/>
        <w:rPr>
          <w:sz w:val="72"/>
        </w:rPr>
      </w:pPr>
    </w:p>
    <w:p w14:paraId="13E27499">
      <w:pPr>
        <w:pStyle w:val="9"/>
        <w:rPr>
          <w:sz w:val="72"/>
        </w:rPr>
      </w:pPr>
    </w:p>
    <w:p w14:paraId="719FD311">
      <w:pPr>
        <w:pStyle w:val="9"/>
        <w:rPr>
          <w:sz w:val="72"/>
        </w:rPr>
      </w:pPr>
    </w:p>
    <w:p w14:paraId="1B7129F1">
      <w:pPr>
        <w:pStyle w:val="9"/>
        <w:rPr>
          <w:sz w:val="72"/>
        </w:rPr>
      </w:pPr>
    </w:p>
    <w:p w14:paraId="5F62B247">
      <w:pPr>
        <w:pStyle w:val="9"/>
        <w:spacing w:before="585"/>
        <w:rPr>
          <w:sz w:val="72"/>
        </w:rPr>
      </w:pPr>
    </w:p>
    <w:p w14:paraId="685E42AE">
      <w:pPr>
        <w:spacing w:before="1"/>
        <w:ind w:left="3510"/>
        <w:rPr>
          <w:b/>
          <w:sz w:val="72"/>
        </w:rPr>
      </w:pPr>
      <w:r>
        <w:rPr>
          <w:rFonts w:hint="default"/>
          <w:b/>
          <w:sz w:val="70"/>
          <w:lang w:val="en-US"/>
        </w:rPr>
        <w:t>6</w:t>
      </w:r>
      <w:r>
        <w:rPr>
          <w:b/>
          <w:sz w:val="70"/>
        </w:rPr>
        <w:t>.</w:t>
      </w:r>
      <w:r>
        <w:rPr>
          <w:b/>
          <w:spacing w:val="42"/>
          <w:sz w:val="70"/>
        </w:rPr>
        <w:t xml:space="preserve"> </w:t>
      </w:r>
      <w:bookmarkStart w:id="52" w:name="5.TESTING"/>
      <w:bookmarkEnd w:id="52"/>
      <w:r>
        <w:rPr>
          <w:b/>
          <w:spacing w:val="-2"/>
          <w:sz w:val="72"/>
        </w:rPr>
        <w:t>TESTING</w:t>
      </w:r>
    </w:p>
    <w:p w14:paraId="1D0D5A02">
      <w:pPr>
        <w:rPr>
          <w:sz w:val="72"/>
        </w:rPr>
        <w:sectPr>
          <w:headerReference r:id="rId63" w:type="default"/>
          <w:footerReference r:id="rId64" w:type="default"/>
          <w:pgSz w:w="11910" w:h="16840"/>
          <w:pgMar w:top="1940" w:right="480" w:bottom="280" w:left="740" w:header="0" w:footer="0" w:gutter="0"/>
          <w:pgNumType w:fmt="decimal"/>
          <w:cols w:space="720" w:num="1"/>
        </w:sectPr>
      </w:pPr>
    </w:p>
    <w:p w14:paraId="082D979A">
      <w:pPr>
        <w:pStyle w:val="9"/>
        <w:spacing w:before="27"/>
        <w:rPr>
          <w:b/>
          <w:sz w:val="32"/>
        </w:rPr>
      </w:pPr>
    </w:p>
    <w:p w14:paraId="581DAAF7">
      <w:pPr>
        <w:pStyle w:val="3"/>
        <w:numPr>
          <w:ilvl w:val="0"/>
          <w:numId w:val="11"/>
        </w:numPr>
        <w:tabs>
          <w:tab w:val="left" w:pos="239"/>
        </w:tabs>
        <w:ind w:left="239" w:right="1146" w:hanging="239"/>
        <w:jc w:val="center"/>
      </w:pPr>
      <w:bookmarkStart w:id="53" w:name="6.TESTING"/>
      <w:bookmarkEnd w:id="53"/>
      <w:r>
        <w:rPr>
          <w:spacing w:val="-2"/>
        </w:rPr>
        <w:t>TESTING</w:t>
      </w:r>
    </w:p>
    <w:p w14:paraId="0534A329">
      <w:pPr>
        <w:pStyle w:val="9"/>
        <w:spacing w:before="64"/>
        <w:rPr>
          <w:b/>
          <w:sz w:val="32"/>
        </w:rPr>
      </w:pPr>
    </w:p>
    <w:p w14:paraId="4F64137E">
      <w:pPr>
        <w:pStyle w:val="4"/>
        <w:numPr>
          <w:ilvl w:val="1"/>
          <w:numId w:val="11"/>
        </w:numPr>
        <w:tabs>
          <w:tab w:val="left" w:pos="1678"/>
        </w:tabs>
        <w:ind w:left="1678" w:hanging="419"/>
        <w:jc w:val="left"/>
      </w:pPr>
      <w:bookmarkStart w:id="54" w:name="_bookmark16"/>
      <w:bookmarkEnd w:id="54"/>
      <w:bookmarkStart w:id="55" w:name="6.1_INTRODUCTION_TO_TESTING"/>
      <w:bookmarkEnd w:id="55"/>
      <w:r>
        <w:t>INTRODUCTION</w:t>
      </w:r>
      <w:r>
        <w:rPr>
          <w:spacing w:val="-14"/>
        </w:rPr>
        <w:t xml:space="preserve"> </w:t>
      </w:r>
      <w:r>
        <w:t>TO</w:t>
      </w:r>
      <w:r>
        <w:rPr>
          <w:spacing w:val="-12"/>
        </w:rPr>
        <w:t xml:space="preserve"> </w:t>
      </w:r>
      <w:r>
        <w:rPr>
          <w:spacing w:val="-2"/>
        </w:rPr>
        <w:t>TESTING</w:t>
      </w:r>
    </w:p>
    <w:p w14:paraId="4D4C9A12">
      <w:pPr>
        <w:pStyle w:val="9"/>
        <w:spacing w:before="13"/>
        <w:rPr>
          <w:b/>
          <w:sz w:val="28"/>
        </w:rPr>
      </w:pPr>
    </w:p>
    <w:p w14:paraId="0EBF8174">
      <w:pPr>
        <w:pStyle w:val="9"/>
        <w:spacing w:line="357" w:lineRule="auto"/>
        <w:ind w:left="980" w:right="1316"/>
        <w:jc w:val="both"/>
      </w:pPr>
      <w:r>
        <w:t xml:space="preserve">The purpose of testing is to discover errors. Testing is the process of trying to discover every conceivable fault or weakness in a work product. It provides a way to check the functionalityof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w:t>
      </w:r>
      <w:r>
        <w:rPr>
          <w:spacing w:val="-2"/>
        </w:rPr>
        <w:t>requirement.</w:t>
      </w:r>
    </w:p>
    <w:p w14:paraId="63D5FB9B">
      <w:pPr>
        <w:pStyle w:val="4"/>
        <w:numPr>
          <w:ilvl w:val="1"/>
          <w:numId w:val="11"/>
        </w:numPr>
        <w:tabs>
          <w:tab w:val="left" w:pos="1398"/>
        </w:tabs>
        <w:spacing w:before="231"/>
        <w:ind w:left="1398" w:hanging="418"/>
        <w:jc w:val="left"/>
      </w:pPr>
      <w:bookmarkStart w:id="56" w:name="6.2_TYPES_OF_TESTING"/>
      <w:bookmarkEnd w:id="56"/>
      <w:r>
        <w:t>TYPES</w:t>
      </w:r>
      <w:r>
        <w:rPr>
          <w:spacing w:val="-12"/>
        </w:rPr>
        <w:t xml:space="preserve"> </w:t>
      </w:r>
      <w:r>
        <w:t>OF</w:t>
      </w:r>
      <w:r>
        <w:rPr>
          <w:spacing w:val="-8"/>
        </w:rPr>
        <w:t xml:space="preserve"> </w:t>
      </w:r>
      <w:r>
        <w:rPr>
          <w:spacing w:val="-2"/>
        </w:rPr>
        <w:t>TESTING</w:t>
      </w:r>
    </w:p>
    <w:p w14:paraId="2322598E">
      <w:pPr>
        <w:pStyle w:val="9"/>
        <w:spacing w:before="78"/>
        <w:rPr>
          <w:b/>
          <w:sz w:val="28"/>
        </w:rPr>
      </w:pPr>
    </w:p>
    <w:p w14:paraId="77D253CE">
      <w:pPr>
        <w:pStyle w:val="5"/>
        <w:numPr>
          <w:ilvl w:val="2"/>
          <w:numId w:val="11"/>
        </w:numPr>
        <w:tabs>
          <w:tab w:val="left" w:pos="1607"/>
        </w:tabs>
        <w:ind w:left="1607" w:hanging="627"/>
      </w:pPr>
      <w:bookmarkStart w:id="57" w:name="_TOC_250005"/>
      <w:r>
        <w:t>Unit</w:t>
      </w:r>
      <w:r>
        <w:rPr>
          <w:spacing w:val="-8"/>
        </w:rPr>
        <w:t xml:space="preserve"> </w:t>
      </w:r>
      <w:bookmarkEnd w:id="57"/>
      <w:r>
        <w:rPr>
          <w:spacing w:val="-2"/>
        </w:rPr>
        <w:t>testing:</w:t>
      </w:r>
    </w:p>
    <w:p w14:paraId="5AE60104">
      <w:pPr>
        <w:pStyle w:val="9"/>
        <w:spacing w:before="80"/>
        <w:rPr>
          <w:b/>
          <w:sz w:val="28"/>
        </w:rPr>
      </w:pPr>
    </w:p>
    <w:p w14:paraId="44C1E7F8">
      <w:pPr>
        <w:pStyle w:val="9"/>
        <w:spacing w:line="360" w:lineRule="auto"/>
        <w:ind w:left="980" w:right="1316" w:firstLine="1260"/>
        <w:jc w:val="both"/>
      </w:pPr>
      <w:r>
        <w:t>Unit testing</w:t>
      </w:r>
      <w:r>
        <w:rPr>
          <w:spacing w:val="-1"/>
        </w:rPr>
        <w:t xml:space="preserve"> </w:t>
      </w:r>
      <w:r>
        <w:t>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w:t>
      </w:r>
      <w:r>
        <w:rPr>
          <w:spacing w:val="40"/>
        </w:rPr>
        <w:t xml:space="preserve"> </w:t>
      </w:r>
      <w:r>
        <w:t>and test a specific business process, application, and/or system configuration. Unit</w:t>
      </w:r>
      <w:r>
        <w:rPr>
          <w:spacing w:val="40"/>
        </w:rPr>
        <w:t xml:space="preserve"> </w:t>
      </w:r>
      <w:r>
        <w:t>tests ensure that each unique path of a</w:t>
      </w:r>
      <w:r>
        <w:rPr>
          <w:spacing w:val="-15"/>
        </w:rPr>
        <w:t xml:space="preserve"> </w:t>
      </w:r>
      <w:r>
        <w:t>business process performs accurately to the documented specifications and contains clearly defined inputs and expected results.</w:t>
      </w:r>
    </w:p>
    <w:p w14:paraId="5DECF60D">
      <w:pPr>
        <w:pStyle w:val="5"/>
        <w:numPr>
          <w:ilvl w:val="2"/>
          <w:numId w:val="11"/>
        </w:numPr>
        <w:tabs>
          <w:tab w:val="left" w:pos="1537"/>
        </w:tabs>
        <w:spacing w:before="240"/>
        <w:ind w:left="1537" w:hanging="557"/>
        <w:jc w:val="both"/>
      </w:pPr>
      <w:bookmarkStart w:id="58" w:name="_TOC_250004"/>
      <w:r>
        <w:t>Integration</w:t>
      </w:r>
      <w:r>
        <w:rPr>
          <w:spacing w:val="-11"/>
        </w:rPr>
        <w:t xml:space="preserve"> </w:t>
      </w:r>
      <w:bookmarkEnd w:id="58"/>
      <w:r>
        <w:rPr>
          <w:spacing w:val="-2"/>
        </w:rPr>
        <w:t>testing</w:t>
      </w:r>
    </w:p>
    <w:p w14:paraId="66A82C35">
      <w:pPr>
        <w:pStyle w:val="9"/>
        <w:spacing w:before="80"/>
        <w:rPr>
          <w:b/>
          <w:sz w:val="28"/>
        </w:rPr>
      </w:pPr>
    </w:p>
    <w:p w14:paraId="5CB4E523">
      <w:pPr>
        <w:pStyle w:val="9"/>
        <w:spacing w:line="360" w:lineRule="auto"/>
        <w:ind w:left="980" w:right="1316" w:firstLine="720"/>
        <w:jc w:val="both"/>
      </w:pPr>
      <w:r>
        <w:t>Integration tests are designed to test integrated software components to determine if they actually run as one program.</w:t>
      </w:r>
      <w:r>
        <w:rPr>
          <w:spacing w:val="40"/>
        </w:rPr>
        <w:t xml:space="preserve"> </w:t>
      </w:r>
      <w:r>
        <w:t>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40"/>
        </w:rPr>
        <w:t xml:space="preserve"> </w:t>
      </w:r>
      <w:r>
        <w:t>exposing the problems that arise from the combination of components</w:t>
      </w:r>
    </w:p>
    <w:p w14:paraId="7CB4672E">
      <w:pPr>
        <w:spacing w:line="360" w:lineRule="auto"/>
        <w:jc w:val="both"/>
        <w:sectPr>
          <w:headerReference r:id="rId65" w:type="default"/>
          <w:footerReference r:id="rId66" w:type="default"/>
          <w:pgSz w:w="11910" w:h="16840"/>
          <w:pgMar w:top="1840" w:right="480" w:bottom="660" w:left="740" w:header="1602" w:footer="479" w:gutter="0"/>
          <w:pgNumType w:fmt="decimal" w:start="38"/>
          <w:cols w:space="720" w:num="1"/>
        </w:sectPr>
      </w:pPr>
    </w:p>
    <w:p w14:paraId="55F574DF">
      <w:pPr>
        <w:pStyle w:val="9"/>
        <w:spacing w:before="290"/>
        <w:rPr>
          <w:sz w:val="28"/>
        </w:rPr>
      </w:pPr>
    </w:p>
    <w:p w14:paraId="44918061">
      <w:pPr>
        <w:pStyle w:val="5"/>
        <w:numPr>
          <w:ilvl w:val="2"/>
          <w:numId w:val="11"/>
        </w:numPr>
        <w:tabs>
          <w:tab w:val="left" w:pos="1607"/>
        </w:tabs>
        <w:ind w:left="1607" w:hanging="627"/>
      </w:pPr>
      <w:bookmarkStart w:id="59" w:name="_TOC_250003"/>
      <w:r>
        <w:t>Functional</w:t>
      </w:r>
      <w:r>
        <w:rPr>
          <w:spacing w:val="-13"/>
        </w:rPr>
        <w:t xml:space="preserve"> </w:t>
      </w:r>
      <w:bookmarkEnd w:id="59"/>
      <w:r>
        <w:rPr>
          <w:spacing w:val="-2"/>
        </w:rPr>
        <w:t>testing</w:t>
      </w:r>
    </w:p>
    <w:p w14:paraId="1CF6DC43">
      <w:pPr>
        <w:pStyle w:val="9"/>
        <w:spacing w:before="80"/>
        <w:rPr>
          <w:b/>
          <w:sz w:val="28"/>
        </w:rPr>
      </w:pPr>
    </w:p>
    <w:p w14:paraId="456CB3B5">
      <w:pPr>
        <w:pStyle w:val="9"/>
        <w:spacing w:line="360" w:lineRule="auto"/>
        <w:ind w:left="980" w:right="1319" w:firstLine="720"/>
        <w:jc w:val="both"/>
      </w:pPr>
      <w:r>
        <w:t>Functional tests provide systematic demonstrations that functions tested are available as specified by the business and technical requirements, system documentation, and user manuals.</w:t>
      </w:r>
    </w:p>
    <w:p w14:paraId="7636F786">
      <w:pPr>
        <w:pStyle w:val="9"/>
        <w:spacing w:before="241"/>
        <w:ind w:left="2190"/>
      </w:pPr>
      <w:r>
        <w:t>Functional</w:t>
      </w:r>
      <w:r>
        <w:rPr>
          <w:spacing w:val="-2"/>
        </w:rPr>
        <w:t xml:space="preserve"> </w:t>
      </w:r>
      <w:r>
        <w:t>testing</w:t>
      </w:r>
      <w:r>
        <w:rPr>
          <w:spacing w:val="-6"/>
        </w:rPr>
        <w:t xml:space="preserve"> </w:t>
      </w:r>
      <w:r>
        <w:t>is</w:t>
      </w:r>
      <w:r>
        <w:rPr>
          <w:spacing w:val="-2"/>
        </w:rPr>
        <w:t xml:space="preserve"> </w:t>
      </w:r>
      <w:r>
        <w:t>centered</w:t>
      </w:r>
      <w:r>
        <w:rPr>
          <w:spacing w:val="-1"/>
        </w:rPr>
        <w:t xml:space="preserve"> </w:t>
      </w:r>
      <w:r>
        <w:t>on</w:t>
      </w:r>
      <w:r>
        <w:rPr>
          <w:spacing w:val="-2"/>
        </w:rPr>
        <w:t xml:space="preserve"> </w:t>
      </w:r>
      <w:r>
        <w:t>the</w:t>
      </w:r>
      <w:r>
        <w:rPr>
          <w:spacing w:val="-5"/>
        </w:rPr>
        <w:t xml:space="preserve"> </w:t>
      </w:r>
      <w:r>
        <w:t>following</w:t>
      </w:r>
      <w:r>
        <w:rPr>
          <w:spacing w:val="-4"/>
        </w:rPr>
        <w:t xml:space="preserve"> </w:t>
      </w:r>
      <w:r>
        <w:rPr>
          <w:spacing w:val="-2"/>
        </w:rPr>
        <w:t>items:</w:t>
      </w:r>
    </w:p>
    <w:p w14:paraId="35C2C88A">
      <w:pPr>
        <w:pStyle w:val="9"/>
        <w:spacing w:before="101"/>
      </w:pPr>
    </w:p>
    <w:p w14:paraId="0C942F87">
      <w:pPr>
        <w:pStyle w:val="9"/>
        <w:tabs>
          <w:tab w:val="left" w:pos="3169"/>
        </w:tabs>
        <w:spacing w:line="568" w:lineRule="auto"/>
        <w:ind w:left="1170" w:right="2528"/>
      </w:pPr>
      <w:r>
        <w:t>Valid Input</w:t>
      </w:r>
      <w:r>
        <w:tab/>
      </w:r>
      <w:r>
        <w:t>: identified classes of valid input must be accepted. Invalid Input</w:t>
      </w:r>
      <w:r>
        <w:tab/>
      </w:r>
      <w:r>
        <w:t>:</w:t>
      </w:r>
      <w:r>
        <w:rPr>
          <w:spacing w:val="-7"/>
        </w:rPr>
        <w:t xml:space="preserve"> </w:t>
      </w:r>
      <w:r>
        <w:t>identified</w:t>
      </w:r>
      <w:r>
        <w:rPr>
          <w:spacing w:val="-8"/>
        </w:rPr>
        <w:t xml:space="preserve"> </w:t>
      </w:r>
      <w:r>
        <w:t>classes</w:t>
      </w:r>
      <w:r>
        <w:rPr>
          <w:spacing w:val="-3"/>
        </w:rPr>
        <w:t xml:space="preserve"> </w:t>
      </w:r>
      <w:r>
        <w:t>of</w:t>
      </w:r>
      <w:r>
        <w:rPr>
          <w:spacing w:val="-9"/>
        </w:rPr>
        <w:t xml:space="preserve"> </w:t>
      </w:r>
      <w:r>
        <w:t>invalid</w:t>
      </w:r>
      <w:r>
        <w:rPr>
          <w:spacing w:val="-5"/>
        </w:rPr>
        <w:t xml:space="preserve"> </w:t>
      </w:r>
      <w:r>
        <w:t>input</w:t>
      </w:r>
      <w:r>
        <w:rPr>
          <w:spacing w:val="-10"/>
        </w:rPr>
        <w:t xml:space="preserve"> </w:t>
      </w:r>
      <w:r>
        <w:t>must</w:t>
      </w:r>
      <w:r>
        <w:rPr>
          <w:spacing w:val="-7"/>
        </w:rPr>
        <w:t xml:space="preserve"> </w:t>
      </w:r>
      <w:r>
        <w:t>be</w:t>
      </w:r>
      <w:r>
        <w:rPr>
          <w:spacing w:val="-9"/>
        </w:rPr>
        <w:t xml:space="preserve"> </w:t>
      </w:r>
      <w:r>
        <w:t xml:space="preserve">rejected. </w:t>
      </w:r>
      <w:r>
        <w:rPr>
          <w:spacing w:val="-2"/>
        </w:rPr>
        <w:t>Functions</w:t>
      </w:r>
      <w:r>
        <w:tab/>
      </w:r>
      <w:r>
        <w:t>: identified functions must be exercised.</w:t>
      </w:r>
    </w:p>
    <w:p w14:paraId="2BEFF5E8">
      <w:pPr>
        <w:pStyle w:val="9"/>
        <w:tabs>
          <w:tab w:val="left" w:pos="3155"/>
        </w:tabs>
        <w:spacing w:line="568" w:lineRule="auto"/>
        <w:ind w:left="1110" w:right="1784" w:firstLine="60"/>
      </w:pPr>
      <w:r>
        <w:rPr>
          <w:spacing w:val="-2"/>
        </w:rPr>
        <w:t>Output</w:t>
      </w:r>
      <w:r>
        <w:tab/>
      </w:r>
      <w:r>
        <w:t>:</w:t>
      </w:r>
      <w:r>
        <w:rPr>
          <w:spacing w:val="-8"/>
        </w:rPr>
        <w:t xml:space="preserve"> </w:t>
      </w:r>
      <w:r>
        <w:t>identified</w:t>
      </w:r>
      <w:r>
        <w:rPr>
          <w:spacing w:val="-6"/>
        </w:rPr>
        <w:t xml:space="preserve"> </w:t>
      </w:r>
      <w:r>
        <w:t>classes</w:t>
      </w:r>
      <w:r>
        <w:rPr>
          <w:spacing w:val="-4"/>
        </w:rPr>
        <w:t xml:space="preserve"> </w:t>
      </w:r>
      <w:r>
        <w:t>of</w:t>
      </w:r>
      <w:r>
        <w:rPr>
          <w:spacing w:val="-10"/>
        </w:rPr>
        <w:t xml:space="preserve"> </w:t>
      </w:r>
      <w:r>
        <w:t>application</w:t>
      </w:r>
      <w:r>
        <w:rPr>
          <w:spacing w:val="-4"/>
        </w:rPr>
        <w:t xml:space="preserve"> </w:t>
      </w:r>
      <w:r>
        <w:t>outputs</w:t>
      </w:r>
      <w:r>
        <w:rPr>
          <w:spacing w:val="-11"/>
        </w:rPr>
        <w:t xml:space="preserve"> </w:t>
      </w:r>
      <w:r>
        <w:t>must</w:t>
      </w:r>
      <w:r>
        <w:rPr>
          <w:spacing w:val="-8"/>
        </w:rPr>
        <w:t xml:space="preserve"> </w:t>
      </w:r>
      <w:r>
        <w:t>be</w:t>
      </w:r>
      <w:r>
        <w:rPr>
          <w:spacing w:val="-7"/>
        </w:rPr>
        <w:t xml:space="preserve"> </w:t>
      </w:r>
      <w:r>
        <w:t>exercised. Systems/Procedures : interfacing systems or procedures must be invoked.</w:t>
      </w:r>
    </w:p>
    <w:p w14:paraId="2FB99109">
      <w:pPr>
        <w:pStyle w:val="9"/>
        <w:spacing w:line="360" w:lineRule="auto"/>
        <w:ind w:left="980" w:right="1316" w:firstLine="717"/>
        <w:jc w:val="both"/>
      </w:pPr>
      <w:r>
        <w:t>Organization and preparation of functional tests is focused on requirements,</w:t>
      </w:r>
      <w:r>
        <w:rPr>
          <w:spacing w:val="40"/>
        </w:rPr>
        <w:t xml:space="preserve"> </w:t>
      </w:r>
      <w:r>
        <w:t>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CFDD23E">
      <w:pPr>
        <w:pStyle w:val="5"/>
        <w:spacing w:before="234"/>
        <w:ind w:left="980" w:firstLine="0"/>
      </w:pPr>
      <w:bookmarkStart w:id="60" w:name="System_Testing"/>
      <w:bookmarkEnd w:id="60"/>
      <w:r>
        <w:t>System</w:t>
      </w:r>
      <w:r>
        <w:rPr>
          <w:spacing w:val="-10"/>
        </w:rPr>
        <w:t xml:space="preserve"> </w:t>
      </w:r>
      <w:r>
        <w:rPr>
          <w:spacing w:val="-2"/>
        </w:rPr>
        <w:t>Testing</w:t>
      </w:r>
    </w:p>
    <w:p w14:paraId="30779BC5">
      <w:pPr>
        <w:pStyle w:val="9"/>
        <w:spacing w:before="79"/>
        <w:rPr>
          <w:b/>
          <w:sz w:val="28"/>
        </w:rPr>
      </w:pPr>
    </w:p>
    <w:p w14:paraId="779FA928">
      <w:pPr>
        <w:pStyle w:val="9"/>
        <w:spacing w:before="1" w:line="360" w:lineRule="auto"/>
        <w:ind w:left="980" w:right="1319" w:firstLine="717"/>
        <w:jc w:val="both"/>
      </w:pPr>
      <w:r>
        <w:t xml:space="preserve">System testing ensures that the entire integrated software system meets requirements. It tests a configuration to ensure known and predictable results. An example </w:t>
      </w:r>
      <w:r>
        <w:rPr>
          <w:lang w:val="en-IN"/>
        </w:rPr>
        <w:t>of system</w:t>
      </w:r>
      <w:r>
        <w:t xml:space="preserve"> testing is the configuration oriented system integration test. System testing is based on process descriptions and flows, emphasizing pre-driven process links and integration points</w:t>
      </w:r>
    </w:p>
    <w:p w14:paraId="6DB32367">
      <w:pPr>
        <w:spacing w:line="360" w:lineRule="auto"/>
        <w:jc w:val="both"/>
        <w:sectPr>
          <w:headerReference r:id="rId67" w:type="default"/>
          <w:footerReference r:id="rId68" w:type="default"/>
          <w:pgSz w:w="11910" w:h="16840"/>
          <w:pgMar w:top="1580" w:right="480" w:bottom="660" w:left="740" w:header="1338" w:footer="479" w:gutter="0"/>
          <w:pgNumType w:fmt="decimal"/>
          <w:cols w:space="720" w:num="1"/>
        </w:sectPr>
      </w:pPr>
    </w:p>
    <w:p w14:paraId="264E5030">
      <w:pPr>
        <w:pStyle w:val="9"/>
        <w:spacing w:before="261"/>
        <w:rPr>
          <w:sz w:val="28"/>
        </w:rPr>
      </w:pPr>
    </w:p>
    <w:p w14:paraId="2566F571">
      <w:pPr>
        <w:pStyle w:val="5"/>
        <w:ind w:left="980" w:firstLine="0"/>
      </w:pPr>
      <w:bookmarkStart w:id="61" w:name="White_Box_Testing"/>
      <w:bookmarkEnd w:id="61"/>
      <w:r>
        <w:t>White</w:t>
      </w:r>
      <w:r>
        <w:rPr>
          <w:spacing w:val="-6"/>
        </w:rPr>
        <w:t xml:space="preserve"> </w:t>
      </w:r>
      <w:r>
        <w:t>Box</w:t>
      </w:r>
      <w:r>
        <w:rPr>
          <w:spacing w:val="-10"/>
        </w:rPr>
        <w:t xml:space="preserve"> </w:t>
      </w:r>
      <w:r>
        <w:rPr>
          <w:spacing w:val="-2"/>
        </w:rPr>
        <w:t>Testing</w:t>
      </w:r>
    </w:p>
    <w:p w14:paraId="79E2A5C5">
      <w:pPr>
        <w:pStyle w:val="9"/>
        <w:spacing w:before="80"/>
        <w:rPr>
          <w:b/>
          <w:sz w:val="28"/>
        </w:rPr>
      </w:pPr>
    </w:p>
    <w:p w14:paraId="06FE7FD7">
      <w:pPr>
        <w:pStyle w:val="9"/>
        <w:spacing w:line="360" w:lineRule="auto"/>
        <w:ind w:left="980" w:right="1317" w:firstLine="717"/>
        <w:jc w:val="both"/>
      </w:pPr>
      <w:r>
        <w:t xml:space="preserve">White Box Testing is a testing in which in which the software tester has knowledge of the inner workings, structure and language of the software, or at least its purpose. It is purpose. It is used to test areas that cannot be reached from a black box </w:t>
      </w:r>
      <w:r>
        <w:rPr>
          <w:spacing w:val="-2"/>
        </w:rPr>
        <w:t>level.</w:t>
      </w:r>
    </w:p>
    <w:p w14:paraId="6C7B0596">
      <w:pPr>
        <w:pStyle w:val="5"/>
        <w:spacing w:before="237"/>
        <w:ind w:left="980" w:firstLine="0"/>
      </w:pPr>
      <w:bookmarkStart w:id="62" w:name="Black_Box_Testing"/>
      <w:bookmarkEnd w:id="62"/>
      <w:r>
        <w:t>Black</w:t>
      </w:r>
      <w:r>
        <w:rPr>
          <w:spacing w:val="-9"/>
        </w:rPr>
        <w:t xml:space="preserve"> </w:t>
      </w:r>
      <w:r>
        <w:t>Box</w:t>
      </w:r>
      <w:r>
        <w:rPr>
          <w:spacing w:val="-6"/>
        </w:rPr>
        <w:t xml:space="preserve"> </w:t>
      </w:r>
      <w:r>
        <w:rPr>
          <w:spacing w:val="-2"/>
        </w:rPr>
        <w:t>Testing</w:t>
      </w:r>
    </w:p>
    <w:p w14:paraId="46924B52">
      <w:pPr>
        <w:pStyle w:val="9"/>
        <w:spacing w:before="79"/>
        <w:rPr>
          <w:b/>
          <w:sz w:val="28"/>
        </w:rPr>
      </w:pPr>
    </w:p>
    <w:p w14:paraId="75605E21">
      <w:pPr>
        <w:pStyle w:val="9"/>
        <w:spacing w:line="360" w:lineRule="auto"/>
        <w:ind w:left="980" w:right="1317" w:firstLine="717"/>
        <w:jc w:val="both"/>
      </w:pP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D0813EC">
      <w:pPr>
        <w:pStyle w:val="9"/>
        <w:spacing w:before="139"/>
      </w:pPr>
    </w:p>
    <w:p w14:paraId="09F108FF">
      <w:pPr>
        <w:pStyle w:val="5"/>
        <w:spacing w:before="1"/>
        <w:ind w:left="980" w:firstLine="0"/>
      </w:pPr>
      <w:bookmarkStart w:id="63" w:name="Acceptance_Testing"/>
      <w:bookmarkEnd w:id="63"/>
      <w:r>
        <w:t>Acceptance</w:t>
      </w:r>
      <w:r>
        <w:rPr>
          <w:spacing w:val="-14"/>
        </w:rPr>
        <w:t xml:space="preserve"> </w:t>
      </w:r>
      <w:r>
        <w:rPr>
          <w:spacing w:val="-2"/>
        </w:rPr>
        <w:t>Testing</w:t>
      </w:r>
    </w:p>
    <w:p w14:paraId="7EF2E451">
      <w:pPr>
        <w:pStyle w:val="9"/>
        <w:spacing w:before="77"/>
        <w:rPr>
          <w:b/>
          <w:sz w:val="28"/>
        </w:rPr>
      </w:pPr>
    </w:p>
    <w:p w14:paraId="472DF4C8">
      <w:pPr>
        <w:pStyle w:val="9"/>
        <w:spacing w:line="360" w:lineRule="auto"/>
        <w:ind w:left="980" w:right="1318" w:firstLine="717"/>
        <w:jc w:val="both"/>
      </w:pPr>
      <w:r>
        <w:t>User Acceptance Testing is a critical phase of any project and requires significant participation by the end user. It also ensures that the system meets the functional requirements.</w:t>
      </w:r>
    </w:p>
    <w:p w14:paraId="49147226">
      <w:pPr>
        <w:pStyle w:val="9"/>
        <w:spacing w:before="1"/>
        <w:ind w:left="980" w:right="1319"/>
        <w:jc w:val="both"/>
      </w:pPr>
      <w:r>
        <w:t xml:space="preserve">Test Results: All the test cases mentioned above passed successfully. No defects </w:t>
      </w:r>
      <w:r>
        <w:rPr>
          <w:spacing w:val="-2"/>
        </w:rPr>
        <w:t>encountered.</w:t>
      </w:r>
    </w:p>
    <w:p w14:paraId="306BFF50">
      <w:pPr>
        <w:pStyle w:val="9"/>
        <w:spacing w:before="140"/>
      </w:pPr>
    </w:p>
    <w:p w14:paraId="3A2E5BEE">
      <w:pPr>
        <w:pStyle w:val="4"/>
        <w:numPr>
          <w:ilvl w:val="1"/>
          <w:numId w:val="11"/>
        </w:numPr>
        <w:tabs>
          <w:tab w:val="left" w:pos="1398"/>
        </w:tabs>
        <w:spacing w:before="1"/>
        <w:ind w:left="1398" w:hanging="418"/>
        <w:jc w:val="left"/>
      </w:pPr>
      <w:bookmarkStart w:id="64" w:name="_TOC_250002"/>
      <w:r>
        <w:t>TEST</w:t>
      </w:r>
      <w:r>
        <w:rPr>
          <w:spacing w:val="-4"/>
        </w:rPr>
        <w:t xml:space="preserve"> </w:t>
      </w:r>
      <w:bookmarkEnd w:id="64"/>
      <w:r>
        <w:rPr>
          <w:spacing w:val="-2"/>
        </w:rPr>
        <w:t>CASES</w:t>
      </w:r>
    </w:p>
    <w:p w14:paraId="1F899853">
      <w:pPr>
        <w:pStyle w:val="9"/>
        <w:spacing w:before="179"/>
        <w:rPr>
          <w:b/>
          <w:sz w:val="28"/>
        </w:rPr>
      </w:pPr>
    </w:p>
    <w:p w14:paraId="7CA559FA">
      <w:pPr>
        <w:pStyle w:val="4"/>
        <w:numPr>
          <w:ilvl w:val="2"/>
          <w:numId w:val="11"/>
        </w:numPr>
        <w:tabs>
          <w:tab w:val="left" w:pos="1607"/>
        </w:tabs>
        <w:ind w:left="1607" w:hanging="627"/>
      </w:pPr>
      <w:bookmarkStart w:id="65" w:name="_TOC_250001"/>
      <w:r>
        <w:t>CONTINUOUS</w:t>
      </w:r>
      <w:r>
        <w:rPr>
          <w:spacing w:val="-10"/>
        </w:rPr>
        <w:t xml:space="preserve"> </w:t>
      </w:r>
      <w:r>
        <w:t>DATA</w:t>
      </w:r>
      <w:r>
        <w:rPr>
          <w:spacing w:val="-8"/>
        </w:rPr>
        <w:t xml:space="preserve"> </w:t>
      </w:r>
      <w:bookmarkEnd w:id="65"/>
      <w:r>
        <w:rPr>
          <w:spacing w:val="-2"/>
        </w:rPr>
        <w:t>ANALYSIS</w:t>
      </w:r>
    </w:p>
    <w:p w14:paraId="6E79C401">
      <w:pPr>
        <w:pStyle w:val="9"/>
        <w:spacing w:before="10" w:after="1"/>
        <w:rPr>
          <w:b/>
          <w:sz w:val="7"/>
        </w:rPr>
      </w:pPr>
    </w:p>
    <w:tbl>
      <w:tblPr>
        <w:tblStyle w:val="8"/>
        <w:tblW w:w="0" w:type="auto"/>
        <w:tblInd w:w="3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4"/>
        <w:gridCol w:w="1724"/>
        <w:gridCol w:w="1354"/>
        <w:gridCol w:w="3400"/>
        <w:gridCol w:w="1921"/>
      </w:tblGrid>
      <w:tr w14:paraId="478F5B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0" w:hRule="atLeast"/>
        </w:trPr>
        <w:tc>
          <w:tcPr>
            <w:tcW w:w="1474" w:type="dxa"/>
          </w:tcPr>
          <w:p w14:paraId="506141B0">
            <w:pPr>
              <w:pStyle w:val="18"/>
              <w:spacing w:before="130"/>
              <w:ind w:left="123"/>
            </w:pPr>
            <w:r>
              <w:t>Test</w:t>
            </w:r>
            <w:r>
              <w:rPr>
                <w:spacing w:val="-5"/>
              </w:rPr>
              <w:t xml:space="preserve"> </w:t>
            </w:r>
            <w:r>
              <w:t>case</w:t>
            </w:r>
            <w:r>
              <w:rPr>
                <w:spacing w:val="-2"/>
              </w:rPr>
              <w:t xml:space="preserve"> </w:t>
            </w:r>
            <w:r>
              <w:rPr>
                <w:spacing w:val="-5"/>
              </w:rPr>
              <w:t>ID</w:t>
            </w:r>
          </w:p>
        </w:tc>
        <w:tc>
          <w:tcPr>
            <w:tcW w:w="1724" w:type="dxa"/>
          </w:tcPr>
          <w:p w14:paraId="3E21E95C">
            <w:pPr>
              <w:pStyle w:val="18"/>
              <w:spacing w:before="130"/>
              <w:ind w:left="118"/>
            </w:pPr>
            <w:r>
              <w:t>Test</w:t>
            </w:r>
            <w:r>
              <w:rPr>
                <w:spacing w:val="-6"/>
              </w:rPr>
              <w:t xml:space="preserve"> </w:t>
            </w:r>
            <w:r>
              <w:t>case</w:t>
            </w:r>
            <w:r>
              <w:rPr>
                <w:spacing w:val="-1"/>
              </w:rPr>
              <w:t xml:space="preserve"> </w:t>
            </w:r>
            <w:r>
              <w:rPr>
                <w:spacing w:val="-4"/>
              </w:rPr>
              <w:t>name</w:t>
            </w:r>
          </w:p>
        </w:tc>
        <w:tc>
          <w:tcPr>
            <w:tcW w:w="1354" w:type="dxa"/>
          </w:tcPr>
          <w:p w14:paraId="360241E5">
            <w:pPr>
              <w:pStyle w:val="18"/>
              <w:spacing w:before="130"/>
              <w:ind w:left="115"/>
            </w:pPr>
            <w:r>
              <w:rPr>
                <w:spacing w:val="-2"/>
              </w:rPr>
              <w:t>Purpose</w:t>
            </w:r>
          </w:p>
        </w:tc>
        <w:tc>
          <w:tcPr>
            <w:tcW w:w="3400" w:type="dxa"/>
          </w:tcPr>
          <w:p w14:paraId="0FA6AF02">
            <w:pPr>
              <w:pStyle w:val="18"/>
              <w:spacing w:before="130"/>
              <w:ind w:left="114"/>
            </w:pPr>
            <w:r>
              <w:t>Test</w:t>
            </w:r>
            <w:r>
              <w:rPr>
                <w:spacing w:val="-5"/>
              </w:rPr>
              <w:t xml:space="preserve"> </w:t>
            </w:r>
            <w:r>
              <w:rPr>
                <w:spacing w:val="-4"/>
              </w:rPr>
              <w:t>Case</w:t>
            </w:r>
          </w:p>
        </w:tc>
        <w:tc>
          <w:tcPr>
            <w:tcW w:w="1921" w:type="dxa"/>
          </w:tcPr>
          <w:p w14:paraId="089497C7">
            <w:pPr>
              <w:pStyle w:val="18"/>
              <w:spacing w:before="130"/>
              <w:ind w:left="170"/>
            </w:pPr>
            <w:r>
              <w:rPr>
                <w:spacing w:val="-2"/>
              </w:rPr>
              <w:t>Output</w:t>
            </w:r>
          </w:p>
        </w:tc>
      </w:tr>
      <w:tr w14:paraId="76EBB9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9" w:hRule="atLeast"/>
        </w:trPr>
        <w:tc>
          <w:tcPr>
            <w:tcW w:w="1474" w:type="dxa"/>
            <w:tcBorders>
              <w:bottom w:val="nil"/>
            </w:tcBorders>
          </w:tcPr>
          <w:p w14:paraId="61BCC008">
            <w:pPr>
              <w:pStyle w:val="18"/>
              <w:spacing w:before="137"/>
              <w:ind w:left="123"/>
            </w:pPr>
            <w:r>
              <w:rPr>
                <w:spacing w:val="-10"/>
              </w:rPr>
              <w:t>1</w:t>
            </w:r>
          </w:p>
        </w:tc>
        <w:tc>
          <w:tcPr>
            <w:tcW w:w="1724" w:type="dxa"/>
            <w:tcBorders>
              <w:bottom w:val="nil"/>
            </w:tcBorders>
          </w:tcPr>
          <w:p w14:paraId="211FD7FD">
            <w:pPr>
              <w:pStyle w:val="18"/>
              <w:spacing w:before="142" w:line="400" w:lineRule="auto"/>
              <w:ind w:left="178" w:right="521"/>
            </w:pPr>
            <w:r>
              <w:t>Stock</w:t>
            </w:r>
            <w:r>
              <w:rPr>
                <w:spacing w:val="-14"/>
              </w:rPr>
              <w:t xml:space="preserve"> </w:t>
            </w:r>
            <w:r>
              <w:t xml:space="preserve">Price </w:t>
            </w:r>
            <w:r>
              <w:rPr>
                <w:spacing w:val="-2"/>
              </w:rPr>
              <w:t>Prediction</w:t>
            </w:r>
          </w:p>
        </w:tc>
        <w:tc>
          <w:tcPr>
            <w:tcW w:w="1354" w:type="dxa"/>
            <w:tcBorders>
              <w:bottom w:val="nil"/>
            </w:tcBorders>
          </w:tcPr>
          <w:p w14:paraId="5DADB9A8">
            <w:pPr>
              <w:pStyle w:val="18"/>
              <w:spacing w:before="142" w:line="264" w:lineRule="auto"/>
              <w:ind w:left="115" w:right="3"/>
            </w:pPr>
            <w:r>
              <w:t>To</w:t>
            </w:r>
            <w:r>
              <w:rPr>
                <w:spacing w:val="-14"/>
              </w:rPr>
              <w:t xml:space="preserve"> </w:t>
            </w:r>
            <w:r>
              <w:t>predict</w:t>
            </w:r>
            <w:r>
              <w:rPr>
                <w:spacing w:val="-14"/>
              </w:rPr>
              <w:t xml:space="preserve"> </w:t>
            </w:r>
            <w:r>
              <w:t xml:space="preserve">the next day’s closing stock price using </w:t>
            </w:r>
            <w:r>
              <w:rPr>
                <w:spacing w:val="-2"/>
              </w:rPr>
              <w:t>historical</w:t>
            </w:r>
            <w:r>
              <w:rPr>
                <w:spacing w:val="80"/>
                <w:w w:val="150"/>
              </w:rPr>
              <w:t xml:space="preserve"> </w:t>
            </w:r>
            <w:r>
              <w:rPr>
                <w:spacing w:val="-4"/>
              </w:rPr>
              <w:t>data</w:t>
            </w:r>
          </w:p>
        </w:tc>
        <w:tc>
          <w:tcPr>
            <w:tcW w:w="3400" w:type="dxa"/>
            <w:tcBorders>
              <w:bottom w:val="nil"/>
            </w:tcBorders>
          </w:tcPr>
          <w:p w14:paraId="6CB85D70">
            <w:pPr>
              <w:pStyle w:val="18"/>
              <w:spacing w:before="141" w:line="235" w:lineRule="auto"/>
              <w:ind w:left="114"/>
            </w:pPr>
            <w:r>
              <w:t>Use an LSTM model to train on historical stock prices(open, high, low,</w:t>
            </w:r>
            <w:r>
              <w:rPr>
                <w:spacing w:val="-7"/>
              </w:rPr>
              <w:t xml:space="preserve"> </w:t>
            </w:r>
            <w:r>
              <w:t>close)</w:t>
            </w:r>
            <w:r>
              <w:rPr>
                <w:spacing w:val="-6"/>
              </w:rPr>
              <w:t xml:space="preserve"> </w:t>
            </w:r>
            <w:r>
              <w:t>and</w:t>
            </w:r>
            <w:r>
              <w:rPr>
                <w:spacing w:val="-7"/>
              </w:rPr>
              <w:t xml:space="preserve"> </w:t>
            </w:r>
            <w:r>
              <w:t>volume</w:t>
            </w:r>
            <w:r>
              <w:rPr>
                <w:spacing w:val="-5"/>
              </w:rPr>
              <w:t xml:space="preserve"> </w:t>
            </w:r>
            <w:r>
              <w:t>data</w:t>
            </w:r>
            <w:r>
              <w:rPr>
                <w:spacing w:val="-5"/>
              </w:rPr>
              <w:t xml:space="preserve"> </w:t>
            </w:r>
            <w:r>
              <w:t>for</w:t>
            </w:r>
            <w:r>
              <w:rPr>
                <w:spacing w:val="-8"/>
              </w:rPr>
              <w:t xml:space="preserve"> </w:t>
            </w:r>
            <w:r>
              <w:t>the last 5 years.</w:t>
            </w:r>
          </w:p>
        </w:tc>
        <w:tc>
          <w:tcPr>
            <w:tcW w:w="1921" w:type="dxa"/>
            <w:tcBorders>
              <w:bottom w:val="nil"/>
            </w:tcBorders>
          </w:tcPr>
          <w:p w14:paraId="77E571BE">
            <w:pPr>
              <w:pStyle w:val="18"/>
              <w:spacing w:before="142" w:line="249" w:lineRule="auto"/>
              <w:ind w:left="122" w:hanging="10"/>
            </w:pPr>
            <w:r>
              <w:t xml:space="preserve">Predicted closing price with a low </w:t>
            </w:r>
            <w:r>
              <w:rPr>
                <w:spacing w:val="-2"/>
              </w:rPr>
              <w:t xml:space="preserve">error margin,demonstrati </w:t>
            </w:r>
            <w:r>
              <w:t>ng</w:t>
            </w:r>
            <w:r>
              <w:rPr>
                <w:spacing w:val="-14"/>
              </w:rPr>
              <w:t xml:space="preserve"> </w:t>
            </w:r>
            <w:r>
              <w:t>the</w:t>
            </w:r>
            <w:r>
              <w:rPr>
                <w:spacing w:val="-14"/>
              </w:rPr>
              <w:t xml:space="preserve"> </w:t>
            </w:r>
            <w:r>
              <w:t>effectiveness of deep learning in</w:t>
            </w:r>
          </w:p>
          <w:p w14:paraId="38498122">
            <w:pPr>
              <w:pStyle w:val="18"/>
              <w:spacing w:line="239" w:lineRule="exact"/>
              <w:ind w:left="122"/>
            </w:pPr>
            <w:r>
              <w:t>capturing</w:t>
            </w:r>
            <w:r>
              <w:rPr>
                <w:spacing w:val="-10"/>
              </w:rPr>
              <w:t xml:space="preserve"> </w:t>
            </w:r>
            <w:r>
              <w:rPr>
                <w:spacing w:val="-2"/>
              </w:rPr>
              <w:t>temporal</w:t>
            </w:r>
          </w:p>
        </w:tc>
      </w:tr>
      <w:tr w14:paraId="27909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 w:hRule="atLeast"/>
        </w:trPr>
        <w:tc>
          <w:tcPr>
            <w:tcW w:w="1474" w:type="dxa"/>
            <w:tcBorders>
              <w:top w:val="nil"/>
              <w:bottom w:val="nil"/>
            </w:tcBorders>
          </w:tcPr>
          <w:p w14:paraId="4C3C81B8">
            <w:pPr>
              <w:pStyle w:val="18"/>
              <w:rPr>
                <w:sz w:val="18"/>
              </w:rPr>
            </w:pPr>
          </w:p>
        </w:tc>
        <w:tc>
          <w:tcPr>
            <w:tcW w:w="1724" w:type="dxa"/>
            <w:tcBorders>
              <w:top w:val="nil"/>
              <w:bottom w:val="nil"/>
            </w:tcBorders>
          </w:tcPr>
          <w:p w14:paraId="484946FC">
            <w:pPr>
              <w:pStyle w:val="18"/>
              <w:rPr>
                <w:sz w:val="18"/>
              </w:rPr>
            </w:pPr>
          </w:p>
        </w:tc>
        <w:tc>
          <w:tcPr>
            <w:tcW w:w="1354" w:type="dxa"/>
            <w:tcBorders>
              <w:top w:val="nil"/>
              <w:bottom w:val="nil"/>
            </w:tcBorders>
          </w:tcPr>
          <w:p w14:paraId="3E3514E7">
            <w:pPr>
              <w:pStyle w:val="18"/>
              <w:rPr>
                <w:sz w:val="18"/>
              </w:rPr>
            </w:pPr>
          </w:p>
        </w:tc>
        <w:tc>
          <w:tcPr>
            <w:tcW w:w="3400" w:type="dxa"/>
            <w:tcBorders>
              <w:top w:val="nil"/>
              <w:bottom w:val="nil"/>
            </w:tcBorders>
          </w:tcPr>
          <w:p w14:paraId="156FB637">
            <w:pPr>
              <w:pStyle w:val="18"/>
              <w:rPr>
                <w:sz w:val="18"/>
              </w:rPr>
            </w:pPr>
          </w:p>
        </w:tc>
        <w:tc>
          <w:tcPr>
            <w:tcW w:w="1921" w:type="dxa"/>
            <w:tcBorders>
              <w:top w:val="nil"/>
              <w:bottom w:val="nil"/>
            </w:tcBorders>
          </w:tcPr>
          <w:p w14:paraId="79AE1CB7">
            <w:pPr>
              <w:pStyle w:val="18"/>
              <w:spacing w:before="1" w:line="242" w:lineRule="exact"/>
              <w:ind w:left="122"/>
            </w:pPr>
            <w:r>
              <w:t>patterns</w:t>
            </w:r>
            <w:r>
              <w:rPr>
                <w:spacing w:val="-7"/>
              </w:rPr>
              <w:t xml:space="preserve"> </w:t>
            </w:r>
            <w:r>
              <w:rPr>
                <w:spacing w:val="-5"/>
              </w:rPr>
              <w:t>in</w:t>
            </w:r>
          </w:p>
        </w:tc>
      </w:tr>
      <w:tr w14:paraId="3851FF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474" w:type="dxa"/>
            <w:tcBorders>
              <w:top w:val="nil"/>
            </w:tcBorders>
          </w:tcPr>
          <w:p w14:paraId="70E24775">
            <w:pPr>
              <w:pStyle w:val="18"/>
            </w:pPr>
          </w:p>
        </w:tc>
        <w:tc>
          <w:tcPr>
            <w:tcW w:w="1724" w:type="dxa"/>
            <w:tcBorders>
              <w:top w:val="nil"/>
            </w:tcBorders>
          </w:tcPr>
          <w:p w14:paraId="33DC44A6">
            <w:pPr>
              <w:pStyle w:val="18"/>
            </w:pPr>
          </w:p>
        </w:tc>
        <w:tc>
          <w:tcPr>
            <w:tcW w:w="1354" w:type="dxa"/>
            <w:tcBorders>
              <w:top w:val="nil"/>
            </w:tcBorders>
          </w:tcPr>
          <w:p w14:paraId="24425292">
            <w:pPr>
              <w:pStyle w:val="18"/>
            </w:pPr>
          </w:p>
        </w:tc>
        <w:tc>
          <w:tcPr>
            <w:tcW w:w="3400" w:type="dxa"/>
            <w:tcBorders>
              <w:top w:val="nil"/>
            </w:tcBorders>
          </w:tcPr>
          <w:p w14:paraId="1F6682B5">
            <w:pPr>
              <w:pStyle w:val="18"/>
            </w:pPr>
          </w:p>
        </w:tc>
        <w:tc>
          <w:tcPr>
            <w:tcW w:w="1921" w:type="dxa"/>
            <w:tcBorders>
              <w:top w:val="nil"/>
            </w:tcBorders>
          </w:tcPr>
          <w:p w14:paraId="3AB12129">
            <w:pPr>
              <w:pStyle w:val="18"/>
              <w:ind w:left="122"/>
            </w:pPr>
            <w:r>
              <w:t>continuous</w:t>
            </w:r>
            <w:r>
              <w:rPr>
                <w:spacing w:val="-13"/>
              </w:rPr>
              <w:t xml:space="preserve"> </w:t>
            </w:r>
            <w:r>
              <w:rPr>
                <w:spacing w:val="-2"/>
              </w:rPr>
              <w:t>data.</w:t>
            </w:r>
          </w:p>
        </w:tc>
      </w:tr>
    </w:tbl>
    <w:p w14:paraId="08A4BF83">
      <w:pPr>
        <w:sectPr>
          <w:headerReference r:id="rId69" w:type="default"/>
          <w:footerReference r:id="rId70" w:type="default"/>
          <w:pgSz w:w="11910" w:h="16840"/>
          <w:pgMar w:top="1300" w:right="480" w:bottom="660" w:left="740" w:header="1074" w:footer="479" w:gutter="0"/>
          <w:pgNumType w:fmt="decimal"/>
          <w:cols w:space="720" w:num="1"/>
        </w:sectPr>
      </w:pPr>
    </w:p>
    <w:p w14:paraId="66E4EBB0">
      <w:pPr>
        <w:pStyle w:val="9"/>
        <w:rPr>
          <w:b/>
          <w:sz w:val="28"/>
        </w:rPr>
      </w:pPr>
    </w:p>
    <w:p w14:paraId="7732A104">
      <w:pPr>
        <w:pStyle w:val="9"/>
        <w:rPr>
          <w:b/>
          <w:sz w:val="28"/>
        </w:rPr>
      </w:pPr>
    </w:p>
    <w:p w14:paraId="6C580DBD">
      <w:pPr>
        <w:pStyle w:val="9"/>
        <w:spacing w:before="59"/>
        <w:rPr>
          <w:b/>
          <w:sz w:val="28"/>
        </w:rPr>
      </w:pPr>
    </w:p>
    <w:p w14:paraId="0913EC19">
      <w:pPr>
        <w:pStyle w:val="4"/>
        <w:numPr>
          <w:ilvl w:val="2"/>
          <w:numId w:val="11"/>
        </w:numPr>
        <w:tabs>
          <w:tab w:val="left" w:pos="1310"/>
        </w:tabs>
        <w:ind w:left="1310" w:hanging="627"/>
      </w:pPr>
      <w:bookmarkStart w:id="66" w:name="_TOC_250000"/>
      <w:r>
        <w:t>BINARY</w:t>
      </w:r>
      <w:r>
        <w:rPr>
          <w:spacing w:val="-6"/>
        </w:rPr>
        <w:t xml:space="preserve"> </w:t>
      </w:r>
      <w:r>
        <w:t>DATA</w:t>
      </w:r>
      <w:r>
        <w:rPr>
          <w:spacing w:val="-7"/>
        </w:rPr>
        <w:t xml:space="preserve"> </w:t>
      </w:r>
      <w:bookmarkEnd w:id="66"/>
      <w:r>
        <w:rPr>
          <w:spacing w:val="-2"/>
        </w:rPr>
        <w:t>ANALYSIS</w:t>
      </w:r>
    </w:p>
    <w:p w14:paraId="5C5525DD">
      <w:pPr>
        <w:pStyle w:val="9"/>
        <w:rPr>
          <w:b/>
          <w:sz w:val="20"/>
        </w:rPr>
      </w:pPr>
    </w:p>
    <w:p w14:paraId="499A849F">
      <w:pPr>
        <w:pStyle w:val="9"/>
        <w:rPr>
          <w:b/>
          <w:sz w:val="20"/>
        </w:rPr>
      </w:pPr>
    </w:p>
    <w:p w14:paraId="47DEB2D6">
      <w:pPr>
        <w:pStyle w:val="9"/>
        <w:spacing w:before="76"/>
        <w:rPr>
          <w:b/>
          <w:sz w:val="20"/>
        </w:rPr>
      </w:pPr>
    </w:p>
    <w:tbl>
      <w:tblPr>
        <w:tblStyle w:val="8"/>
        <w:tblW w:w="0" w:type="auto"/>
        <w:tblInd w:w="5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93"/>
        <w:gridCol w:w="2002"/>
        <w:gridCol w:w="1917"/>
        <w:gridCol w:w="2401"/>
        <w:gridCol w:w="2204"/>
      </w:tblGrid>
      <w:tr w14:paraId="558493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493" w:type="dxa"/>
          </w:tcPr>
          <w:p w14:paraId="457F84DF">
            <w:pPr>
              <w:pStyle w:val="18"/>
              <w:spacing w:before="136"/>
              <w:ind w:left="124"/>
            </w:pPr>
            <w:r>
              <w:t>Test</w:t>
            </w:r>
            <w:r>
              <w:rPr>
                <w:spacing w:val="-5"/>
              </w:rPr>
              <w:t xml:space="preserve"> </w:t>
            </w:r>
            <w:r>
              <w:t>case</w:t>
            </w:r>
            <w:r>
              <w:rPr>
                <w:spacing w:val="-2"/>
              </w:rPr>
              <w:t xml:space="preserve"> </w:t>
            </w:r>
            <w:r>
              <w:rPr>
                <w:spacing w:val="-5"/>
              </w:rPr>
              <w:t>ID</w:t>
            </w:r>
          </w:p>
        </w:tc>
        <w:tc>
          <w:tcPr>
            <w:tcW w:w="2002" w:type="dxa"/>
          </w:tcPr>
          <w:p w14:paraId="481943A4">
            <w:pPr>
              <w:pStyle w:val="18"/>
              <w:spacing w:before="136"/>
              <w:ind w:left="114"/>
            </w:pPr>
            <w:r>
              <w:t>Test</w:t>
            </w:r>
            <w:r>
              <w:rPr>
                <w:spacing w:val="-5"/>
              </w:rPr>
              <w:t xml:space="preserve"> </w:t>
            </w:r>
            <w:r>
              <w:t>case</w:t>
            </w:r>
            <w:r>
              <w:rPr>
                <w:spacing w:val="-2"/>
              </w:rPr>
              <w:t xml:space="preserve"> </w:t>
            </w:r>
            <w:r>
              <w:rPr>
                <w:spacing w:val="-4"/>
              </w:rPr>
              <w:t>name</w:t>
            </w:r>
          </w:p>
        </w:tc>
        <w:tc>
          <w:tcPr>
            <w:tcW w:w="1917" w:type="dxa"/>
          </w:tcPr>
          <w:p w14:paraId="0C44C23F">
            <w:pPr>
              <w:pStyle w:val="18"/>
              <w:spacing w:before="136"/>
              <w:ind w:left="114"/>
            </w:pPr>
            <w:r>
              <w:rPr>
                <w:spacing w:val="-2"/>
              </w:rPr>
              <w:t>Purpose</w:t>
            </w:r>
          </w:p>
        </w:tc>
        <w:tc>
          <w:tcPr>
            <w:tcW w:w="2401" w:type="dxa"/>
          </w:tcPr>
          <w:p w14:paraId="44DCB24B">
            <w:pPr>
              <w:pStyle w:val="18"/>
              <w:spacing w:before="136"/>
              <w:ind w:left="124"/>
            </w:pPr>
            <w:r>
              <w:rPr>
                <w:spacing w:val="-2"/>
              </w:rPr>
              <w:t>Input</w:t>
            </w:r>
          </w:p>
        </w:tc>
        <w:tc>
          <w:tcPr>
            <w:tcW w:w="2204" w:type="dxa"/>
          </w:tcPr>
          <w:p w14:paraId="61B0C50E">
            <w:pPr>
              <w:pStyle w:val="18"/>
              <w:spacing w:before="136"/>
              <w:ind w:left="123"/>
            </w:pPr>
            <w:r>
              <w:rPr>
                <w:spacing w:val="-2"/>
              </w:rPr>
              <w:t>Output</w:t>
            </w:r>
          </w:p>
        </w:tc>
      </w:tr>
      <w:tr w14:paraId="04449B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1493" w:type="dxa"/>
            <w:tcBorders>
              <w:bottom w:val="nil"/>
            </w:tcBorders>
          </w:tcPr>
          <w:p w14:paraId="5A27515A">
            <w:pPr>
              <w:pStyle w:val="18"/>
              <w:spacing w:before="137" w:line="245" w:lineRule="exact"/>
              <w:ind w:left="124"/>
            </w:pPr>
            <w:r>
              <w:rPr>
                <w:spacing w:val="-10"/>
              </w:rPr>
              <w:t>1</w:t>
            </w:r>
          </w:p>
        </w:tc>
        <w:tc>
          <w:tcPr>
            <w:tcW w:w="2002" w:type="dxa"/>
            <w:tcBorders>
              <w:bottom w:val="nil"/>
            </w:tcBorders>
          </w:tcPr>
          <w:p w14:paraId="3168CBC7">
            <w:pPr>
              <w:pStyle w:val="18"/>
              <w:spacing w:before="142" w:line="240" w:lineRule="exact"/>
              <w:ind w:left="114"/>
            </w:pPr>
            <w:r>
              <w:t>Stock</w:t>
            </w:r>
            <w:r>
              <w:rPr>
                <w:spacing w:val="-6"/>
              </w:rPr>
              <w:t xml:space="preserve"> </w:t>
            </w:r>
            <w:r>
              <w:rPr>
                <w:spacing w:val="-2"/>
              </w:rPr>
              <w:t>Trend</w:t>
            </w:r>
          </w:p>
        </w:tc>
        <w:tc>
          <w:tcPr>
            <w:tcW w:w="1917" w:type="dxa"/>
            <w:tcBorders>
              <w:bottom w:val="nil"/>
            </w:tcBorders>
          </w:tcPr>
          <w:p w14:paraId="1C5E6238">
            <w:pPr>
              <w:pStyle w:val="18"/>
              <w:spacing w:before="142" w:line="240" w:lineRule="exact"/>
              <w:ind w:left="114"/>
            </w:pPr>
            <w:r>
              <w:t>To</w:t>
            </w:r>
            <w:r>
              <w:rPr>
                <w:spacing w:val="-5"/>
              </w:rPr>
              <w:t xml:space="preserve"> </w:t>
            </w:r>
            <w:r>
              <w:t>predict</w:t>
            </w:r>
            <w:r>
              <w:rPr>
                <w:spacing w:val="-5"/>
              </w:rPr>
              <w:t xml:space="preserve"> the</w:t>
            </w:r>
          </w:p>
        </w:tc>
        <w:tc>
          <w:tcPr>
            <w:tcW w:w="2401" w:type="dxa"/>
            <w:vMerge w:val="restart"/>
          </w:tcPr>
          <w:p w14:paraId="6BEAB869">
            <w:pPr>
              <w:pStyle w:val="18"/>
              <w:spacing w:before="141" w:line="235" w:lineRule="auto"/>
              <w:ind w:left="124" w:right="38"/>
            </w:pPr>
            <w:r>
              <w:t>Historical stock data including</w:t>
            </w:r>
            <w:r>
              <w:rPr>
                <w:spacing w:val="-14"/>
              </w:rPr>
              <w:t xml:space="preserve"> </w:t>
            </w:r>
            <w:r>
              <w:t>features</w:t>
            </w:r>
            <w:r>
              <w:rPr>
                <w:spacing w:val="-14"/>
              </w:rPr>
              <w:t xml:space="preserve"> </w:t>
            </w:r>
            <w:r>
              <w:t>like opening</w:t>
            </w:r>
            <w:r>
              <w:rPr>
                <w:spacing w:val="-11"/>
              </w:rPr>
              <w:t xml:space="preserve"> </w:t>
            </w:r>
            <w:r>
              <w:t>price</w:t>
            </w:r>
            <w:r>
              <w:rPr>
                <w:spacing w:val="-11"/>
              </w:rPr>
              <w:t xml:space="preserve"> </w:t>
            </w:r>
            <w:r>
              <w:t>,closing price, volume, and market indicators</w:t>
            </w:r>
          </w:p>
        </w:tc>
        <w:tc>
          <w:tcPr>
            <w:tcW w:w="2204" w:type="dxa"/>
            <w:vMerge w:val="restart"/>
          </w:tcPr>
          <w:p w14:paraId="26B18B95">
            <w:pPr>
              <w:pStyle w:val="18"/>
              <w:spacing w:before="141" w:line="235" w:lineRule="auto"/>
              <w:ind w:left="123" w:right="9"/>
            </w:pPr>
            <w:r>
              <w:t>Predicted</w:t>
            </w:r>
            <w:r>
              <w:rPr>
                <w:spacing w:val="-13"/>
              </w:rPr>
              <w:t xml:space="preserve"> </w:t>
            </w:r>
            <w:r>
              <w:t>trend</w:t>
            </w:r>
            <w:r>
              <w:rPr>
                <w:spacing w:val="-13"/>
              </w:rPr>
              <w:t xml:space="preserve"> </w:t>
            </w:r>
            <w:r>
              <w:t>class</w:t>
            </w:r>
            <w:r>
              <w:rPr>
                <w:spacing w:val="-12"/>
              </w:rPr>
              <w:t xml:space="preserve"> </w:t>
            </w:r>
            <w:r>
              <w:t>(0 for “downward”, 1 for “upward”) with accuracy metrics.</w:t>
            </w:r>
          </w:p>
        </w:tc>
      </w:tr>
      <w:tr w14:paraId="68C848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 w:hRule="atLeast"/>
        </w:trPr>
        <w:tc>
          <w:tcPr>
            <w:tcW w:w="1493" w:type="dxa"/>
            <w:tcBorders>
              <w:top w:val="nil"/>
              <w:bottom w:val="nil"/>
            </w:tcBorders>
          </w:tcPr>
          <w:p w14:paraId="57061649">
            <w:pPr>
              <w:pStyle w:val="18"/>
              <w:rPr>
                <w:sz w:val="18"/>
              </w:rPr>
            </w:pPr>
          </w:p>
        </w:tc>
        <w:tc>
          <w:tcPr>
            <w:tcW w:w="2002" w:type="dxa"/>
            <w:tcBorders>
              <w:top w:val="nil"/>
              <w:bottom w:val="nil"/>
            </w:tcBorders>
          </w:tcPr>
          <w:p w14:paraId="1F91D566">
            <w:pPr>
              <w:pStyle w:val="18"/>
              <w:spacing w:before="3" w:line="239" w:lineRule="exact"/>
              <w:ind w:left="114"/>
            </w:pPr>
            <w:r>
              <w:rPr>
                <w:spacing w:val="-2"/>
              </w:rPr>
              <w:t>Prediction</w:t>
            </w:r>
          </w:p>
        </w:tc>
        <w:tc>
          <w:tcPr>
            <w:tcW w:w="1917" w:type="dxa"/>
            <w:tcBorders>
              <w:top w:val="nil"/>
              <w:bottom w:val="nil"/>
            </w:tcBorders>
          </w:tcPr>
          <w:p w14:paraId="38B46C97">
            <w:pPr>
              <w:pStyle w:val="18"/>
              <w:spacing w:line="242" w:lineRule="exact"/>
              <w:ind w:left="114"/>
            </w:pPr>
            <w:r>
              <w:t>future</w:t>
            </w:r>
            <w:r>
              <w:rPr>
                <w:spacing w:val="-5"/>
              </w:rPr>
              <w:t xml:space="preserve"> </w:t>
            </w:r>
            <w:r>
              <w:t>trend</w:t>
            </w:r>
            <w:r>
              <w:rPr>
                <w:spacing w:val="-5"/>
              </w:rPr>
              <w:t xml:space="preserve"> </w:t>
            </w:r>
            <w:r>
              <w:t>of</w:t>
            </w:r>
            <w:r>
              <w:rPr>
                <w:spacing w:val="-4"/>
              </w:rPr>
              <w:t xml:space="preserve"> </w:t>
            </w:r>
            <w:r>
              <w:rPr>
                <w:spacing w:val="-10"/>
              </w:rPr>
              <w:t>a</w:t>
            </w:r>
          </w:p>
        </w:tc>
        <w:tc>
          <w:tcPr>
            <w:tcW w:w="2401" w:type="dxa"/>
            <w:vMerge w:val="continue"/>
            <w:tcBorders>
              <w:top w:val="nil"/>
            </w:tcBorders>
          </w:tcPr>
          <w:p w14:paraId="7CB6C215">
            <w:pPr>
              <w:rPr>
                <w:sz w:val="2"/>
                <w:szCs w:val="2"/>
              </w:rPr>
            </w:pPr>
          </w:p>
        </w:tc>
        <w:tc>
          <w:tcPr>
            <w:tcW w:w="2204" w:type="dxa"/>
            <w:vMerge w:val="continue"/>
            <w:tcBorders>
              <w:top w:val="nil"/>
            </w:tcBorders>
          </w:tcPr>
          <w:p w14:paraId="0A4088AF">
            <w:pPr>
              <w:rPr>
                <w:sz w:val="2"/>
                <w:szCs w:val="2"/>
              </w:rPr>
            </w:pPr>
          </w:p>
        </w:tc>
      </w:tr>
      <w:tr w14:paraId="064DCB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 w:hRule="atLeast"/>
        </w:trPr>
        <w:tc>
          <w:tcPr>
            <w:tcW w:w="1493" w:type="dxa"/>
            <w:tcBorders>
              <w:top w:val="nil"/>
              <w:bottom w:val="nil"/>
            </w:tcBorders>
          </w:tcPr>
          <w:p w14:paraId="66853BA3">
            <w:pPr>
              <w:pStyle w:val="18"/>
              <w:rPr>
                <w:sz w:val="18"/>
              </w:rPr>
            </w:pPr>
          </w:p>
        </w:tc>
        <w:tc>
          <w:tcPr>
            <w:tcW w:w="2002" w:type="dxa"/>
            <w:tcBorders>
              <w:top w:val="nil"/>
              <w:bottom w:val="nil"/>
            </w:tcBorders>
          </w:tcPr>
          <w:p w14:paraId="204DC7E4">
            <w:pPr>
              <w:pStyle w:val="18"/>
              <w:rPr>
                <w:sz w:val="18"/>
              </w:rPr>
            </w:pPr>
          </w:p>
        </w:tc>
        <w:tc>
          <w:tcPr>
            <w:tcW w:w="1917" w:type="dxa"/>
            <w:tcBorders>
              <w:top w:val="nil"/>
              <w:bottom w:val="nil"/>
            </w:tcBorders>
          </w:tcPr>
          <w:p w14:paraId="62FA29FA">
            <w:pPr>
              <w:pStyle w:val="18"/>
              <w:spacing w:line="238" w:lineRule="exact"/>
              <w:ind w:left="114"/>
            </w:pPr>
            <w:r>
              <w:t>stock</w:t>
            </w:r>
            <w:r>
              <w:rPr>
                <w:spacing w:val="-9"/>
              </w:rPr>
              <w:t xml:space="preserve"> </w:t>
            </w:r>
            <w:r>
              <w:t>(upward</w:t>
            </w:r>
            <w:r>
              <w:rPr>
                <w:spacing w:val="-4"/>
              </w:rPr>
              <w:t xml:space="preserve"> </w:t>
            </w:r>
            <w:r>
              <w:rPr>
                <w:spacing w:val="-5"/>
              </w:rPr>
              <w:t>or</w:t>
            </w:r>
          </w:p>
        </w:tc>
        <w:tc>
          <w:tcPr>
            <w:tcW w:w="2401" w:type="dxa"/>
            <w:vMerge w:val="continue"/>
            <w:tcBorders>
              <w:top w:val="nil"/>
            </w:tcBorders>
          </w:tcPr>
          <w:p w14:paraId="322945D8">
            <w:pPr>
              <w:rPr>
                <w:sz w:val="2"/>
                <w:szCs w:val="2"/>
              </w:rPr>
            </w:pPr>
          </w:p>
        </w:tc>
        <w:tc>
          <w:tcPr>
            <w:tcW w:w="2204" w:type="dxa"/>
            <w:vMerge w:val="continue"/>
            <w:tcBorders>
              <w:top w:val="nil"/>
            </w:tcBorders>
          </w:tcPr>
          <w:p w14:paraId="74694A21">
            <w:pPr>
              <w:rPr>
                <w:sz w:val="2"/>
                <w:szCs w:val="2"/>
              </w:rPr>
            </w:pPr>
          </w:p>
        </w:tc>
      </w:tr>
      <w:tr w14:paraId="34CB02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1493" w:type="dxa"/>
            <w:tcBorders>
              <w:top w:val="nil"/>
              <w:bottom w:val="nil"/>
            </w:tcBorders>
          </w:tcPr>
          <w:p w14:paraId="7195FBC5">
            <w:pPr>
              <w:pStyle w:val="18"/>
              <w:rPr>
                <w:sz w:val="18"/>
              </w:rPr>
            </w:pPr>
          </w:p>
        </w:tc>
        <w:tc>
          <w:tcPr>
            <w:tcW w:w="2002" w:type="dxa"/>
            <w:tcBorders>
              <w:top w:val="nil"/>
              <w:bottom w:val="nil"/>
            </w:tcBorders>
          </w:tcPr>
          <w:p w14:paraId="21E8B43F">
            <w:pPr>
              <w:pStyle w:val="18"/>
              <w:rPr>
                <w:sz w:val="18"/>
              </w:rPr>
            </w:pPr>
          </w:p>
        </w:tc>
        <w:tc>
          <w:tcPr>
            <w:tcW w:w="1917" w:type="dxa"/>
            <w:tcBorders>
              <w:top w:val="nil"/>
              <w:bottom w:val="nil"/>
            </w:tcBorders>
          </w:tcPr>
          <w:p w14:paraId="77579C24">
            <w:pPr>
              <w:pStyle w:val="18"/>
              <w:spacing w:line="240" w:lineRule="exact"/>
              <w:ind w:left="114"/>
            </w:pPr>
            <w:r>
              <w:t>downward)</w:t>
            </w:r>
            <w:r>
              <w:rPr>
                <w:spacing w:val="-12"/>
              </w:rPr>
              <w:t xml:space="preserve"> </w:t>
            </w:r>
            <w:r>
              <w:rPr>
                <w:spacing w:val="-2"/>
              </w:rPr>
              <w:t>based</w:t>
            </w:r>
          </w:p>
        </w:tc>
        <w:tc>
          <w:tcPr>
            <w:tcW w:w="2401" w:type="dxa"/>
            <w:vMerge w:val="continue"/>
            <w:tcBorders>
              <w:top w:val="nil"/>
            </w:tcBorders>
          </w:tcPr>
          <w:p w14:paraId="770E0750">
            <w:pPr>
              <w:rPr>
                <w:sz w:val="2"/>
                <w:szCs w:val="2"/>
              </w:rPr>
            </w:pPr>
          </w:p>
        </w:tc>
        <w:tc>
          <w:tcPr>
            <w:tcW w:w="2204" w:type="dxa"/>
            <w:vMerge w:val="continue"/>
            <w:tcBorders>
              <w:top w:val="nil"/>
            </w:tcBorders>
          </w:tcPr>
          <w:p w14:paraId="703B7A2D">
            <w:pPr>
              <w:rPr>
                <w:sz w:val="2"/>
                <w:szCs w:val="2"/>
              </w:rPr>
            </w:pPr>
          </w:p>
        </w:tc>
      </w:tr>
      <w:tr w14:paraId="1E6FF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0" w:hRule="atLeast"/>
        </w:trPr>
        <w:tc>
          <w:tcPr>
            <w:tcW w:w="1493" w:type="dxa"/>
            <w:tcBorders>
              <w:top w:val="nil"/>
            </w:tcBorders>
          </w:tcPr>
          <w:p w14:paraId="6B35DAC3">
            <w:pPr>
              <w:pStyle w:val="18"/>
            </w:pPr>
          </w:p>
        </w:tc>
        <w:tc>
          <w:tcPr>
            <w:tcW w:w="2002" w:type="dxa"/>
            <w:tcBorders>
              <w:top w:val="nil"/>
            </w:tcBorders>
          </w:tcPr>
          <w:p w14:paraId="0C166893">
            <w:pPr>
              <w:pStyle w:val="18"/>
            </w:pPr>
          </w:p>
        </w:tc>
        <w:tc>
          <w:tcPr>
            <w:tcW w:w="1917" w:type="dxa"/>
            <w:tcBorders>
              <w:top w:val="nil"/>
            </w:tcBorders>
          </w:tcPr>
          <w:p w14:paraId="52B67B16">
            <w:pPr>
              <w:pStyle w:val="18"/>
              <w:spacing w:line="253" w:lineRule="exact"/>
              <w:ind w:left="114"/>
            </w:pPr>
            <w:r>
              <w:t>on</w:t>
            </w:r>
            <w:r>
              <w:rPr>
                <w:spacing w:val="-4"/>
              </w:rPr>
              <w:t xml:space="preserve"> </w:t>
            </w:r>
            <w:r>
              <w:t>historical</w:t>
            </w:r>
            <w:r>
              <w:rPr>
                <w:spacing w:val="-5"/>
              </w:rPr>
              <w:t xml:space="preserve"> </w:t>
            </w:r>
            <w:r>
              <w:rPr>
                <w:spacing w:val="-2"/>
              </w:rPr>
              <w:t>data.</w:t>
            </w:r>
          </w:p>
        </w:tc>
        <w:tc>
          <w:tcPr>
            <w:tcW w:w="2401" w:type="dxa"/>
            <w:vMerge w:val="continue"/>
            <w:tcBorders>
              <w:top w:val="nil"/>
            </w:tcBorders>
          </w:tcPr>
          <w:p w14:paraId="3D9CD0DC">
            <w:pPr>
              <w:rPr>
                <w:sz w:val="2"/>
                <w:szCs w:val="2"/>
              </w:rPr>
            </w:pPr>
          </w:p>
        </w:tc>
        <w:tc>
          <w:tcPr>
            <w:tcW w:w="2204" w:type="dxa"/>
            <w:vMerge w:val="continue"/>
            <w:tcBorders>
              <w:top w:val="nil"/>
            </w:tcBorders>
          </w:tcPr>
          <w:p w14:paraId="440567E8">
            <w:pPr>
              <w:rPr>
                <w:sz w:val="2"/>
                <w:szCs w:val="2"/>
              </w:rPr>
            </w:pPr>
          </w:p>
        </w:tc>
      </w:tr>
    </w:tbl>
    <w:p w14:paraId="477009CD">
      <w:pPr>
        <w:rPr>
          <w:sz w:val="2"/>
          <w:szCs w:val="2"/>
        </w:rPr>
        <w:sectPr>
          <w:footerReference r:id="rId71" w:type="default"/>
          <w:pgSz w:w="11910" w:h="16840"/>
          <w:pgMar w:top="1300" w:right="480" w:bottom="660" w:left="740" w:header="1074" w:footer="479" w:gutter="0"/>
          <w:pgNumType w:fmt="decimal"/>
          <w:cols w:space="720" w:num="1"/>
        </w:sectPr>
      </w:pPr>
    </w:p>
    <w:p w14:paraId="24D32D0A">
      <w:pPr>
        <w:pStyle w:val="9"/>
        <w:rPr>
          <w:b/>
          <w:sz w:val="72"/>
        </w:rPr>
      </w:pPr>
    </w:p>
    <w:p w14:paraId="54739027">
      <w:pPr>
        <w:pStyle w:val="9"/>
        <w:rPr>
          <w:b/>
          <w:sz w:val="72"/>
        </w:rPr>
      </w:pPr>
    </w:p>
    <w:p w14:paraId="706E18DC">
      <w:pPr>
        <w:pStyle w:val="9"/>
        <w:rPr>
          <w:b/>
          <w:sz w:val="72"/>
        </w:rPr>
      </w:pPr>
    </w:p>
    <w:p w14:paraId="4ABC90F4">
      <w:pPr>
        <w:pStyle w:val="9"/>
        <w:rPr>
          <w:b/>
          <w:sz w:val="72"/>
        </w:rPr>
      </w:pPr>
    </w:p>
    <w:p w14:paraId="3F11C32C">
      <w:pPr>
        <w:pStyle w:val="9"/>
        <w:spacing w:before="417"/>
        <w:rPr>
          <w:b/>
          <w:sz w:val="72"/>
        </w:rPr>
      </w:pPr>
    </w:p>
    <w:p w14:paraId="2779435B">
      <w:pPr>
        <w:pStyle w:val="2"/>
        <w:numPr>
          <w:ilvl w:val="0"/>
          <w:numId w:val="0"/>
        </w:numPr>
        <w:tabs>
          <w:tab w:val="left" w:pos="3340"/>
        </w:tabs>
        <w:spacing w:before="1"/>
        <w:ind w:left="2620" w:leftChars="0"/>
        <w:jc w:val="left"/>
      </w:pPr>
      <w:bookmarkStart w:id="67" w:name="6._CONCLUSION"/>
      <w:bookmarkEnd w:id="67"/>
      <w:r>
        <w:rPr>
          <w:rFonts w:hint="default"/>
          <w:spacing w:val="-2"/>
          <w:lang w:val="en-US"/>
        </w:rPr>
        <w:t>7.</w:t>
      </w:r>
      <w:r>
        <w:rPr>
          <w:spacing w:val="-2"/>
        </w:rPr>
        <w:t>CONCLUSION</w:t>
      </w:r>
    </w:p>
    <w:p w14:paraId="7219C1C3">
      <w:pPr>
        <w:ind w:right="528"/>
        <w:jc w:val="center"/>
        <w:rPr>
          <w:b/>
          <w:sz w:val="72"/>
        </w:rPr>
      </w:pPr>
      <w:r>
        <w:rPr>
          <w:b/>
          <w:spacing w:val="-10"/>
          <w:sz w:val="72"/>
        </w:rPr>
        <w:t>&amp;</w:t>
      </w:r>
    </w:p>
    <w:p w14:paraId="612B4F86">
      <w:pPr>
        <w:pStyle w:val="2"/>
        <w:ind w:left="1822" w:right="293" w:firstLine="0"/>
        <w:jc w:val="center"/>
      </w:pPr>
      <w:r>
        <w:t>FUTURE</w:t>
      </w:r>
      <w:r>
        <w:rPr>
          <w:spacing w:val="-5"/>
        </w:rPr>
        <w:t xml:space="preserve"> </w:t>
      </w:r>
      <w:r>
        <w:rPr>
          <w:spacing w:val="-2"/>
        </w:rPr>
        <w:t>SCOPE</w:t>
      </w:r>
    </w:p>
    <w:p w14:paraId="28F3C223">
      <w:pPr>
        <w:jc w:val="center"/>
        <w:sectPr>
          <w:headerReference r:id="rId72" w:type="default"/>
          <w:footerReference r:id="rId73" w:type="default"/>
          <w:pgSz w:w="11910" w:h="16840"/>
          <w:pgMar w:top="1940" w:right="480" w:bottom="280" w:left="740" w:header="0" w:footer="0" w:gutter="0"/>
          <w:pgNumType w:fmt="decimal"/>
          <w:cols w:space="720" w:num="1"/>
        </w:sectPr>
      </w:pPr>
    </w:p>
    <w:p w14:paraId="0EA83E07">
      <w:pPr>
        <w:spacing w:before="11"/>
        <w:ind w:left="620"/>
        <w:rPr>
          <w:sz w:val="2"/>
        </w:rPr>
      </w:pPr>
      <w:r>
        <w:rPr>
          <w:spacing w:val="-10"/>
          <w:sz w:val="2"/>
        </w:rPr>
        <w:t>P</w:t>
      </w:r>
    </w:p>
    <w:p w14:paraId="6760402C">
      <w:pPr>
        <w:pStyle w:val="9"/>
        <w:rPr>
          <w:sz w:val="22"/>
        </w:rPr>
      </w:pPr>
    </w:p>
    <w:p w14:paraId="728AC993">
      <w:pPr>
        <w:pStyle w:val="9"/>
        <w:rPr>
          <w:sz w:val="22"/>
        </w:rPr>
      </w:pPr>
    </w:p>
    <w:p w14:paraId="5163F454">
      <w:pPr>
        <w:pStyle w:val="9"/>
        <w:rPr>
          <w:sz w:val="22"/>
        </w:rPr>
      </w:pPr>
    </w:p>
    <w:p w14:paraId="02A111F6">
      <w:pPr>
        <w:pStyle w:val="9"/>
        <w:rPr>
          <w:sz w:val="22"/>
        </w:rPr>
      </w:pPr>
    </w:p>
    <w:p w14:paraId="783ABCDE">
      <w:pPr>
        <w:pStyle w:val="9"/>
        <w:spacing w:before="1"/>
        <w:rPr>
          <w:sz w:val="22"/>
        </w:rPr>
      </w:pPr>
    </w:p>
    <w:p w14:paraId="006C7AD4">
      <w:pPr>
        <w:ind w:left="5620"/>
      </w:pPr>
      <w:r>
        <w:t>PREDICTING</w:t>
      </w:r>
      <w:r>
        <w:rPr>
          <w:spacing w:val="-14"/>
        </w:rPr>
        <w:t xml:space="preserve"> </w:t>
      </w:r>
      <w:r>
        <w:t>STOCK</w:t>
      </w:r>
      <w:r>
        <w:rPr>
          <w:spacing w:val="-14"/>
        </w:rPr>
        <w:t xml:space="preserve"> </w:t>
      </w:r>
      <w:r>
        <w:t>MARKET</w:t>
      </w:r>
      <w:r>
        <w:rPr>
          <w:spacing w:val="-13"/>
        </w:rPr>
        <w:t xml:space="preserve"> </w:t>
      </w:r>
      <w:r>
        <w:rPr>
          <w:spacing w:val="-2"/>
        </w:rPr>
        <w:t>TRENDS</w:t>
      </w:r>
    </w:p>
    <w:p w14:paraId="5CB0C9E4">
      <w:pPr>
        <w:pStyle w:val="9"/>
        <w:spacing w:before="54"/>
        <w:rPr>
          <w:sz w:val="32"/>
        </w:rPr>
      </w:pPr>
    </w:p>
    <w:p w14:paraId="053E167C">
      <w:pPr>
        <w:pStyle w:val="3"/>
        <w:numPr>
          <w:ilvl w:val="0"/>
          <w:numId w:val="11"/>
        </w:numPr>
        <w:tabs>
          <w:tab w:val="left" w:pos="239"/>
        </w:tabs>
        <w:ind w:left="239" w:right="286" w:hanging="239"/>
        <w:jc w:val="center"/>
      </w:pPr>
      <w:bookmarkStart w:id="68" w:name="_bookmark17"/>
      <w:bookmarkEnd w:id="68"/>
      <w:bookmarkStart w:id="69" w:name="7.CONCLUSION_&amp;_FUTURESCOPE"/>
      <w:bookmarkEnd w:id="69"/>
      <w:r>
        <w:rPr>
          <w:spacing w:val="-2"/>
        </w:rPr>
        <w:t>CONCLUSION</w:t>
      </w:r>
      <w:r>
        <w:rPr>
          <w:spacing w:val="-17"/>
        </w:rPr>
        <w:t xml:space="preserve"> </w:t>
      </w:r>
      <w:r>
        <w:rPr>
          <w:spacing w:val="-2"/>
        </w:rPr>
        <w:t>&amp;</w:t>
      </w:r>
      <w:r>
        <w:rPr>
          <w:spacing w:val="-22"/>
        </w:rPr>
        <w:t xml:space="preserve"> </w:t>
      </w:r>
      <w:r>
        <w:rPr>
          <w:spacing w:val="-2"/>
        </w:rPr>
        <w:t>FUTURESCOPE</w:t>
      </w:r>
    </w:p>
    <w:p w14:paraId="39F14C25">
      <w:pPr>
        <w:pStyle w:val="4"/>
        <w:numPr>
          <w:ilvl w:val="1"/>
          <w:numId w:val="11"/>
        </w:numPr>
        <w:tabs>
          <w:tab w:val="left" w:pos="1401"/>
        </w:tabs>
        <w:spacing w:before="339"/>
        <w:ind w:left="1401" w:hanging="421"/>
        <w:jc w:val="left"/>
      </w:pPr>
      <w:bookmarkStart w:id="70" w:name="7.1PROJECT_CONCLUSION"/>
      <w:bookmarkEnd w:id="70"/>
      <w:bookmarkStart w:id="71" w:name="_bookmark18"/>
      <w:bookmarkEnd w:id="71"/>
      <w:r>
        <w:t>PROJECT</w:t>
      </w:r>
      <w:r>
        <w:rPr>
          <w:spacing w:val="-10"/>
        </w:rPr>
        <w:t xml:space="preserve"> </w:t>
      </w:r>
      <w:r>
        <w:rPr>
          <w:spacing w:val="-2"/>
        </w:rPr>
        <w:t>CONCLUSION</w:t>
      </w:r>
    </w:p>
    <w:p w14:paraId="7902EAA6">
      <w:pPr>
        <w:pStyle w:val="9"/>
        <w:spacing w:before="320" w:line="360" w:lineRule="auto"/>
        <w:ind w:left="980" w:right="1232" w:firstLine="1236"/>
        <w:jc w:val="both"/>
      </w:pPr>
      <w:r>
        <w:t>The</w:t>
      </w:r>
      <w:r>
        <w:rPr>
          <w:spacing w:val="80"/>
        </w:rPr>
        <w:t xml:space="preserve"> </w:t>
      </w:r>
      <w:r>
        <w:t>purpose</w:t>
      </w:r>
      <w:r>
        <w:rPr>
          <w:spacing w:val="80"/>
        </w:rPr>
        <w:t xml:space="preserve"> </w:t>
      </w:r>
      <w:r>
        <w:t>of</w:t>
      </w:r>
      <w:r>
        <w:rPr>
          <w:spacing w:val="80"/>
        </w:rPr>
        <w:t xml:space="preserve"> </w:t>
      </w:r>
      <w:r>
        <w:t>this</w:t>
      </w:r>
      <w:r>
        <w:rPr>
          <w:spacing w:val="80"/>
        </w:rPr>
        <w:t xml:space="preserve"> </w:t>
      </w:r>
      <w:r>
        <w:rPr>
          <w:rFonts w:hint="default"/>
          <w:lang w:val="en-US"/>
        </w:rPr>
        <w:t>project</w:t>
      </w:r>
      <w:r>
        <w:rPr>
          <w:spacing w:val="80"/>
        </w:rPr>
        <w:t xml:space="preserve"> </w:t>
      </w:r>
      <w:r>
        <w:t>was</w:t>
      </w:r>
      <w:r>
        <w:rPr>
          <w:spacing w:val="80"/>
        </w:rPr>
        <w:t xml:space="preserve"> </w:t>
      </w:r>
      <w:r>
        <w:t>the</w:t>
      </w:r>
      <w:r>
        <w:rPr>
          <w:spacing w:val="80"/>
        </w:rPr>
        <w:t xml:space="preserve"> </w:t>
      </w:r>
      <w:r>
        <w:t>prediction</w:t>
      </w:r>
      <w:r>
        <w:rPr>
          <w:spacing w:val="80"/>
        </w:rPr>
        <w:t xml:space="preserve"> </w:t>
      </w:r>
      <w:r>
        <w:t>task</w:t>
      </w:r>
      <w:r>
        <w:rPr>
          <w:spacing w:val="80"/>
        </w:rPr>
        <w:t xml:space="preserve"> </w:t>
      </w:r>
      <w:r>
        <w:t>of</w:t>
      </w:r>
      <w:r>
        <w:rPr>
          <w:spacing w:val="80"/>
        </w:rPr>
        <w:t xml:space="preserve"> </w:t>
      </w:r>
      <w:r>
        <w:t>stock</w:t>
      </w:r>
      <w:r>
        <w:rPr>
          <w:spacing w:val="80"/>
        </w:rPr>
        <w:t xml:space="preserve"> </w:t>
      </w:r>
      <w:r>
        <w:t>market movement</w:t>
      </w:r>
      <w:r>
        <w:rPr>
          <w:spacing w:val="40"/>
        </w:rPr>
        <w:t xml:space="preserve"> </w:t>
      </w:r>
      <w:r>
        <w:t>by</w:t>
      </w:r>
      <w:r>
        <w:rPr>
          <w:spacing w:val="40"/>
        </w:rPr>
        <w:t xml:space="preserve"> </w:t>
      </w:r>
      <w:r>
        <w:t>machine</w:t>
      </w:r>
      <w:r>
        <w:rPr>
          <w:spacing w:val="40"/>
        </w:rPr>
        <w:t xml:space="preserve"> </w:t>
      </w:r>
      <w:r>
        <w:t>learning</w:t>
      </w:r>
      <w:r>
        <w:rPr>
          <w:spacing w:val="40"/>
        </w:rPr>
        <w:t xml:space="preserve"> </w:t>
      </w:r>
      <w:r>
        <w:t>and</w:t>
      </w:r>
      <w:r>
        <w:rPr>
          <w:spacing w:val="40"/>
        </w:rPr>
        <w:t xml:space="preserve"> </w:t>
      </w:r>
      <w:r>
        <w:t>deep</w:t>
      </w:r>
      <w:r>
        <w:rPr>
          <w:spacing w:val="40"/>
        </w:rPr>
        <w:t xml:space="preserve"> </w:t>
      </w:r>
      <w:r>
        <w:t>learning</w:t>
      </w:r>
      <w:r>
        <w:rPr>
          <w:spacing w:val="40"/>
        </w:rPr>
        <w:t xml:space="preserve"> </w:t>
      </w:r>
      <w:r>
        <w:t>algorithms.</w:t>
      </w:r>
      <w:r>
        <w:rPr>
          <w:spacing w:val="40"/>
        </w:rPr>
        <w:t xml:space="preserve"> </w:t>
      </w:r>
      <w:r>
        <w:t>Four</w:t>
      </w:r>
      <w:r>
        <w:rPr>
          <w:spacing w:val="40"/>
        </w:rPr>
        <w:t xml:space="preserve"> </w:t>
      </w:r>
      <w:r>
        <w:t>stock</w:t>
      </w:r>
      <w:r>
        <w:rPr>
          <w:spacing w:val="40"/>
        </w:rPr>
        <w:t xml:space="preserve"> </w:t>
      </w:r>
      <w:r>
        <w:t>market groups,</w:t>
      </w:r>
      <w:r>
        <w:rPr>
          <w:spacing w:val="80"/>
        </w:rPr>
        <w:t xml:space="preserve"> </w:t>
      </w:r>
      <w:r>
        <w:t>namely</w:t>
      </w:r>
      <w:r>
        <w:rPr>
          <w:spacing w:val="40"/>
        </w:rPr>
        <w:t xml:space="preserve"> </w:t>
      </w:r>
      <w:r>
        <w:t>diversified</w:t>
      </w:r>
      <w:r>
        <w:rPr>
          <w:spacing w:val="40"/>
        </w:rPr>
        <w:t xml:space="preserve"> </w:t>
      </w:r>
      <w:r>
        <w:t>financials,</w:t>
      </w:r>
      <w:r>
        <w:rPr>
          <w:spacing w:val="40"/>
        </w:rPr>
        <w:t xml:space="preserve"> </w:t>
      </w:r>
      <w:r>
        <w:t>petroleum,</w:t>
      </w:r>
      <w:r>
        <w:rPr>
          <w:spacing w:val="40"/>
        </w:rPr>
        <w:t xml:space="preserve"> </w:t>
      </w:r>
      <w:r>
        <w:t>non-metallic</w:t>
      </w:r>
      <w:r>
        <w:rPr>
          <w:spacing w:val="40"/>
        </w:rPr>
        <w:t xml:space="preserve"> </w:t>
      </w:r>
      <w:r>
        <w:t>minerals</w:t>
      </w:r>
      <w:r>
        <w:rPr>
          <w:spacing w:val="40"/>
        </w:rPr>
        <w:t xml:space="preserve"> </w:t>
      </w:r>
      <w:r>
        <w:t>and</w:t>
      </w:r>
      <w:r>
        <w:rPr>
          <w:spacing w:val="40"/>
        </w:rPr>
        <w:t xml:space="preserve"> </w:t>
      </w:r>
      <w:r>
        <w:t>basic metals,</w:t>
      </w:r>
      <w:r>
        <w:rPr>
          <w:spacing w:val="33"/>
        </w:rPr>
        <w:t xml:space="preserve"> </w:t>
      </w:r>
      <w:r>
        <w:t>from</w:t>
      </w:r>
      <w:r>
        <w:rPr>
          <w:spacing w:val="33"/>
        </w:rPr>
        <w:t xml:space="preserve"> </w:t>
      </w:r>
      <w:r>
        <w:t>Tehran</w:t>
      </w:r>
      <w:r>
        <w:rPr>
          <w:spacing w:val="35"/>
        </w:rPr>
        <w:t xml:space="preserve"> </w:t>
      </w:r>
      <w:r>
        <w:t>stock</w:t>
      </w:r>
      <w:r>
        <w:rPr>
          <w:spacing w:val="33"/>
        </w:rPr>
        <w:t xml:space="preserve"> </w:t>
      </w:r>
      <w:r>
        <w:t>exchange</w:t>
      </w:r>
      <w:r>
        <w:rPr>
          <w:spacing w:val="34"/>
        </w:rPr>
        <w:t xml:space="preserve"> </w:t>
      </w:r>
      <w:r>
        <w:t>were</w:t>
      </w:r>
      <w:r>
        <w:rPr>
          <w:spacing w:val="34"/>
        </w:rPr>
        <w:t xml:space="preserve"> </w:t>
      </w:r>
      <w:r>
        <w:t>chosen,</w:t>
      </w:r>
      <w:r>
        <w:rPr>
          <w:spacing w:val="35"/>
        </w:rPr>
        <w:t xml:space="preserve"> </w:t>
      </w:r>
      <w:r>
        <w:t>and</w:t>
      </w:r>
      <w:r>
        <w:rPr>
          <w:spacing w:val="35"/>
        </w:rPr>
        <w:t xml:space="preserve"> </w:t>
      </w:r>
      <w:r>
        <w:t>the</w:t>
      </w:r>
      <w:r>
        <w:rPr>
          <w:spacing w:val="32"/>
        </w:rPr>
        <w:t xml:space="preserve"> </w:t>
      </w:r>
      <w:r>
        <w:t>dataset</w:t>
      </w:r>
      <w:r>
        <w:rPr>
          <w:spacing w:val="36"/>
        </w:rPr>
        <w:t xml:space="preserve"> </w:t>
      </w:r>
      <w:r>
        <w:t>was</w:t>
      </w:r>
      <w:r>
        <w:rPr>
          <w:spacing w:val="35"/>
        </w:rPr>
        <w:t xml:space="preserve"> </w:t>
      </w:r>
      <w:r>
        <w:t>based</w:t>
      </w:r>
      <w:r>
        <w:rPr>
          <w:spacing w:val="35"/>
        </w:rPr>
        <w:t xml:space="preserve"> </w:t>
      </w:r>
      <w:r>
        <w:t>on</w:t>
      </w:r>
      <w:r>
        <w:rPr>
          <w:spacing w:val="33"/>
        </w:rPr>
        <w:t xml:space="preserve"> </w:t>
      </w:r>
      <w:r>
        <w:t>ten years</w:t>
      </w:r>
      <w:r>
        <w:rPr>
          <w:spacing w:val="40"/>
        </w:rPr>
        <w:t xml:space="preserve"> </w:t>
      </w:r>
      <w:r>
        <w:t>of</w:t>
      </w:r>
      <w:r>
        <w:rPr>
          <w:spacing w:val="40"/>
        </w:rPr>
        <w:t xml:space="preserve"> </w:t>
      </w:r>
      <w:r>
        <w:t>historical</w:t>
      </w:r>
      <w:r>
        <w:rPr>
          <w:spacing w:val="40"/>
        </w:rPr>
        <w:t xml:space="preserve"> </w:t>
      </w:r>
      <w:r>
        <w:t>records</w:t>
      </w:r>
      <w:r>
        <w:rPr>
          <w:spacing w:val="40"/>
        </w:rPr>
        <w:t xml:space="preserve"> </w:t>
      </w:r>
      <w:r>
        <w:t>with</w:t>
      </w:r>
      <w:r>
        <w:rPr>
          <w:spacing w:val="40"/>
        </w:rPr>
        <w:t xml:space="preserve"> </w:t>
      </w:r>
      <w:r>
        <w:t>ten</w:t>
      </w:r>
      <w:r>
        <w:rPr>
          <w:spacing w:val="40"/>
        </w:rPr>
        <w:t xml:space="preserve"> </w:t>
      </w:r>
      <w:r>
        <w:t>technical</w:t>
      </w:r>
      <w:r>
        <w:rPr>
          <w:spacing w:val="40"/>
        </w:rPr>
        <w:t xml:space="preserve"> </w:t>
      </w:r>
      <w:r>
        <w:t>features.</w:t>
      </w:r>
      <w:r>
        <w:rPr>
          <w:spacing w:val="40"/>
        </w:rPr>
        <w:t xml:space="preserve"> </w:t>
      </w:r>
      <w:r>
        <w:t>Also,</w:t>
      </w:r>
      <w:r>
        <w:rPr>
          <w:spacing w:val="40"/>
        </w:rPr>
        <w:t xml:space="preserve"> </w:t>
      </w:r>
      <w:r>
        <w:t>nine</w:t>
      </w:r>
      <w:r>
        <w:rPr>
          <w:spacing w:val="40"/>
        </w:rPr>
        <w:t xml:space="preserve"> </w:t>
      </w:r>
      <w:r>
        <w:t>machine</w:t>
      </w:r>
      <w:r>
        <w:rPr>
          <w:spacing w:val="40"/>
        </w:rPr>
        <w:t xml:space="preserve"> </w:t>
      </w:r>
      <w:r>
        <w:t>learning models</w:t>
      </w:r>
      <w:r>
        <w:rPr>
          <w:spacing w:val="40"/>
        </w:rPr>
        <w:t xml:space="preserve"> </w:t>
      </w:r>
      <w:r>
        <w:t>(Decision</w:t>
      </w:r>
      <w:r>
        <w:rPr>
          <w:spacing w:val="40"/>
        </w:rPr>
        <w:t xml:space="preserve"> </w:t>
      </w:r>
      <w:r>
        <w:t>Tree,</w:t>
      </w:r>
      <w:r>
        <w:rPr>
          <w:spacing w:val="40"/>
        </w:rPr>
        <w:t xml:space="preserve"> </w:t>
      </w:r>
      <w:r>
        <w:t>Random</w:t>
      </w:r>
      <w:r>
        <w:rPr>
          <w:spacing w:val="40"/>
        </w:rPr>
        <w:t xml:space="preserve"> </w:t>
      </w:r>
      <w:r>
        <w:t>Forest,</w:t>
      </w:r>
      <w:r>
        <w:rPr>
          <w:spacing w:val="40"/>
        </w:rPr>
        <w:t xml:space="preserve"> </w:t>
      </w:r>
      <w:r>
        <w:t>Adaboost,</w:t>
      </w:r>
      <w:r>
        <w:rPr>
          <w:spacing w:val="40"/>
        </w:rPr>
        <w:t xml:space="preserve"> </w:t>
      </w:r>
      <w:r>
        <w:t>XGBoost,</w:t>
      </w:r>
      <w:r>
        <w:rPr>
          <w:spacing w:val="40"/>
        </w:rPr>
        <w:t xml:space="preserve"> </w:t>
      </w:r>
      <w:r>
        <w:t>SVC,</w:t>
      </w:r>
      <w:r>
        <w:rPr>
          <w:spacing w:val="40"/>
        </w:rPr>
        <w:t xml:space="preserve"> </w:t>
      </w:r>
      <w:r>
        <w:t>Naïve</w:t>
      </w:r>
      <w:r>
        <w:rPr>
          <w:spacing w:val="40"/>
        </w:rPr>
        <w:t xml:space="preserve"> </w:t>
      </w:r>
      <w:r>
        <w:t>Bayes, KNN,</w:t>
      </w:r>
      <w:r>
        <w:rPr>
          <w:spacing w:val="-5"/>
        </w:rPr>
        <w:t xml:space="preserve"> </w:t>
      </w:r>
      <w:r>
        <w:t>Logistic</w:t>
      </w:r>
      <w:r>
        <w:rPr>
          <w:spacing w:val="-3"/>
        </w:rPr>
        <w:t xml:space="preserve"> </w:t>
      </w:r>
      <w:r>
        <w:t>Regression</w:t>
      </w:r>
      <w:r>
        <w:rPr>
          <w:spacing w:val="-2"/>
        </w:rPr>
        <w:t xml:space="preserve"> </w:t>
      </w:r>
      <w:r>
        <w:t>and</w:t>
      </w:r>
      <w:r>
        <w:rPr>
          <w:spacing w:val="-4"/>
        </w:rPr>
        <w:t xml:space="preserve"> </w:t>
      </w:r>
      <w:r>
        <w:t>ANN) and</w:t>
      </w:r>
      <w:r>
        <w:rPr>
          <w:spacing w:val="-4"/>
        </w:rPr>
        <w:t xml:space="preserve"> </w:t>
      </w:r>
      <w:r>
        <w:t>two</w:t>
      </w:r>
      <w:r>
        <w:rPr>
          <w:spacing w:val="-4"/>
        </w:rPr>
        <w:t xml:space="preserve"> </w:t>
      </w:r>
      <w:r>
        <w:t>deeplearning</w:t>
      </w:r>
      <w:r>
        <w:rPr>
          <w:spacing w:val="-2"/>
        </w:rPr>
        <w:t xml:space="preserve"> </w:t>
      </w:r>
      <w:r>
        <w:t>methods</w:t>
      </w:r>
      <w:r>
        <w:rPr>
          <w:spacing w:val="-2"/>
        </w:rPr>
        <w:t xml:space="preserve"> </w:t>
      </w:r>
      <w:r>
        <w:t>(RNN</w:t>
      </w:r>
      <w:r>
        <w:rPr>
          <w:spacing w:val="-3"/>
        </w:rPr>
        <w:t xml:space="preserve"> </w:t>
      </w:r>
      <w:r>
        <w:t>and</w:t>
      </w:r>
      <w:r>
        <w:rPr>
          <w:spacing w:val="-2"/>
        </w:rPr>
        <w:t xml:space="preserve"> </w:t>
      </w:r>
      <w:r>
        <w:t xml:space="preserve">LSTM) were employed as predictors. </w:t>
      </w:r>
      <w:r>
        <w:rPr>
          <w:rFonts w:hint="default"/>
          <w:lang w:val="en-US"/>
        </w:rPr>
        <w:t>I</w:t>
      </w:r>
      <w:r>
        <w:t xml:space="preserve"> supposed two approaches for input values to models, continuous</w:t>
      </w:r>
      <w:r>
        <w:rPr>
          <w:spacing w:val="40"/>
        </w:rPr>
        <w:t xml:space="preserve"> </w:t>
      </w:r>
      <w:r>
        <w:t>data</w:t>
      </w:r>
      <w:r>
        <w:rPr>
          <w:spacing w:val="40"/>
        </w:rPr>
        <w:t xml:space="preserve"> </w:t>
      </w:r>
      <w:r>
        <w:t>and</w:t>
      </w:r>
      <w:r>
        <w:rPr>
          <w:spacing w:val="40"/>
        </w:rPr>
        <w:t xml:space="preserve"> </w:t>
      </w:r>
      <w:r>
        <w:t>binary</w:t>
      </w:r>
      <w:r>
        <w:rPr>
          <w:spacing w:val="40"/>
        </w:rPr>
        <w:t xml:space="preserve"> </w:t>
      </w:r>
      <w:r>
        <w:t>data,</w:t>
      </w:r>
      <w:r>
        <w:rPr>
          <w:spacing w:val="40"/>
        </w:rPr>
        <w:t xml:space="preserve"> </w:t>
      </w:r>
      <w:r>
        <w:t>and</w:t>
      </w:r>
      <w:r>
        <w:rPr>
          <w:spacing w:val="40"/>
        </w:rPr>
        <w:t xml:space="preserve"> </w:t>
      </w:r>
      <w:r>
        <w:rPr>
          <w:rFonts w:hint="default"/>
          <w:spacing w:val="40"/>
          <w:lang w:val="en-US"/>
        </w:rPr>
        <w:t>I</w:t>
      </w:r>
      <w:r>
        <w:t>employed</w:t>
      </w:r>
      <w:r>
        <w:rPr>
          <w:spacing w:val="40"/>
        </w:rPr>
        <w:t xml:space="preserve"> </w:t>
      </w:r>
      <w:r>
        <w:t>three</w:t>
      </w:r>
      <w:r>
        <w:rPr>
          <w:spacing w:val="40"/>
        </w:rPr>
        <w:t xml:space="preserve"> </w:t>
      </w:r>
      <w:r>
        <w:t>classification</w:t>
      </w:r>
      <w:r>
        <w:rPr>
          <w:spacing w:val="40"/>
        </w:rPr>
        <w:t xml:space="preserve"> </w:t>
      </w:r>
      <w:r>
        <w:t>metrics</w:t>
      </w:r>
      <w:r>
        <w:rPr>
          <w:spacing w:val="40"/>
        </w:rPr>
        <w:t xml:space="preserve"> </w:t>
      </w:r>
      <w:r>
        <w:t xml:space="preserve">for evaluations. </w:t>
      </w:r>
      <w:r>
        <w:rPr>
          <w:rFonts w:hint="default"/>
          <w:lang w:val="en-US"/>
        </w:rPr>
        <w:t>My</w:t>
      </w:r>
      <w:r>
        <w:t xml:space="preserve"> experimental works showed that there was a significant improvement in</w:t>
      </w:r>
      <w:r>
        <w:rPr>
          <w:spacing w:val="31"/>
        </w:rPr>
        <w:t xml:space="preserve"> </w:t>
      </w:r>
      <w:r>
        <w:t>the</w:t>
      </w:r>
      <w:r>
        <w:rPr>
          <w:spacing w:val="35"/>
        </w:rPr>
        <w:t xml:space="preserve"> </w:t>
      </w:r>
      <w:r>
        <w:t>performance</w:t>
      </w:r>
      <w:r>
        <w:rPr>
          <w:spacing w:val="38"/>
        </w:rPr>
        <w:t xml:space="preserve"> </w:t>
      </w:r>
      <w:r>
        <w:t>of</w:t>
      </w:r>
      <w:r>
        <w:rPr>
          <w:spacing w:val="33"/>
        </w:rPr>
        <w:t xml:space="preserve"> </w:t>
      </w:r>
      <w:r>
        <w:t>models</w:t>
      </w:r>
      <w:r>
        <w:rPr>
          <w:spacing w:val="36"/>
        </w:rPr>
        <w:t xml:space="preserve"> </w:t>
      </w:r>
      <w:r>
        <w:t>when</w:t>
      </w:r>
      <w:r>
        <w:rPr>
          <w:spacing w:val="36"/>
        </w:rPr>
        <w:t xml:space="preserve"> </w:t>
      </w:r>
      <w:r>
        <w:t>they</w:t>
      </w:r>
      <w:r>
        <w:rPr>
          <w:spacing w:val="34"/>
        </w:rPr>
        <w:t xml:space="preserve"> </w:t>
      </w:r>
      <w:r>
        <w:t>use</w:t>
      </w:r>
      <w:r>
        <w:rPr>
          <w:spacing w:val="35"/>
        </w:rPr>
        <w:t xml:space="preserve"> </w:t>
      </w:r>
      <w:r>
        <w:t>binary</w:t>
      </w:r>
      <w:r>
        <w:rPr>
          <w:spacing w:val="36"/>
        </w:rPr>
        <w:t xml:space="preserve"> </w:t>
      </w:r>
      <w:r>
        <w:t>data</w:t>
      </w:r>
      <w:r>
        <w:rPr>
          <w:spacing w:val="35"/>
        </w:rPr>
        <w:t xml:space="preserve"> </w:t>
      </w:r>
      <w:r>
        <w:t>instead</w:t>
      </w:r>
      <w:r>
        <w:rPr>
          <w:spacing w:val="34"/>
        </w:rPr>
        <w:t xml:space="preserve"> </w:t>
      </w:r>
      <w:r>
        <w:t>of</w:t>
      </w:r>
      <w:r>
        <w:rPr>
          <w:spacing w:val="38"/>
        </w:rPr>
        <w:t xml:space="preserve"> </w:t>
      </w:r>
      <w:r>
        <w:t>continuous</w:t>
      </w:r>
      <w:r>
        <w:rPr>
          <w:spacing w:val="34"/>
        </w:rPr>
        <w:t xml:space="preserve"> </w:t>
      </w:r>
      <w:r>
        <w:t xml:space="preserve">one. Indeed, deep learning algorithms (RNN and LSTM) were our superior models in both </w:t>
      </w:r>
      <w:r>
        <w:rPr>
          <w:spacing w:val="-2"/>
        </w:rPr>
        <w:t>approaches.</w:t>
      </w:r>
    </w:p>
    <w:p w14:paraId="7FF0DFE2">
      <w:pPr>
        <w:pStyle w:val="9"/>
        <w:spacing w:before="29"/>
      </w:pPr>
    </w:p>
    <w:p w14:paraId="56C9CB6C">
      <w:pPr>
        <w:pStyle w:val="4"/>
        <w:numPr>
          <w:ilvl w:val="1"/>
          <w:numId w:val="11"/>
        </w:numPr>
        <w:tabs>
          <w:tab w:val="left" w:pos="1106"/>
        </w:tabs>
        <w:ind w:left="1301" w:leftChars="0" w:hanging="421" w:firstLineChars="0"/>
        <w:jc w:val="left"/>
      </w:pPr>
      <w:bookmarkStart w:id="72" w:name="7.2FUTURESCOPE"/>
      <w:bookmarkEnd w:id="72"/>
      <w:bookmarkStart w:id="73" w:name="_bookmark19"/>
      <w:bookmarkEnd w:id="73"/>
      <w:r>
        <w:rPr>
          <w:spacing w:val="-2"/>
        </w:rPr>
        <w:t>FUTURESCOPE</w:t>
      </w:r>
    </w:p>
    <w:p w14:paraId="168DE4D9">
      <w:pPr>
        <w:pStyle w:val="9"/>
        <w:spacing w:before="3"/>
        <w:rPr>
          <w:b/>
          <w:sz w:val="28"/>
        </w:rPr>
      </w:pPr>
    </w:p>
    <w:p w14:paraId="5C9120E9">
      <w:pPr>
        <w:pStyle w:val="9"/>
        <w:spacing w:line="360" w:lineRule="auto"/>
        <w:ind w:left="980" w:right="1317" w:firstLine="840"/>
        <w:jc w:val="both"/>
        <w:rPr>
          <w:b/>
        </w:rPr>
      </w:pPr>
      <w:r>
        <w:t>The future scope of predicting stock market trends using machine learning</w:t>
      </w:r>
      <w:r>
        <w:rPr>
          <w:spacing w:val="80"/>
        </w:rPr>
        <w:t xml:space="preserve"> </w:t>
      </w:r>
      <w:r>
        <w:t>and deep</w:t>
      </w:r>
      <w:r>
        <w:rPr>
          <w:spacing w:val="-15"/>
        </w:rPr>
        <w:t xml:space="preserve"> </w:t>
      </w:r>
      <w:r>
        <w:t>learning algorithms is promising, as financial markets continue to generate vast amounts of data. With advancements in algorithms, such as recurrent neural networks (RNNs) and long short-term memory (LSTM) networks, the accuracy of predictions</w:t>
      </w:r>
      <w:r>
        <w:rPr>
          <w:spacing w:val="-6"/>
        </w:rPr>
        <w:t xml:space="preserve"> </w:t>
      </w:r>
      <w:r>
        <w:t>can</w:t>
      </w:r>
      <w:r>
        <w:rPr>
          <w:spacing w:val="-4"/>
        </w:rPr>
        <w:t xml:space="preserve"> </w:t>
      </w:r>
      <w:r>
        <w:t>significantly</w:t>
      </w:r>
      <w:r>
        <w:rPr>
          <w:spacing w:val="-6"/>
        </w:rPr>
        <w:t xml:space="preserve"> </w:t>
      </w:r>
      <w:r>
        <w:t>improve.Additionally,</w:t>
      </w:r>
      <w:r>
        <w:rPr>
          <w:spacing w:val="-4"/>
        </w:rPr>
        <w:t xml:space="preserve"> </w:t>
      </w:r>
      <w:r>
        <w:t>integrating</w:t>
      </w:r>
      <w:r>
        <w:rPr>
          <w:spacing w:val="-4"/>
        </w:rPr>
        <w:t xml:space="preserve"> </w:t>
      </w:r>
      <w:r>
        <w:t>alternative</w:t>
      </w:r>
      <w:r>
        <w:rPr>
          <w:spacing w:val="-5"/>
        </w:rPr>
        <w:t xml:space="preserve"> </w:t>
      </w:r>
      <w:r>
        <w:t>data</w:t>
      </w:r>
      <w:r>
        <w:rPr>
          <w:spacing w:val="-7"/>
        </w:rPr>
        <w:t xml:space="preserve"> </w:t>
      </w:r>
      <w:r>
        <w:t>sources, like social media sentiment and economic indicators, could enhance model performance. As computational power increases and big data technologies evolve,</w:t>
      </w:r>
      <w:r>
        <w:rPr>
          <w:spacing w:val="40"/>
        </w:rPr>
        <w:t xml:space="preserve"> </w:t>
      </w:r>
      <w:r>
        <w:t>real-time analysis and automated trading strategies will become more feasible. This project could pave the way for more robust financial decision-making tools, enabling investors to better navigate market volatility and capitalize on emerging opportunities</w:t>
      </w:r>
      <w:r>
        <w:rPr>
          <w:b/>
        </w:rPr>
        <w:t>.</w:t>
      </w:r>
    </w:p>
    <w:p w14:paraId="08E59419">
      <w:pPr>
        <w:spacing w:line="360" w:lineRule="auto"/>
        <w:jc w:val="both"/>
        <w:sectPr>
          <w:headerReference r:id="rId74" w:type="default"/>
          <w:footerReference r:id="rId75" w:type="default"/>
          <w:pgSz w:w="11910" w:h="16840"/>
          <w:pgMar w:top="0" w:right="480" w:bottom="660" w:left="740" w:header="0" w:footer="479" w:gutter="0"/>
          <w:pgNumType w:fmt="decimal" w:start="42"/>
          <w:cols w:space="720" w:num="1"/>
        </w:sectPr>
      </w:pPr>
    </w:p>
    <w:p w14:paraId="496249D5">
      <w:pPr>
        <w:pStyle w:val="9"/>
        <w:rPr>
          <w:b/>
          <w:sz w:val="72"/>
        </w:rPr>
      </w:pPr>
    </w:p>
    <w:p w14:paraId="5AB758E7">
      <w:pPr>
        <w:pStyle w:val="9"/>
        <w:rPr>
          <w:b/>
          <w:sz w:val="72"/>
        </w:rPr>
      </w:pPr>
    </w:p>
    <w:p w14:paraId="46DA7EAB">
      <w:pPr>
        <w:pStyle w:val="9"/>
        <w:rPr>
          <w:b/>
          <w:sz w:val="72"/>
        </w:rPr>
      </w:pPr>
    </w:p>
    <w:p w14:paraId="473A3D6A">
      <w:pPr>
        <w:pStyle w:val="9"/>
        <w:rPr>
          <w:b/>
          <w:sz w:val="72"/>
        </w:rPr>
      </w:pPr>
    </w:p>
    <w:p w14:paraId="2052D670">
      <w:pPr>
        <w:pStyle w:val="9"/>
        <w:spacing w:before="573"/>
        <w:rPr>
          <w:b/>
          <w:sz w:val="72"/>
        </w:rPr>
      </w:pPr>
    </w:p>
    <w:p w14:paraId="24F952BE">
      <w:pPr>
        <w:pStyle w:val="2"/>
        <w:numPr>
          <w:ilvl w:val="0"/>
          <w:numId w:val="0"/>
        </w:numPr>
        <w:tabs>
          <w:tab w:val="left" w:pos="3588"/>
        </w:tabs>
        <w:spacing w:before="1"/>
        <w:ind w:left="2840" w:leftChars="0"/>
        <w:jc w:val="left"/>
        <w:rPr>
          <w:sz w:val="70"/>
        </w:rPr>
      </w:pPr>
      <w:bookmarkStart w:id="74" w:name="7.BIBILOGRAPHY"/>
      <w:bookmarkEnd w:id="74"/>
      <w:r>
        <w:rPr>
          <w:rFonts w:hint="default"/>
          <w:spacing w:val="-2"/>
          <w:lang w:val="en-US"/>
        </w:rPr>
        <w:t>8.</w:t>
      </w:r>
      <w:r>
        <w:rPr>
          <w:spacing w:val="-2"/>
        </w:rPr>
        <w:t>BIB</w:t>
      </w:r>
      <w:r>
        <w:rPr>
          <w:rFonts w:hint="default"/>
          <w:spacing w:val="-2"/>
          <w:lang w:val="en-US"/>
        </w:rPr>
        <w:t>LI</w:t>
      </w:r>
      <w:r>
        <w:rPr>
          <w:spacing w:val="-2"/>
        </w:rPr>
        <w:t>OGRAPHY</w:t>
      </w:r>
    </w:p>
    <w:p w14:paraId="37E1839B">
      <w:pPr>
        <w:rPr>
          <w:sz w:val="70"/>
        </w:rPr>
        <w:sectPr>
          <w:headerReference r:id="rId76" w:type="default"/>
          <w:footerReference r:id="rId77" w:type="default"/>
          <w:pgSz w:w="11910" w:h="16840"/>
          <w:pgMar w:top="1940" w:right="480" w:bottom="280" w:left="740" w:header="0" w:footer="0" w:gutter="0"/>
          <w:pgNumType w:fmt="decimal"/>
          <w:cols w:space="720" w:num="1"/>
        </w:sectPr>
      </w:pPr>
    </w:p>
    <w:p w14:paraId="5F01E5FD">
      <w:pPr>
        <w:spacing w:before="64"/>
        <w:ind w:left="6157"/>
      </w:pPr>
      <w:r>
        <w:t>PREDICTING</w:t>
      </w:r>
      <w:r>
        <w:rPr>
          <w:spacing w:val="-14"/>
        </w:rPr>
        <w:t xml:space="preserve"> </w:t>
      </w:r>
      <w:r>
        <w:t>STOCK</w:t>
      </w:r>
      <w:r>
        <w:rPr>
          <w:spacing w:val="-14"/>
        </w:rPr>
        <w:t xml:space="preserve"> </w:t>
      </w:r>
      <w:r>
        <w:t>MARKET</w:t>
      </w:r>
      <w:r>
        <w:rPr>
          <w:spacing w:val="-13"/>
        </w:rPr>
        <w:t xml:space="preserve"> </w:t>
      </w:r>
      <w:r>
        <w:rPr>
          <w:spacing w:val="-2"/>
        </w:rPr>
        <w:t>TRENDS</w:t>
      </w:r>
    </w:p>
    <w:p w14:paraId="66E0F0ED">
      <w:pPr>
        <w:pStyle w:val="9"/>
        <w:rPr>
          <w:sz w:val="22"/>
        </w:rPr>
      </w:pPr>
    </w:p>
    <w:p w14:paraId="5E87A204">
      <w:pPr>
        <w:pStyle w:val="9"/>
        <w:spacing w:before="19"/>
        <w:rPr>
          <w:sz w:val="22"/>
        </w:rPr>
      </w:pPr>
    </w:p>
    <w:p w14:paraId="145F5F34">
      <w:pPr>
        <w:pStyle w:val="3"/>
        <w:numPr>
          <w:ilvl w:val="0"/>
          <w:numId w:val="11"/>
        </w:numPr>
        <w:tabs>
          <w:tab w:val="left" w:pos="239"/>
        </w:tabs>
        <w:ind w:left="239" w:right="712" w:hanging="239"/>
        <w:jc w:val="center"/>
      </w:pPr>
      <w:bookmarkStart w:id="75" w:name="8.BIBILOGRAPHY"/>
      <w:bookmarkEnd w:id="75"/>
      <w:r>
        <w:rPr>
          <w:spacing w:val="-2"/>
        </w:rPr>
        <w:t>BIB</w:t>
      </w:r>
      <w:r>
        <w:rPr>
          <w:rFonts w:hint="default"/>
          <w:spacing w:val="-2"/>
          <w:lang w:val="en-US"/>
        </w:rPr>
        <w:t>LI</w:t>
      </w:r>
      <w:r>
        <w:rPr>
          <w:spacing w:val="-2"/>
        </w:rPr>
        <w:t>OGRAPHY</w:t>
      </w:r>
    </w:p>
    <w:p w14:paraId="29D40903">
      <w:pPr>
        <w:pStyle w:val="9"/>
        <w:spacing w:before="48"/>
        <w:rPr>
          <w:b/>
          <w:sz w:val="28"/>
        </w:rPr>
      </w:pPr>
    </w:p>
    <w:p w14:paraId="466A77A1">
      <w:pPr>
        <w:pStyle w:val="4"/>
        <w:numPr>
          <w:ilvl w:val="1"/>
          <w:numId w:val="11"/>
        </w:numPr>
        <w:tabs>
          <w:tab w:val="left" w:pos="1078"/>
        </w:tabs>
        <w:ind w:left="1519" w:leftChars="0" w:hanging="419" w:firstLineChars="0"/>
        <w:jc w:val="left"/>
      </w:pPr>
      <w:bookmarkStart w:id="76" w:name="_bookmark20"/>
      <w:bookmarkEnd w:id="76"/>
      <w:bookmarkStart w:id="77" w:name="8.1_REFERENCES"/>
      <w:bookmarkEnd w:id="77"/>
      <w:r>
        <w:rPr>
          <w:spacing w:val="-2"/>
        </w:rPr>
        <w:t>REFERENCES</w:t>
      </w:r>
    </w:p>
    <w:p w14:paraId="7D7C3686">
      <w:pPr>
        <w:pStyle w:val="9"/>
        <w:spacing w:before="1"/>
        <w:rPr>
          <w:b/>
          <w:sz w:val="28"/>
        </w:rPr>
      </w:pPr>
    </w:p>
    <w:p w14:paraId="2144A71F">
      <w:pPr>
        <w:pStyle w:val="17"/>
        <w:numPr>
          <w:ilvl w:val="0"/>
          <w:numId w:val="12"/>
        </w:numPr>
        <w:tabs>
          <w:tab w:val="left" w:pos="1538"/>
        </w:tabs>
        <w:ind w:right="1319" w:firstLine="0"/>
        <w:jc w:val="both"/>
        <w:rPr>
          <w:sz w:val="24"/>
        </w:rPr>
      </w:pPr>
      <w:r>
        <w:rPr>
          <w:sz w:val="24"/>
        </w:rPr>
        <w:t>"Machine Learning Techniques for Stock Market Prediction: A Review and Future Directions" (2022). IEEE International Conference on Big Data.</w:t>
      </w:r>
    </w:p>
    <w:p w14:paraId="61CC0E3A">
      <w:pPr>
        <w:pStyle w:val="9"/>
      </w:pPr>
    </w:p>
    <w:p w14:paraId="6C4AA939">
      <w:pPr>
        <w:pStyle w:val="17"/>
        <w:numPr>
          <w:ilvl w:val="0"/>
          <w:numId w:val="12"/>
        </w:numPr>
        <w:tabs>
          <w:tab w:val="left" w:pos="1538"/>
        </w:tabs>
        <w:ind w:right="1322" w:firstLine="0"/>
        <w:jc w:val="both"/>
        <w:rPr>
          <w:sz w:val="24"/>
        </w:rPr>
      </w:pPr>
      <w:r>
        <w:rPr>
          <w:sz w:val="24"/>
        </w:rPr>
        <w:t>"A Comparative Analysis of Machine Learning Techniques for Stock</w:t>
      </w:r>
      <w:r>
        <w:rPr>
          <w:spacing w:val="40"/>
          <w:sz w:val="24"/>
        </w:rPr>
        <w:t xml:space="preserve"> </w:t>
      </w:r>
      <w:r>
        <w:rPr>
          <w:sz w:val="24"/>
        </w:rPr>
        <w:t>Market Forecasting" (2023). ACM Conference on Data Science.</w:t>
      </w:r>
    </w:p>
    <w:p w14:paraId="074AEDF7">
      <w:pPr>
        <w:pStyle w:val="9"/>
      </w:pPr>
    </w:p>
    <w:p w14:paraId="6097D2C1">
      <w:pPr>
        <w:pStyle w:val="17"/>
        <w:numPr>
          <w:ilvl w:val="0"/>
          <w:numId w:val="12"/>
        </w:numPr>
        <w:tabs>
          <w:tab w:val="left" w:pos="1538"/>
        </w:tabs>
        <w:ind w:right="1319" w:firstLine="0"/>
        <w:jc w:val="both"/>
        <w:rPr>
          <w:sz w:val="24"/>
        </w:rPr>
      </w:pPr>
      <w:r>
        <w:rPr>
          <w:sz w:val="24"/>
        </w:rPr>
        <w:t>Maqsood, Haider, et al. "A local and global event sentiment</w:t>
      </w:r>
      <w:r>
        <w:rPr>
          <w:spacing w:val="-2"/>
          <w:sz w:val="24"/>
        </w:rPr>
        <w:t xml:space="preserve"> </w:t>
      </w:r>
      <w:r>
        <w:rPr>
          <w:sz w:val="24"/>
        </w:rPr>
        <w:t>based efficient stock exchange forecasting using deep learning." International Journal of Information Management 50 (2020): 432-451.</w:t>
      </w:r>
    </w:p>
    <w:p w14:paraId="3B7D0E87">
      <w:pPr>
        <w:pStyle w:val="9"/>
      </w:pPr>
    </w:p>
    <w:p w14:paraId="47A337C5">
      <w:pPr>
        <w:pStyle w:val="17"/>
        <w:numPr>
          <w:ilvl w:val="0"/>
          <w:numId w:val="12"/>
        </w:numPr>
        <w:tabs>
          <w:tab w:val="left" w:pos="1000"/>
          <w:tab w:val="left" w:pos="1539"/>
        </w:tabs>
        <w:ind w:left="1000" w:right="2111" w:hanging="20"/>
        <w:rPr>
          <w:sz w:val="24"/>
        </w:rPr>
      </w:pPr>
      <w:r>
        <w:rPr>
          <w:sz w:val="24"/>
        </w:rPr>
        <w:t>"Stock</w:t>
      </w:r>
      <w:r>
        <w:rPr>
          <w:spacing w:val="-6"/>
          <w:sz w:val="24"/>
        </w:rPr>
        <w:t xml:space="preserve"> </w:t>
      </w:r>
      <w:r>
        <w:rPr>
          <w:sz w:val="24"/>
        </w:rPr>
        <w:t>Price</w:t>
      </w:r>
      <w:r>
        <w:rPr>
          <w:spacing w:val="-10"/>
          <w:sz w:val="24"/>
        </w:rPr>
        <w:t xml:space="preserve"> </w:t>
      </w:r>
      <w:r>
        <w:rPr>
          <w:sz w:val="24"/>
        </w:rPr>
        <w:t>Prediction</w:t>
      </w:r>
      <w:r>
        <w:rPr>
          <w:spacing w:val="-9"/>
          <w:sz w:val="24"/>
        </w:rPr>
        <w:t xml:space="preserve"> </w:t>
      </w:r>
      <w:r>
        <w:rPr>
          <w:sz w:val="24"/>
        </w:rPr>
        <w:t>Using</w:t>
      </w:r>
      <w:r>
        <w:rPr>
          <w:spacing w:val="-9"/>
          <w:sz w:val="24"/>
        </w:rPr>
        <w:t xml:space="preserve"> </w:t>
      </w:r>
      <w:r>
        <w:rPr>
          <w:sz w:val="24"/>
        </w:rPr>
        <w:t>LSTM</w:t>
      </w:r>
      <w:r>
        <w:rPr>
          <w:spacing w:val="-6"/>
          <w:sz w:val="24"/>
        </w:rPr>
        <w:t xml:space="preserve"> </w:t>
      </w:r>
      <w:r>
        <w:rPr>
          <w:sz w:val="24"/>
        </w:rPr>
        <w:t>Recurrent</w:t>
      </w:r>
      <w:r>
        <w:rPr>
          <w:spacing w:val="-8"/>
          <w:sz w:val="24"/>
        </w:rPr>
        <w:t xml:space="preserve"> </w:t>
      </w:r>
      <w:r>
        <w:rPr>
          <w:sz w:val="24"/>
        </w:rPr>
        <w:t>Neural</w:t>
      </w:r>
      <w:r>
        <w:rPr>
          <w:spacing w:val="-8"/>
          <w:sz w:val="24"/>
        </w:rPr>
        <w:t xml:space="preserve"> </w:t>
      </w:r>
      <w:r>
        <w:rPr>
          <w:sz w:val="24"/>
        </w:rPr>
        <w:t>Network"</w:t>
      </w:r>
      <w:r>
        <w:rPr>
          <w:spacing w:val="-4"/>
          <w:sz w:val="24"/>
        </w:rPr>
        <w:t xml:space="preserve"> </w:t>
      </w:r>
      <w:r>
        <w:rPr>
          <w:sz w:val="24"/>
        </w:rPr>
        <w:t>(2023). International Journal of Financial Studies.</w:t>
      </w:r>
    </w:p>
    <w:p w14:paraId="5B9F5B87">
      <w:pPr>
        <w:pStyle w:val="9"/>
      </w:pPr>
    </w:p>
    <w:p w14:paraId="0B873784">
      <w:pPr>
        <w:pStyle w:val="17"/>
        <w:numPr>
          <w:ilvl w:val="0"/>
          <w:numId w:val="12"/>
        </w:numPr>
        <w:tabs>
          <w:tab w:val="left" w:pos="1538"/>
        </w:tabs>
        <w:ind w:right="1318" w:firstLine="0"/>
        <w:jc w:val="both"/>
        <w:rPr>
          <w:sz w:val="24"/>
        </w:rPr>
      </w:pPr>
      <w:r>
        <w:rPr>
          <w:sz w:val="24"/>
        </w:rPr>
        <w:t>Baek, Yujin, and Ha Young Kim. "ModAugNet: A new forecasting framework for stock market index value with an overfitting prevention LSTM module and a prediction LSTM module." Expert Systems with Applications 113 (2018): 457-480.</w:t>
      </w:r>
    </w:p>
    <w:p w14:paraId="5D6984E3">
      <w:pPr>
        <w:pStyle w:val="9"/>
      </w:pPr>
    </w:p>
    <w:p w14:paraId="341BF2AD">
      <w:pPr>
        <w:pStyle w:val="9"/>
      </w:pPr>
    </w:p>
    <w:p w14:paraId="2F399424">
      <w:pPr>
        <w:pStyle w:val="9"/>
        <w:spacing w:before="44"/>
      </w:pPr>
    </w:p>
    <w:p w14:paraId="4EF4F2E2">
      <w:pPr>
        <w:pStyle w:val="4"/>
        <w:numPr>
          <w:ilvl w:val="1"/>
          <w:numId w:val="11"/>
        </w:numPr>
        <w:tabs>
          <w:tab w:val="left" w:pos="518"/>
        </w:tabs>
        <w:spacing w:before="1"/>
        <w:ind w:left="1518" w:leftChars="0" w:hanging="418" w:firstLineChars="0"/>
        <w:jc w:val="left"/>
      </w:pPr>
      <w:bookmarkStart w:id="78" w:name="_bookmark21"/>
      <w:bookmarkEnd w:id="78"/>
      <w:bookmarkStart w:id="79" w:name="8.2WEBSITES"/>
      <w:bookmarkEnd w:id="79"/>
      <w:r>
        <w:rPr>
          <w:spacing w:val="-2"/>
        </w:rPr>
        <w:t>WEBSITES</w:t>
      </w:r>
    </w:p>
    <w:p w14:paraId="26169EB8">
      <w:pPr>
        <w:pStyle w:val="17"/>
        <w:numPr>
          <w:ilvl w:val="0"/>
          <w:numId w:val="13"/>
        </w:numPr>
        <w:tabs>
          <w:tab w:val="left" w:pos="1255"/>
        </w:tabs>
        <w:spacing w:before="159"/>
        <w:ind w:left="1576" w:leftChars="0" w:hanging="476" w:firstLineChars="0"/>
        <w:rPr>
          <w:sz w:val="24"/>
        </w:rPr>
      </w:pPr>
      <w:r>
        <w:fldChar w:fldCharType="begin"/>
      </w:r>
      <w:r>
        <w:instrText xml:space="preserve"> HYPERLINK "https://ieeexplore.ieee.org/stamp/stamp.jsp?tp&amp;arnumber=9165760" \h </w:instrText>
      </w:r>
      <w:r>
        <w:fldChar w:fldCharType="separate"/>
      </w:r>
      <w:r>
        <w:rPr>
          <w:color w:val="0000FF"/>
          <w:spacing w:val="-2"/>
          <w:sz w:val="24"/>
          <w:u w:val="single" w:color="0000FF"/>
        </w:rPr>
        <w:t>https://ieeexplore.ieee.org/stamp/stamp.jsp?tp=&amp;arnumber=9165760</w:t>
      </w:r>
      <w:r>
        <w:rPr>
          <w:color w:val="0000FF"/>
          <w:spacing w:val="-2"/>
          <w:sz w:val="24"/>
          <w:u w:val="single" w:color="0000FF"/>
        </w:rPr>
        <w:fldChar w:fldCharType="end"/>
      </w:r>
    </w:p>
    <w:p w14:paraId="4CD3D1C8">
      <w:pPr>
        <w:pStyle w:val="17"/>
        <w:numPr>
          <w:ilvl w:val="0"/>
          <w:numId w:val="13"/>
        </w:numPr>
        <w:tabs>
          <w:tab w:val="left" w:pos="1255"/>
        </w:tabs>
        <w:spacing w:before="158"/>
        <w:ind w:left="1100" w:leftChars="0" w:right="1321" w:firstLine="0" w:firstLineChars="0"/>
        <w:rPr>
          <w:sz w:val="24"/>
        </w:rPr>
      </w:pPr>
      <w:r>
        <w:fldChar w:fldCharType="begin"/>
      </w:r>
      <w:r>
        <w:instrText xml:space="preserve"> HYPERLINK "https://github.com/kalyanreddy01/mini-project-pridicting-stock-maket-trends-using-machinlearning-deeplearning-algorithms" \h </w:instrText>
      </w:r>
      <w:r>
        <w:fldChar w:fldCharType="separate"/>
      </w:r>
      <w:r>
        <w:rPr>
          <w:color w:val="0000FF"/>
          <w:spacing w:val="-2"/>
          <w:sz w:val="24"/>
          <w:u w:val="single" w:color="0000FF"/>
        </w:rPr>
        <w:t>https://github.com/kalyanreddy01/mini-project-pridicting-stock-maket-trends-using-</w:t>
      </w:r>
      <w:r>
        <w:rPr>
          <w:color w:val="0000FF"/>
          <w:spacing w:val="-2"/>
          <w:sz w:val="24"/>
          <w:u w:val="single" w:color="0000FF"/>
        </w:rPr>
        <w:fldChar w:fldCharType="end"/>
      </w:r>
      <w:r>
        <w:rPr>
          <w:color w:val="0000FF"/>
          <w:spacing w:val="-2"/>
          <w:sz w:val="24"/>
        </w:rPr>
        <w:t xml:space="preserve"> </w:t>
      </w:r>
      <w:r>
        <w:fldChar w:fldCharType="begin"/>
      </w:r>
      <w:r>
        <w:instrText xml:space="preserve"> HYPERLINK "https://github.com/kalyanreddy01/mini-project-pridicting-stock-maket-trends-using-machinlearning-deeplearning-algorithms" \h </w:instrText>
      </w:r>
      <w:r>
        <w:fldChar w:fldCharType="separate"/>
      </w:r>
      <w:r>
        <w:rPr>
          <w:color w:val="0000FF"/>
          <w:spacing w:val="-2"/>
          <w:sz w:val="24"/>
          <w:u w:val="single" w:color="0000FF"/>
        </w:rPr>
        <w:t>machinlearning-deeplearning-algorithms</w:t>
      </w:r>
      <w:r>
        <w:rPr>
          <w:color w:val="0000FF"/>
          <w:spacing w:val="-2"/>
          <w:sz w:val="24"/>
          <w:u w:val="single" w:color="0000FF"/>
        </w:rPr>
        <w:fldChar w:fldCharType="end"/>
      </w:r>
    </w:p>
    <w:sectPr>
      <w:headerReference r:id="rId78" w:type="default"/>
      <w:footerReference r:id="rId79" w:type="default"/>
      <w:pgSz w:w="11910" w:h="16840"/>
      <w:pgMar w:top="660" w:right="480" w:bottom="660" w:left="740" w:header="0" w:footer="479" w:gutter="0"/>
      <w:pgNumType w:fmt="decimal" w:start="43"/>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53866">
    <w:pPr>
      <w:pStyle w:val="10"/>
      <w:jc w:val="right"/>
    </w:pPr>
  </w:p>
  <w:p w14:paraId="1033D926">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1A9680">
    <w:pPr>
      <w:pStyle w:val="9"/>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3BEEEC">
    <w:pPr>
      <w:pStyle w:val="9"/>
      <w:spacing w:line="14" w:lineRule="auto"/>
      <w:rPr>
        <w:sz w:val="20"/>
      </w:rPr>
    </w:pPr>
    <w:r>
      <w:rPr>
        <w:sz w:val="24"/>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856211">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02856211">
                    <w:pPr>
                      <w:pStyle w:val="10"/>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7" name="Textbox 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9B615E5">
                          <w:pPr>
                            <w:spacing w:before="11"/>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56.1pt;margin-top:793.4pt;height:14.25pt;width:40.6pt;mso-position-horizontal-relative:page;mso-position-vertical-relative:page;z-index:-251655168;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2+cXtoAAAANAQAADwAAAAAAAAABACAAAAAiAAAAZHJzL2Rvd25yZXYueG1sUEsBAhQAFAAAAAgA&#10;h07iQF/H+CyxAQAAcwMAAA4AAAAAAAAAAQAgAAAAKQEAAGRycy9lMm9Eb2MueG1sUEsFBgAAAAAG&#10;AAYAWQEAAEwFAAAAAA==&#10;">
              <v:fill on="f" focussize="0,0"/>
              <v:stroke on="f"/>
              <v:imagedata o:title=""/>
              <o:lock v:ext="edit" aspectratio="f"/>
              <v:textbox inset="0mm,0mm,0mm,0mm">
                <w:txbxContent>
                  <w:p w14:paraId="49B615E5">
                    <w:pPr>
                      <w:spacing w:before="11"/>
                      <w:ind w:left="20"/>
                    </w:pPr>
                    <w:r>
                      <w:rPr>
                        <w:spacing w:val="-2"/>
                      </w:rPr>
                      <w:t>CMRTC</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B9CB9">
    <w:pPr>
      <w:pStyle w:val="9"/>
      <w:spacing w:line="14" w:lineRule="auto"/>
      <w:rPr>
        <w:sz w:val="20"/>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28C7CC">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5528C7CC">
                    <w:pPr>
                      <w:pStyle w:val="10"/>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0" distR="0" simplePos="0" relativeHeight="251683840"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82613876" name="Textbox 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00883C7F">
                          <w:pPr>
                            <w:spacing w:before="11"/>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56.1pt;margin-top:793.4pt;height:14.25pt;width:40.6pt;mso-position-horizontal-relative:page;mso-position-vertical-relative:page;z-index:-251632640;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tvnF7aAAAADQEAAA8AAAAAAAAAAQAgAAAAIgAAAGRycy9kb3ducmV2LnhtbFBLAQIU&#10;ABQAAAAIAIdO4kBd0QlJuAEAAHoDAAAOAAAAAAAAAAEAIAAAACkBAABkcnMvZTJvRG9jLnhtbFBL&#10;BQYAAAAABgAGAFkBAABTBQAAAAA=&#10;">
              <v:fill on="f" focussize="0,0"/>
              <v:stroke on="f"/>
              <v:imagedata o:title=""/>
              <o:lock v:ext="edit" aspectratio="f"/>
              <v:textbox inset="0mm,0mm,0mm,0mm">
                <w:txbxContent>
                  <w:p w14:paraId="00883C7F">
                    <w:pPr>
                      <w:spacing w:before="11"/>
                      <w:ind w:left="20"/>
                    </w:pPr>
                    <w:r>
                      <w:rPr>
                        <w:spacing w:val="-2"/>
                      </w:rPr>
                      <w:t>CMRTC</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AA7A94">
    <w:pPr>
      <w:pStyle w:val="9"/>
      <w:spacing w:line="14" w:lineRule="auto"/>
      <w:rPr>
        <w:sz w:val="20"/>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CB9EE6">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0CB9EE6">
                    <w:pPr>
                      <w:pStyle w:val="10"/>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0" distR="0" simplePos="0" relativeHeight="251684864"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582257840" name="Textbox 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24F16ED">
                          <w:pPr>
                            <w:spacing w:before="11"/>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56.1pt;margin-top:793.4pt;height:14.25pt;width:40.6pt;mso-position-horizontal-relative:page;mso-position-vertical-relative:page;z-index:-251631616;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tvnF7aAAAADQEAAA8AAAAAAAAAAQAgAAAAIgAAAGRycy9kb3ducmV2LnhtbFBLAQIU&#10;ABQAAAAIAIdO4kCDni6wuAEAAHsDAAAOAAAAAAAAAAEAIAAAACkBAABkcnMvZTJvRG9jLnhtbFBL&#10;BQYAAAAABgAGAFkBAABTBQAAAAA=&#10;">
              <v:fill on="f" focussize="0,0"/>
              <v:stroke on="f"/>
              <v:imagedata o:title=""/>
              <o:lock v:ext="edit" aspectratio="f"/>
              <v:textbox inset="0mm,0mm,0mm,0mm">
                <w:txbxContent>
                  <w:p w14:paraId="424F16ED">
                    <w:pPr>
                      <w:spacing w:before="11"/>
                      <w:ind w:left="20"/>
                    </w:pPr>
                    <w:r>
                      <w:rPr>
                        <w:spacing w:val="-2"/>
                      </w:rP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C67B49">
    <w:pPr>
      <w:pStyle w:val="9"/>
      <w:spacing w:line="14" w:lineRule="auto"/>
      <w:rPr>
        <w:sz w:val="20"/>
      </w:rPr>
    </w:pPr>
    <w:r>
      <w:rPr>
        <w:sz w:val="24"/>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3D44BD">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5F3D44BD">
                    <w:pPr>
                      <w:pStyle w:val="10"/>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0" distR="0" simplePos="0" relativeHeight="251685888"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172206228" name="Textbox 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31F5CDDA">
                          <w:pPr>
                            <w:spacing w:before="11"/>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56.1pt;margin-top:793.4pt;height:14.25pt;width:40.6pt;mso-position-horizontal-relative:page;mso-position-vertical-relative:page;z-index:-251630592;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tvnF7aAAAADQEAAA8AAAAAAAAAAQAgAAAAIgAAAGRycy9kb3ducmV2LnhtbFBLAQIU&#10;ABQAAAAIAIdO4kDqMepeuAEAAHwDAAAOAAAAAAAAAAEAIAAAACkBAABkcnMvZTJvRG9jLnhtbFBL&#10;BQYAAAAABgAGAFkBAABTBQAAAAA=&#10;">
              <v:fill on="f" focussize="0,0"/>
              <v:stroke on="f"/>
              <v:imagedata o:title=""/>
              <o:lock v:ext="edit" aspectratio="f"/>
              <v:textbox inset="0mm,0mm,0mm,0mm">
                <w:txbxContent>
                  <w:p w14:paraId="31F5CDDA">
                    <w:pPr>
                      <w:spacing w:before="11"/>
                      <w:ind w:left="20"/>
                    </w:pPr>
                    <w:r>
                      <w:rPr>
                        <w:spacing w:val="-2"/>
                      </w:rPr>
                      <w:t>CMRTC</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9F9A31">
    <w:pPr>
      <w:pStyle w:val="9"/>
      <w:spacing w:line="14" w:lineRule="auto"/>
      <w:rPr>
        <w:sz w:val="20"/>
      </w:rPr>
    </w:pPr>
    <w:r>
      <w:rPr>
        <w:sz w:val="24"/>
      </w:rPr>
      <mc:AlternateContent>
        <mc:Choice Requires="wps">
          <w:drawing>
            <wp:anchor distT="0" distB="0" distL="114300" distR="114300" simplePos="0" relativeHeight="2517186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4321B7">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2C4321B7">
                    <w:pPr>
                      <w:pStyle w:val="10"/>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0" distR="0" simplePos="0" relativeHeight="251686912"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287507985" name="Textbox 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59DC3C45">
                          <w:pPr>
                            <w:spacing w:before="11"/>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56.1pt;margin-top:793.4pt;height:14.25pt;width:40.6pt;mso-position-horizontal-relative:page;mso-position-vertical-relative:page;z-index:-251629568;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tvnF7aAAAADQEAAA8AAAAAAAAAAQAgAAAAIgAAAGRycy9kb3ducmV2LnhtbFBLAQIU&#10;ABQAAAAIAIdO4kC8ZrH0uAEAAHsDAAAOAAAAAAAAAAEAIAAAACkBAABkcnMvZTJvRG9jLnhtbFBL&#10;BQYAAAAABgAGAFkBAABTBQAAAAA=&#10;">
              <v:fill on="f" focussize="0,0"/>
              <v:stroke on="f"/>
              <v:imagedata o:title=""/>
              <o:lock v:ext="edit" aspectratio="f"/>
              <v:textbox inset="0mm,0mm,0mm,0mm">
                <w:txbxContent>
                  <w:p w14:paraId="59DC3C45">
                    <w:pPr>
                      <w:spacing w:before="11"/>
                      <w:ind w:left="20"/>
                    </w:pPr>
                    <w:r>
                      <w:rPr>
                        <w:spacing w:val="-2"/>
                      </w:rPr>
                      <w:t>CMRTC</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3A87C5">
    <w:pPr>
      <w:pStyle w:val="9"/>
      <w:spacing w:line="14" w:lineRule="auto"/>
      <w:rPr>
        <w:sz w:val="2"/>
      </w:rPr>
    </w:pPr>
    <w:r>
      <w:rPr>
        <w:sz w:val="2"/>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E53AF3">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6CE53AF3">
                    <w:pPr>
                      <w:pStyle w:val="10"/>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92A8AF">
    <w:pPr>
      <w:pStyle w:val="9"/>
      <w:spacing w:line="14" w:lineRule="auto"/>
      <w:rPr>
        <w:sz w:val="20"/>
      </w:rPr>
    </w:pPr>
    <w:r>
      <w:rPr>
        <w:sz w:val="24"/>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B1682C">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1EB1682C">
                    <w:pPr>
                      <w:pStyle w:val="10"/>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9" name="Textbox 9"/>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75886F60">
                          <w:pPr>
                            <w:spacing w:before="11"/>
                            <w:ind w:left="20"/>
                          </w:pPr>
                          <w:r>
                            <w:rPr>
                              <w:spacing w:val="-2"/>
                            </w:rPr>
                            <w:t>CMRTC</w:t>
                          </w:r>
                        </w:p>
                      </w:txbxContent>
                    </wps:txbx>
                    <wps:bodyPr wrap="square" lIns="0" tIns="0" rIns="0" bIns="0" rtlCol="0">
                      <a:noAutofit/>
                    </wps:bodyPr>
                  </wps:wsp>
                </a:graphicData>
              </a:graphic>
            </wp:anchor>
          </w:drawing>
        </mc:Choice>
        <mc:Fallback>
          <w:pict>
            <v:shape id="Textbox 9" o:spid="_x0000_s1026" o:spt="202" type="#_x0000_t202" style="position:absolute;left:0pt;margin-left:56.1pt;margin-top:793.4pt;height:14.25pt;width:40.6pt;mso-position-horizontal-relative:page;mso-position-vertical-relative:page;z-index:-251654144;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2+cXtoAAAANAQAADwAAAAAAAAABACAAAAAiAAAAZHJzL2Rvd25yZXYueG1sUEsBAhQAFAAAAAgA&#10;h07iQAwui2axAQAAcwMAAA4AAAAAAAAAAQAgAAAAKQEAAGRycy9lMm9Eb2MueG1sUEsFBgAAAAAG&#10;AAYAWQEAAEwFAAAAAA==&#10;">
              <v:fill on="f" focussize="0,0"/>
              <v:stroke on="f"/>
              <v:imagedata o:title=""/>
              <o:lock v:ext="edit" aspectratio="f"/>
              <v:textbox inset="0mm,0mm,0mm,0mm">
                <w:txbxContent>
                  <w:p w14:paraId="75886F60">
                    <w:pPr>
                      <w:spacing w:before="11"/>
                      <w:ind w:left="20"/>
                    </w:pPr>
                    <w:r>
                      <w:rPr>
                        <w:spacing w:val="-2"/>
                      </w:rPr>
                      <w:t>CMRTC</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9F1C7">
    <w:pPr>
      <w:pStyle w:val="9"/>
      <w:spacing w:line="14" w:lineRule="auto"/>
      <w:rPr>
        <w:sz w:val="20"/>
      </w:rPr>
    </w:pPr>
    <w:r>
      <w:rPr>
        <w:sz w:val="24"/>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07D74C">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4007D74C">
                    <w:pPr>
                      <w:pStyle w:val="10"/>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0" distR="0" simplePos="0" relativeHeight="251663360"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2" name="Textbox 12"/>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560F22E0">
                          <w:pPr>
                            <w:spacing w:before="11"/>
                            <w:ind w:left="20"/>
                          </w:pPr>
                          <w:r>
                            <w:rPr>
                              <w:spacing w:val="-2"/>
                            </w:rPr>
                            <w:t>CMRTC</w:t>
                          </w:r>
                        </w:p>
                      </w:txbxContent>
                    </wps:txbx>
                    <wps:bodyPr wrap="square" lIns="0" tIns="0" rIns="0" bIns="0" rtlCol="0">
                      <a:noAutofit/>
                    </wps:bodyPr>
                  </wps:wsp>
                </a:graphicData>
              </a:graphic>
            </wp:anchor>
          </w:drawing>
        </mc:Choice>
        <mc:Fallback>
          <w:pict>
            <v:shape id="Textbox 12" o:spid="_x0000_s1026" o:spt="202" type="#_x0000_t202" style="position:absolute;left:0pt;margin-left:56.1pt;margin-top:793.4pt;height:14.25pt;width:40.6pt;mso-position-horizontal-relative:page;mso-position-vertical-relative:page;z-index:-251653120;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2+cXtoAAAANAQAADwAAAAAAAAABACAAAAAiAAAAZHJzL2Rvd25yZXYueG1sUEsBAhQAFAAAAAgA&#10;h07iQNRc5laxAQAAdQMAAA4AAAAAAAAAAQAgAAAAKQEAAGRycy9lMm9Eb2MueG1sUEsFBgAAAAAG&#10;AAYAWQEAAEwFAAAAAA==&#10;">
              <v:fill on="f" focussize="0,0"/>
              <v:stroke on="f"/>
              <v:imagedata o:title=""/>
              <o:lock v:ext="edit" aspectratio="f"/>
              <v:textbox inset="0mm,0mm,0mm,0mm">
                <w:txbxContent>
                  <w:p w14:paraId="560F22E0">
                    <w:pPr>
                      <w:spacing w:before="11"/>
                      <w:ind w:left="20"/>
                    </w:pPr>
                    <w:r>
                      <w:rPr>
                        <w:spacing w:val="-2"/>
                      </w:rPr>
                      <w:t>CMRTC</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BF9768">
    <w:pPr>
      <w:pStyle w:val="9"/>
      <w:spacing w:line="14" w:lineRule="auto"/>
      <w:rPr>
        <w:sz w:val="20"/>
      </w:rPr>
    </w:pPr>
    <w:r>
      <w:rPr>
        <w:sz w:val="24"/>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D31B28">
                          <w:pPr>
                            <w:pStyle w:val="10"/>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14:paraId="20D31B28">
                    <w:pPr>
                      <w:pStyle w:val="10"/>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0" distR="0" simplePos="0" relativeHeight="251665408"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5" name="Textbox 1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5B7E793">
                          <w:pPr>
                            <w:spacing w:before="11"/>
                            <w:ind w:left="20"/>
                          </w:pPr>
                          <w:r>
                            <w:rPr>
                              <w:spacing w:val="-2"/>
                            </w:rPr>
                            <w:t>CMRTC</w:t>
                          </w:r>
                        </w:p>
                      </w:txbxContent>
                    </wps:txbx>
                    <wps:bodyPr wrap="square" lIns="0" tIns="0" rIns="0" bIns="0" rtlCol="0">
                      <a:noAutofit/>
                    </wps:bodyPr>
                  </wps:wsp>
                </a:graphicData>
              </a:graphic>
            </wp:anchor>
          </w:drawing>
        </mc:Choice>
        <mc:Fallback>
          <w:pict>
            <v:shape id="Textbox 15" o:spid="_x0000_s1026" o:spt="202" type="#_x0000_t202" style="position:absolute;left:0pt;margin-left:56.1pt;margin-top:793.4pt;height:14.25pt;width:40.6pt;mso-position-horizontal-relative:page;mso-position-vertical-relative:page;z-index:-251651072;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tvnF7aAAAADQEAAA8AAAAAAAAAAQAgAAAAIgAAAGRycy9kb3ducmV2LnhtbFBLAQIUABQAAAAI&#10;AIdO4kBzMvigsgEAAHUDAAAOAAAAAAAAAAEAIAAAACkBAABkcnMvZTJvRG9jLnhtbFBLBQYAAAAA&#10;BgAGAFkBAABNBQAAAAA=&#10;">
              <v:fill on="f" focussize="0,0"/>
              <v:stroke on="f"/>
              <v:imagedata o:title=""/>
              <o:lock v:ext="edit" aspectratio="f"/>
              <v:textbox inset="0mm,0mm,0mm,0mm">
                <w:txbxContent>
                  <w:p w14:paraId="45B7E793">
                    <w:pPr>
                      <w:spacing w:before="11"/>
                      <w:ind w:left="20"/>
                    </w:pPr>
                    <w:r>
                      <w:rPr>
                        <w:spacing w:val="-2"/>
                      </w:rPr>
                      <w:t>CMRTC</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75DE4">
    <w:pPr>
      <w:spacing w:before="11"/>
      <w:ind w:left="20"/>
    </w:pPr>
  </w:p>
  <w:p w14:paraId="6B3F6485">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0E4A1">
    <w:pPr>
      <w:pStyle w:val="9"/>
      <w:spacing w:line="14" w:lineRule="auto"/>
      <w:rPr>
        <w:sz w:val="20"/>
      </w:rPr>
    </w:pPr>
    <w:r>
      <w:rPr>
        <w:sz w:val="24"/>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B32D54">
                          <w:pPr>
                            <w:pStyle w:val="10"/>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14:paraId="4FB32D54">
                    <w:pPr>
                      <w:pStyle w:val="10"/>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0" distR="0" simplePos="0" relativeHeight="251686912"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74249475" name="Textbox 1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7C239390">
                          <w:pPr>
                            <w:spacing w:before="11"/>
                            <w:ind w:left="20"/>
                          </w:pPr>
                          <w:r>
                            <w:rPr>
                              <w:spacing w:val="-2"/>
                            </w:rPr>
                            <w:t>CMRTC</w:t>
                          </w:r>
                        </w:p>
                      </w:txbxContent>
                    </wps:txbx>
                    <wps:bodyPr wrap="square" lIns="0" tIns="0" rIns="0" bIns="0" rtlCol="0">
                      <a:noAutofit/>
                    </wps:bodyPr>
                  </wps:wsp>
                </a:graphicData>
              </a:graphic>
            </wp:anchor>
          </w:drawing>
        </mc:Choice>
        <mc:Fallback>
          <w:pict>
            <v:shape id="Textbox 15" o:spid="_x0000_s1026" o:spt="202" type="#_x0000_t202" style="position:absolute;left:0pt;margin-left:56.1pt;margin-top:793.4pt;height:14.25pt;width:40.6pt;mso-position-horizontal-relative:page;mso-position-vertical-relative:page;z-index:-251629568;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Lb5xe2gAAAA0BAAAPAAAAAAAAAAEAIAAAACIAAABkcnMvZG93bnJldi54bWxQSwEC&#10;FAAUAAAACACHTuJA6gkMcbkBAAB8AwAADgAAAAAAAAABACAAAAApAQAAZHJzL2Uyb0RvYy54bWxQ&#10;SwUGAAAAAAYABgBZAQAAVAUAAAAA&#10;">
              <v:fill on="f" focussize="0,0"/>
              <v:stroke on="f"/>
              <v:imagedata o:title=""/>
              <o:lock v:ext="edit" aspectratio="f"/>
              <v:textbox inset="0mm,0mm,0mm,0mm">
                <w:txbxContent>
                  <w:p w14:paraId="7C239390">
                    <w:pPr>
                      <w:spacing w:before="11"/>
                      <w:ind w:left="20"/>
                    </w:pPr>
                    <w:r>
                      <w:rPr>
                        <w:spacing w:val="-2"/>
                      </w:rPr>
                      <w:t>CMRTC</w:t>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0999DC">
    <w:pPr>
      <w:pStyle w:val="9"/>
      <w:spacing w:line="14" w:lineRule="auto"/>
      <w:rPr>
        <w:sz w:val="20"/>
      </w:rPr>
    </w:pPr>
    <w:r>
      <w:rPr>
        <w:sz w:val="24"/>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1D2CC0">
                          <w:pPr>
                            <w:pStyle w:val="10"/>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14:paraId="0A1D2CC0">
                    <w:pPr>
                      <w:pStyle w:val="10"/>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0" distR="0" simplePos="0" relativeHeight="251687936"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322702827" name="Textbox 1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0C33282F">
                          <w:pPr>
                            <w:spacing w:before="11"/>
                            <w:ind w:left="20"/>
                          </w:pPr>
                          <w:r>
                            <w:rPr>
                              <w:spacing w:val="-2"/>
                            </w:rPr>
                            <w:t>CMRTC</w:t>
                          </w:r>
                        </w:p>
                      </w:txbxContent>
                    </wps:txbx>
                    <wps:bodyPr wrap="square" lIns="0" tIns="0" rIns="0" bIns="0" rtlCol="0">
                      <a:noAutofit/>
                    </wps:bodyPr>
                  </wps:wsp>
                </a:graphicData>
              </a:graphic>
            </wp:anchor>
          </w:drawing>
        </mc:Choice>
        <mc:Fallback>
          <w:pict>
            <v:shape id="Textbox 15" o:spid="_x0000_s1026" o:spt="202" type="#_x0000_t202" style="position:absolute;left:0pt;margin-left:56.1pt;margin-top:793.4pt;height:14.25pt;width:40.6pt;mso-position-horizontal-relative:page;mso-position-vertical-relative:page;z-index:-251628544;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cXtoAAAANAQAADwAAAAAAAAABACAAAAAiAAAAZHJzL2Rvd25yZXYueG1sUEsB&#10;AhQAFAAAAAgAh07iQC9WlZi6AQAAfAMAAA4AAAAAAAAAAQAgAAAAKQEAAGRycy9lMm9Eb2MueG1s&#10;UEsFBgAAAAAGAAYAWQEAAFUFAAAAAA==&#10;">
              <v:fill on="f" focussize="0,0"/>
              <v:stroke on="f"/>
              <v:imagedata o:title=""/>
              <o:lock v:ext="edit" aspectratio="f"/>
              <v:textbox inset="0mm,0mm,0mm,0mm">
                <w:txbxContent>
                  <w:p w14:paraId="0C33282F">
                    <w:pPr>
                      <w:spacing w:before="11"/>
                      <w:ind w:left="20"/>
                    </w:pPr>
                    <w:r>
                      <w:rPr>
                        <w:spacing w:val="-2"/>
                      </w:rPr>
                      <w:t>CMRTC</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DD8D09">
    <w:pPr>
      <w:pStyle w:val="9"/>
      <w:spacing w:line="14" w:lineRule="auto"/>
      <w:rPr>
        <w:sz w:val="2"/>
      </w:rPr>
    </w:pPr>
    <w:r>
      <w:rPr>
        <w:sz w:val="2"/>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D40F3">
                          <w:pPr>
                            <w:pStyle w:val="10"/>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14:paraId="739D40F3">
                    <w:pPr>
                      <w:pStyle w:val="10"/>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9AF48">
    <w:pPr>
      <w:pStyle w:val="9"/>
      <w:spacing w:line="14" w:lineRule="auto"/>
      <w:rPr>
        <w:sz w:val="20"/>
      </w:rPr>
    </w:pPr>
    <w:r>
      <w:rPr>
        <w:sz w:val="24"/>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33E2BE">
                          <w:pPr>
                            <w:pStyle w:val="10"/>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3533E2BE">
                    <w:pPr>
                      <w:pStyle w:val="10"/>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0" distR="0" simplePos="0" relativeHeight="251667456"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21" name="Textbox 21"/>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12DCB34D">
                          <w:pPr>
                            <w:spacing w:before="11"/>
                            <w:ind w:left="20"/>
                          </w:pPr>
                          <w:r>
                            <w:rPr>
                              <w:spacing w:val="-2"/>
                            </w:rPr>
                            <w:t>CMRTC</w:t>
                          </w:r>
                        </w:p>
                      </w:txbxContent>
                    </wps:txbx>
                    <wps:bodyPr wrap="square" lIns="0" tIns="0" rIns="0" bIns="0" rtlCol="0">
                      <a:noAutofit/>
                    </wps:bodyPr>
                  </wps:wsp>
                </a:graphicData>
              </a:graphic>
            </wp:anchor>
          </w:drawing>
        </mc:Choice>
        <mc:Fallback>
          <w:pict>
            <v:shape id="Textbox 21" o:spid="_x0000_s1026" o:spt="202" type="#_x0000_t202" style="position:absolute;left:0pt;margin-left:56.1pt;margin-top:793.4pt;height:14.25pt;width:40.6pt;mso-position-horizontal-relative:page;mso-position-vertical-relative:page;z-index:-251649024;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tvnF7aAAAADQEAAA8AAAAAAAAAAQAgAAAAIgAAAGRycy9kb3ducmV2LnhtbFBLAQIUABQAAAAI&#10;AIdO4kC4xj+csgEAAHUDAAAOAAAAAAAAAAEAIAAAACkBAABkcnMvZTJvRG9jLnhtbFBLBQYAAAAA&#10;BgAGAFkBAABNBQAAAAA=&#10;">
              <v:fill on="f" focussize="0,0"/>
              <v:stroke on="f"/>
              <v:imagedata o:title=""/>
              <o:lock v:ext="edit" aspectratio="f"/>
              <v:textbox inset="0mm,0mm,0mm,0mm">
                <w:txbxContent>
                  <w:p w14:paraId="12DCB34D">
                    <w:pPr>
                      <w:spacing w:before="11"/>
                      <w:ind w:left="20"/>
                    </w:pPr>
                    <w:r>
                      <w:rPr>
                        <w:spacing w:val="-2"/>
                      </w:rPr>
                      <w:t>CMRTC</w:t>
                    </w:r>
                  </w:p>
                </w:txbxContent>
              </v:textbox>
            </v:shape>
          </w:pict>
        </mc:Fallback>
      </mc:AlternateContent>
    </w:r>
    <w:r>
      <mc:AlternateContent>
        <mc:Choice Requires="wps">
          <w:drawing>
            <wp:anchor distT="0" distB="0" distL="0" distR="0" simplePos="0" relativeHeight="251668480" behindDoc="1" locked="0" layoutInCell="1" allowOverlap="1">
              <wp:simplePos x="0" y="0"/>
              <wp:positionH relativeFrom="page">
                <wp:posOffset>6988175</wp:posOffset>
              </wp:positionH>
              <wp:positionV relativeFrom="page">
                <wp:posOffset>10248900</wp:posOffset>
              </wp:positionV>
              <wp:extent cx="140970" cy="152400"/>
              <wp:effectExtent l="0" t="0" r="0" b="0"/>
              <wp:wrapNone/>
              <wp:docPr id="22" name="Textbox 22"/>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14:paraId="5BF338B6">
                          <w:pPr>
                            <w:spacing w:before="12"/>
                            <w:rPr>
                              <w:sz w:val="18"/>
                            </w:rPr>
                          </w:pPr>
                        </w:p>
                      </w:txbxContent>
                    </wps:txbx>
                    <wps:bodyPr wrap="square" lIns="0" tIns="0" rIns="0" bIns="0" rtlCol="0">
                      <a:noAutofit/>
                    </wps:bodyPr>
                  </wps:wsp>
                </a:graphicData>
              </a:graphic>
            </wp:anchor>
          </w:drawing>
        </mc:Choice>
        <mc:Fallback>
          <w:pict>
            <v:shape id="Textbox 22" o:spid="_x0000_s1026" o:spt="202" type="#_x0000_t202" style="position:absolute;left:0pt;margin-left:550.25pt;margin-top:807pt;height:12pt;width:11.1pt;mso-position-horizontal-relative:page;mso-position-vertical-relative:page;z-index:-251648000;mso-width-relative:page;mso-height-relative:page;" filled="f" stroked="f" coordsize="21600,21600" o:gfxdata="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fJ5Q2wAAAA8BAAAPAAAAAAAAAAEAIAAAACIAAABkcnMvZG93bnJldi54bWxQSwECFAAUAAAA&#10;CACHTuJAO1rUxLIBAAB1AwAADgAAAAAAAAABACAAAAAqAQAAZHJzL2Uyb0RvYy54bWxQSwUGAAAA&#10;AAYABgBZAQAATgUAAAAA&#10;">
              <v:fill on="f" focussize="0,0"/>
              <v:stroke on="f"/>
              <v:imagedata o:title=""/>
              <o:lock v:ext="edit" aspectratio="f"/>
              <v:textbox inset="0mm,0mm,0mm,0mm">
                <w:txbxContent>
                  <w:p w14:paraId="5BF338B6">
                    <w:pPr>
                      <w:spacing w:before="12"/>
                      <w:rPr>
                        <w:sz w:val="18"/>
                      </w:rPr>
                    </w:pP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F0DDC">
    <w:pPr>
      <w:pStyle w:val="9"/>
      <w:spacing w:line="14" w:lineRule="auto"/>
      <w:rPr>
        <w:sz w:val="20"/>
      </w:rPr>
    </w:pPr>
    <w:r>
      <w:rPr>
        <w:sz w:val="24"/>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0FFE1B">
                          <w:pPr>
                            <w:pStyle w:val="10"/>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14:paraId="2F0FFE1B">
                    <w:pPr>
                      <w:pStyle w:val="10"/>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0" distR="0" simplePos="0" relativeHeight="251670528"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74E91B25">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45952;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9qBlXZAAAADAEAAA8AAAAAAAAAAQAgAAAAIgAAAGRycy9kb3ducmV2LnhtbFBLAQIUABQAAAAI&#10;AIdO4kDdgUUlswEAAHUDAAAOAAAAAAAAAAEAIAAAACgBAABkcnMvZTJvRG9jLnhtbFBLBQYAAAAA&#10;BgAGAFkBAABNBQAAAAA=&#10;">
              <v:fill on="f" focussize="0,0"/>
              <v:stroke on="f"/>
              <v:imagedata o:title=""/>
              <o:lock v:ext="edit" aspectratio="f"/>
              <v:textbox inset="0mm,0mm,0mm,0mm">
                <w:txbxContent>
                  <w:p w14:paraId="74E91B25">
                    <w:pPr>
                      <w:spacing w:before="11"/>
                      <w:ind w:left="20"/>
                    </w:pPr>
                    <w:r>
                      <w:rPr>
                        <w:spacing w:val="-2"/>
                      </w:rPr>
                      <w:t>CMRTC</w:t>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D4AF8">
    <w:pPr>
      <w:pStyle w:val="9"/>
      <w:spacing w:line="14" w:lineRule="auto"/>
      <w:rPr>
        <w:sz w:val="20"/>
      </w:rPr>
    </w:pPr>
    <w:r>
      <w:rPr>
        <w:sz w:val="24"/>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997153">
                          <w:pPr>
                            <w:pStyle w:val="10"/>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7A997153">
                    <w:pPr>
                      <w:pStyle w:val="10"/>
                    </w:pPr>
                    <w:r>
                      <w:fldChar w:fldCharType="begin"/>
                    </w:r>
                    <w:r>
                      <w:instrText xml:space="preserve"> PAGE  \* MERGEFORMAT </w:instrText>
                    </w:r>
                    <w:r>
                      <w:fldChar w:fldCharType="separate"/>
                    </w:r>
                    <w:r>
                      <w:t>17</w:t>
                    </w:r>
                    <w:r>
                      <w:fldChar w:fldCharType="end"/>
                    </w:r>
                  </w:p>
                </w:txbxContent>
              </v:textbox>
            </v:shape>
          </w:pict>
        </mc:Fallback>
      </mc:AlternateContent>
    </w:r>
    <w:r>
      <mc:AlternateContent>
        <mc:Choice Requires="wps">
          <w:drawing>
            <wp:anchor distT="0" distB="0" distL="0" distR="0" simplePos="0" relativeHeight="251688960"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239951857"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2B84D56F">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7520;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uO52fLoBAAB9AwAADgAAAAAAAAABACAAAAAoAQAAZHJzL2Uyb0RvYy54bWxQ&#10;SwUGAAAAAAYABgBZAQAAVAUAAAAA&#10;">
              <v:fill on="f" focussize="0,0"/>
              <v:stroke on="f"/>
              <v:imagedata o:title=""/>
              <o:lock v:ext="edit" aspectratio="f"/>
              <v:textbox inset="0mm,0mm,0mm,0mm">
                <w:txbxContent>
                  <w:p w14:paraId="2B84D56F">
                    <w:pPr>
                      <w:spacing w:before="11"/>
                      <w:ind w:left="20"/>
                    </w:pPr>
                    <w:r>
                      <w:rPr>
                        <w:spacing w:val="-2"/>
                      </w:rPr>
                      <w:t>CMRTC</w:t>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792880">
    <w:pPr>
      <w:pStyle w:val="9"/>
      <w:spacing w:line="14" w:lineRule="auto"/>
      <w:rPr>
        <w:sz w:val="20"/>
      </w:rPr>
    </w:pPr>
    <w:r>
      <w:rPr>
        <w:sz w:val="24"/>
      </w:rP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9F8B6">
                          <w:pPr>
                            <w:pStyle w:val="10"/>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14:paraId="0319F8B6">
                    <w:pPr>
                      <w:pStyle w:val="10"/>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0" distR="0" simplePos="0" relativeHeight="251689984"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767915933"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DCDD083">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6496;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rSo29boBAAB9AwAADgAAAAAAAAABACAAAAAoAQAAZHJzL2Uyb0RvYy54bWxQ&#10;SwUGAAAAAAYABgBZAQAAVAUAAAAA&#10;">
              <v:fill on="f" focussize="0,0"/>
              <v:stroke on="f"/>
              <v:imagedata o:title=""/>
              <o:lock v:ext="edit" aspectratio="f"/>
              <v:textbox inset="0mm,0mm,0mm,0mm">
                <w:txbxContent>
                  <w:p w14:paraId="6DCDD083">
                    <w:pPr>
                      <w:spacing w:before="11"/>
                      <w:ind w:left="20"/>
                    </w:pPr>
                    <w:r>
                      <w:rPr>
                        <w:spacing w:val="-2"/>
                      </w:rPr>
                      <w:t>CMRTC</w:t>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08C066">
    <w:pPr>
      <w:pStyle w:val="9"/>
      <w:spacing w:line="14" w:lineRule="auto"/>
      <w:rPr>
        <w:sz w:val="20"/>
      </w:rPr>
    </w:pPr>
    <w:r>
      <w:rPr>
        <w:sz w:val="24"/>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C41926">
                          <w:pPr>
                            <w:pStyle w:val="10"/>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zo7c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8zo7chAgAA&#10;YgQAAA4AAAAAAAAAAQAgAAAAHwEAAGRycy9lMm9Eb2MueG1sUEsFBgAAAAAGAAYAWQEAALIFAAAA&#10;AA==&#10;">
              <v:fill on="f" focussize="0,0"/>
              <v:stroke on="f" weight="0.5pt"/>
              <v:imagedata o:title=""/>
              <o:lock v:ext="edit" aspectratio="f"/>
              <v:textbox inset="0mm,0mm,0mm,0mm" style="mso-fit-shape-to-text:t;">
                <w:txbxContent>
                  <w:p w14:paraId="5DC41926">
                    <w:pPr>
                      <w:pStyle w:val="10"/>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0" distR="0" simplePos="0" relativeHeight="251691008"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708704122"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021E0E18">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5472;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DAMH4LuQEAAH0DAAAOAAAAAAAAAAEAIAAAACgBAABkcnMvZTJvRG9jLnhtbFBL&#10;BQYAAAAABgAGAFkBAABTBQAAAAA=&#10;">
              <v:fill on="f" focussize="0,0"/>
              <v:stroke on="f"/>
              <v:imagedata o:title=""/>
              <o:lock v:ext="edit" aspectratio="f"/>
              <v:textbox inset="0mm,0mm,0mm,0mm">
                <w:txbxContent>
                  <w:p w14:paraId="021E0E18">
                    <w:pPr>
                      <w:spacing w:before="11"/>
                      <w:ind w:left="20"/>
                    </w:pPr>
                    <w:r>
                      <w:rPr>
                        <w:spacing w:val="-2"/>
                      </w:rPr>
                      <w:t>CMRTC</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85992">
    <w:pPr>
      <w:pStyle w:val="9"/>
      <w:spacing w:line="14" w:lineRule="auto"/>
      <w:rPr>
        <w:sz w:val="20"/>
      </w:rPr>
    </w:pPr>
    <w:r>
      <w:rPr>
        <w:sz w:val="24"/>
      </w:rPr>
      <mc:AlternateContent>
        <mc:Choice Requires="wps">
          <w:drawing>
            <wp:anchor distT="0" distB="0" distL="114300" distR="114300" simplePos="0" relativeHeight="251731968"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FF77ED">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14:paraId="3FFF77ED">
                    <w:pPr>
                      <w:pStyle w:val="10"/>
                    </w:pPr>
                    <w:r>
                      <w:fldChar w:fldCharType="begin"/>
                    </w:r>
                    <w:r>
                      <w:instrText xml:space="preserve"> PAGE  \* MERGEFORMAT </w:instrText>
                    </w:r>
                    <w:r>
                      <w:fldChar w:fldCharType="separate"/>
                    </w:r>
                    <w:r>
                      <w:t>20</w:t>
                    </w:r>
                    <w:r>
                      <w:fldChar w:fldCharType="end"/>
                    </w:r>
                  </w:p>
                </w:txbxContent>
              </v:textbox>
            </v:shape>
          </w:pict>
        </mc:Fallback>
      </mc:AlternateContent>
    </w:r>
    <w:r>
      <mc:AlternateContent>
        <mc:Choice Requires="wps">
          <w:drawing>
            <wp:anchor distT="0" distB="0" distL="0" distR="0" simplePos="0" relativeHeight="251692032"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2015219605"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3AA9AA95">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4448;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ArT2vvuQEAAH0DAAAOAAAAAAAAAAEAIAAAACgBAABkcnMvZTJvRG9jLnhtbFBL&#10;BQYAAAAABgAGAFkBAABTBQAAAAA=&#10;">
              <v:fill on="f" focussize="0,0"/>
              <v:stroke on="f"/>
              <v:imagedata o:title=""/>
              <o:lock v:ext="edit" aspectratio="f"/>
              <v:textbox inset="0mm,0mm,0mm,0mm">
                <w:txbxContent>
                  <w:p w14:paraId="3AA9AA95">
                    <w:pPr>
                      <w:spacing w:before="11"/>
                      <w:ind w:left="20"/>
                    </w:pPr>
                    <w:r>
                      <w:rPr>
                        <w:spacing w:val="-2"/>
                      </w:rPr>
                      <w:t>CMRTC</w:t>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7473F">
    <w:pPr>
      <w:pStyle w:val="9"/>
      <w:spacing w:line="14" w:lineRule="auto"/>
      <w:rPr>
        <w:sz w:val="20"/>
      </w:rPr>
    </w:pPr>
    <w:r>
      <w:rPr>
        <w:sz w:val="24"/>
      </w:rPr>
      <mc:AlternateContent>
        <mc:Choice Requires="wps">
          <w:drawing>
            <wp:anchor distT="0" distB="0" distL="114300" distR="114300" simplePos="0" relativeHeight="251732992"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C87222">
                          <w:pPr>
                            <w:pStyle w:val="10"/>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14:paraId="25C87222">
                    <w:pPr>
                      <w:pStyle w:val="10"/>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0" distR="0" simplePos="0" relativeHeight="251693056"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458384221"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FB52FC9">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3424;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AGD4MNuQEAAHwDAAAOAAAAAAAAAAEAIAAAACgBAABkcnMvZTJvRG9jLnhtbFBL&#10;BQYAAAAABgAGAFkBAABTBQAAAAA=&#10;">
              <v:fill on="f" focussize="0,0"/>
              <v:stroke on="f"/>
              <v:imagedata o:title=""/>
              <o:lock v:ext="edit" aspectratio="f"/>
              <v:textbox inset="0mm,0mm,0mm,0mm">
                <w:txbxContent>
                  <w:p w14:paraId="6FB52FC9">
                    <w:pPr>
                      <w:spacing w:before="11"/>
                      <w:ind w:left="20"/>
                    </w:pPr>
                    <w:r>
                      <w:rPr>
                        <w:spacing w:val="-2"/>
                      </w:rPr>
                      <w:t>CMRTC</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9012CB">
    <w:pPr>
      <w:pStyle w:val="9"/>
      <w:spacing w:line="14" w:lineRule="auto"/>
      <w:rPr>
        <w:sz w:val="20"/>
      </w:rPr>
    </w:pPr>
    <w:r>
      <w:rPr>
        <w:sz w:val="20"/>
      </w:rPr>
      <mc:AlternateContent>
        <mc:Choice Requires="wps">
          <w:drawing>
            <wp:anchor distT="0" distB="0" distL="114300" distR="114300" simplePos="0" relativeHeight="2517637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996AE8">
                          <w:pPr>
                            <w:pStyle w:val="10"/>
                          </w:pPr>
                          <w:r>
                            <w:rPr>
                              <w:rFonts w:hint="default"/>
                              <w:lang w:val="en-US"/>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3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Xoagh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rXoaghAgAA&#10;ZAQAAA4AAAAAAAAAAQAgAAAAHwEAAGRycy9lMm9Eb2MueG1sUEsFBgAAAAAGAAYAWQEAALIFAAAA&#10;AA==&#10;">
              <v:fill on="f" focussize="0,0"/>
              <v:stroke on="f" weight="0.5pt"/>
              <v:imagedata o:title=""/>
              <o:lock v:ext="edit" aspectratio="f"/>
              <v:textbox inset="0mm,0mm,0mm,0mm" style="mso-fit-shape-to-text:t;">
                <w:txbxContent>
                  <w:p w14:paraId="7F996AE8">
                    <w:pPr>
                      <w:pStyle w:val="10"/>
                    </w:pPr>
                    <w:r>
                      <w:rPr>
                        <w:rFonts w:hint="default"/>
                        <w:lang w:val="en-US"/>
                      </w:rPr>
                      <w:t>i</w:t>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4C0CF">
    <w:pPr>
      <w:pStyle w:val="9"/>
      <w:spacing w:line="14" w:lineRule="auto"/>
      <w:rPr>
        <w:sz w:val="20"/>
      </w:rPr>
    </w:pPr>
    <w:r>
      <w:rPr>
        <w:sz w:val="24"/>
      </w:rPr>
      <mc:AlternateContent>
        <mc:Choice Requires="wps">
          <w:drawing>
            <wp:anchor distT="0" distB="0" distL="114300" distR="114300" simplePos="0" relativeHeight="25173401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B44C1">
                          <w:pPr>
                            <w:pStyle w:val="10"/>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14:paraId="32BB44C1">
                    <w:pPr>
                      <w:pStyle w:val="10"/>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0" distR="0" simplePos="0" relativeHeight="251694080"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81094366"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18E8081">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2400;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C70YAWuQEAAHsDAAAOAAAAAAAAAAEAIAAAACgBAABkcnMvZTJvRG9jLnhtbFBL&#10;BQYAAAAABgAGAFkBAABTBQAAAAA=&#10;">
              <v:fill on="f" focussize="0,0"/>
              <v:stroke on="f"/>
              <v:imagedata o:title=""/>
              <o:lock v:ext="edit" aspectratio="f"/>
              <v:textbox inset="0mm,0mm,0mm,0mm">
                <w:txbxContent>
                  <w:p w14:paraId="618E8081">
                    <w:pPr>
                      <w:spacing w:before="11"/>
                      <w:ind w:left="20"/>
                    </w:pPr>
                    <w:r>
                      <w:rPr>
                        <w:spacing w:val="-2"/>
                      </w:rPr>
                      <w:t>CMRTC</w:t>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0587F">
    <w:pPr>
      <w:pStyle w:val="9"/>
      <w:spacing w:line="14" w:lineRule="auto"/>
      <w:rPr>
        <w:sz w:val="20"/>
      </w:rPr>
    </w:pPr>
    <w:r>
      <w:rPr>
        <w:sz w:val="24"/>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4EB391">
                          <w:pPr>
                            <w:pStyle w:val="10"/>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5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14:paraId="794EB391">
                    <w:pPr>
                      <w:pStyle w:val="10"/>
                    </w:pPr>
                    <w:r>
                      <w:fldChar w:fldCharType="begin"/>
                    </w:r>
                    <w:r>
                      <w:instrText xml:space="preserve"> PAGE  \* MERGEFORMAT </w:instrText>
                    </w:r>
                    <w:r>
                      <w:fldChar w:fldCharType="separate"/>
                    </w:r>
                    <w:r>
                      <w:t>23</w:t>
                    </w:r>
                    <w:r>
                      <w:fldChar w:fldCharType="end"/>
                    </w:r>
                  </w:p>
                </w:txbxContent>
              </v:textbox>
            </v:shape>
          </w:pict>
        </mc:Fallback>
      </mc:AlternateContent>
    </w:r>
    <w:r>
      <mc:AlternateContent>
        <mc:Choice Requires="wps">
          <w:drawing>
            <wp:anchor distT="0" distB="0" distL="0" distR="0" simplePos="0" relativeHeight="251695104"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786847795"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E8C1227">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1376;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w82xeLoBAAB9AwAADgAAAAAAAAABACAAAAAoAQAAZHJzL2Uyb0RvYy54bWxQ&#10;SwUGAAAAAAYABgBZAQAAVAUAAAAA&#10;">
              <v:fill on="f" focussize="0,0"/>
              <v:stroke on="f"/>
              <v:imagedata o:title=""/>
              <o:lock v:ext="edit" aspectratio="f"/>
              <v:textbox inset="0mm,0mm,0mm,0mm">
                <w:txbxContent>
                  <w:p w14:paraId="6E8C1227">
                    <w:pPr>
                      <w:spacing w:before="11"/>
                      <w:ind w:left="20"/>
                    </w:pPr>
                    <w:r>
                      <w:rPr>
                        <w:spacing w:val="-2"/>
                      </w:rPr>
                      <w:t>CMRTC</w:t>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11828">
    <w:pPr>
      <w:pStyle w:val="9"/>
      <w:spacing w:line="14" w:lineRule="auto"/>
      <w:rPr>
        <w:sz w:val="20"/>
      </w:rPr>
    </w:pPr>
    <w:r>
      <w:rPr>
        <w:sz w:val="24"/>
      </w:rPr>
      <mc:AlternateContent>
        <mc:Choice Requires="wps">
          <w:drawing>
            <wp:anchor distT="0" distB="0" distL="114300" distR="114300" simplePos="0" relativeHeight="251736064"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3215E">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6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6Ymc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f0eJYRodfxF9JF9sT+CCPp0LC6Tt&#10;HRJjDz+mZvQHOBPtvvE6/YIQQRzqXm7qJjSeLs1n83mJEEdsPAC/eL3ufIhfhdUkGRX1aF9WlZ13&#10;IQ6pY0qqZuxWKpVbqAzpwOHzXZ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46YmchAgAA&#10;YgQAAA4AAAAAAAAAAQAgAAAAHwEAAGRycy9lMm9Eb2MueG1sUEsFBgAAAAAGAAYAWQEAALIFAAAA&#10;AA==&#10;">
              <v:fill on="f" focussize="0,0"/>
              <v:stroke on="f" weight="0.5pt"/>
              <v:imagedata o:title=""/>
              <o:lock v:ext="edit" aspectratio="f"/>
              <v:textbox inset="0mm,0mm,0mm,0mm" style="mso-fit-shape-to-text:t;">
                <w:txbxContent>
                  <w:p w14:paraId="3853215E">
                    <w:pPr>
                      <w:pStyle w:val="10"/>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0" distR="0" simplePos="0" relativeHeight="251696128"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526147802"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567263B0">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20352;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CS+tAeuQEAAH0DAAAOAAAAAAAAAAEAIAAAACgBAABkcnMvZTJvRG9jLnhtbFBL&#10;BQYAAAAABgAGAFkBAABTBQAAAAA=&#10;">
              <v:fill on="f" focussize="0,0"/>
              <v:stroke on="f"/>
              <v:imagedata o:title=""/>
              <o:lock v:ext="edit" aspectratio="f"/>
              <v:textbox inset="0mm,0mm,0mm,0mm">
                <w:txbxContent>
                  <w:p w14:paraId="567263B0">
                    <w:pPr>
                      <w:spacing w:before="11"/>
                      <w:ind w:left="20"/>
                    </w:pPr>
                    <w:r>
                      <w:rPr>
                        <w:spacing w:val="-2"/>
                      </w:rPr>
                      <w:t>CMRTC</w:t>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02266">
    <w:pPr>
      <w:pStyle w:val="9"/>
      <w:spacing w:line="14" w:lineRule="auto"/>
      <w:rPr>
        <w:sz w:val="20"/>
      </w:rPr>
    </w:pPr>
    <w:r>
      <w:rPr>
        <w:sz w:val="24"/>
      </w:rPr>
      <mc:AlternateContent>
        <mc:Choice Requires="wps">
          <w:drawing>
            <wp:anchor distT="0" distB="0" distL="114300" distR="114300" simplePos="0" relativeHeight="251737088"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795BA5">
                          <w:pPr>
                            <w:pStyle w:val="10"/>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7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14:paraId="73795BA5">
                    <w:pPr>
                      <w:pStyle w:val="10"/>
                    </w:pPr>
                    <w:r>
                      <w:fldChar w:fldCharType="begin"/>
                    </w:r>
                    <w:r>
                      <w:instrText xml:space="preserve"> PAGE  \* MERGEFORMAT </w:instrText>
                    </w:r>
                    <w:r>
                      <w:fldChar w:fldCharType="separate"/>
                    </w:r>
                    <w:r>
                      <w:t>25</w:t>
                    </w:r>
                    <w:r>
                      <w:fldChar w:fldCharType="end"/>
                    </w:r>
                  </w:p>
                </w:txbxContent>
              </v:textbox>
            </v:shape>
          </w:pict>
        </mc:Fallback>
      </mc:AlternateContent>
    </w:r>
    <w:r>
      <mc:AlternateContent>
        <mc:Choice Requires="wps">
          <w:drawing>
            <wp:anchor distT="0" distB="0" distL="0" distR="0" simplePos="0" relativeHeight="251697152"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310024828"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3A2F299">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9328;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hxZdbboBAAB9AwAADgAAAAAAAAABACAAAAAoAQAAZHJzL2Uyb0RvYy54bWxQ&#10;SwUGAAAAAAYABgBZAQAAVAUAAAAA&#10;">
              <v:fill on="f" focussize="0,0"/>
              <v:stroke on="f"/>
              <v:imagedata o:title=""/>
              <o:lock v:ext="edit" aspectratio="f"/>
              <v:textbox inset="0mm,0mm,0mm,0mm">
                <w:txbxContent>
                  <w:p w14:paraId="43A2F299">
                    <w:pPr>
                      <w:spacing w:before="11"/>
                      <w:ind w:left="20"/>
                    </w:pPr>
                    <w:r>
                      <w:rPr>
                        <w:spacing w:val="-2"/>
                      </w:rPr>
                      <w:t>CMRTC</w:t>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4CACE8">
    <w:pPr>
      <w:pStyle w:val="9"/>
      <w:spacing w:line="14" w:lineRule="auto"/>
      <w:rPr>
        <w:sz w:val="20"/>
      </w:rPr>
    </w:pPr>
    <w:r>
      <w:rPr>
        <w:sz w:val="24"/>
      </w:rPr>
      <mc:AlternateContent>
        <mc:Choice Requires="wps">
          <w:drawing>
            <wp:anchor distT="0" distB="0" distL="114300" distR="114300" simplePos="0" relativeHeight="251738112"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4FE688">
                          <w:pPr>
                            <w:pStyle w:val="10"/>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8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14:paraId="7A4FE688">
                    <w:pPr>
                      <w:pStyle w:val="10"/>
                    </w:pPr>
                    <w:r>
                      <w:fldChar w:fldCharType="begin"/>
                    </w:r>
                    <w:r>
                      <w:instrText xml:space="preserve"> PAGE  \* MERGEFORMAT </w:instrText>
                    </w:r>
                    <w:r>
                      <w:fldChar w:fldCharType="separate"/>
                    </w:r>
                    <w:r>
                      <w:t>26</w:t>
                    </w:r>
                    <w:r>
                      <w:fldChar w:fldCharType="end"/>
                    </w:r>
                  </w:p>
                </w:txbxContent>
              </v:textbox>
            </v:shape>
          </w:pict>
        </mc:Fallback>
      </mc:AlternateContent>
    </w:r>
    <w:r>
      <mc:AlternateContent>
        <mc:Choice Requires="wps">
          <w:drawing>
            <wp:anchor distT="0" distB="0" distL="0" distR="0" simplePos="0" relativeHeight="251698176"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260053266"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00F877A">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8304;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vbQoQ7oBAAB9AwAADgAAAAAAAAABACAAAAAoAQAAZHJzL2Uyb0RvYy54bWxQ&#10;SwUGAAAAAAYABgBZAQAAVAUAAAAA&#10;">
              <v:fill on="f" focussize="0,0"/>
              <v:stroke on="f"/>
              <v:imagedata o:title=""/>
              <o:lock v:ext="edit" aspectratio="f"/>
              <v:textbox inset="0mm,0mm,0mm,0mm">
                <w:txbxContent>
                  <w:p w14:paraId="600F877A">
                    <w:pPr>
                      <w:spacing w:before="11"/>
                      <w:ind w:left="20"/>
                    </w:pPr>
                    <w:r>
                      <w:rPr>
                        <w:spacing w:val="-2"/>
                      </w:rPr>
                      <w:t>CMRTC</w:t>
                    </w:r>
                  </w:p>
                </w:txbxContent>
              </v:textbox>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034716">
    <w:pPr>
      <w:pStyle w:val="9"/>
      <w:spacing w:line="14" w:lineRule="auto"/>
      <w:rPr>
        <w:sz w:val="20"/>
      </w:rPr>
    </w:pPr>
    <w:r>
      <w:rPr>
        <w:sz w:val="24"/>
      </w:rPr>
      <mc:AlternateContent>
        <mc:Choice Requires="wps">
          <w:drawing>
            <wp:anchor distT="0" distB="0" distL="114300" distR="114300" simplePos="0" relativeHeight="251739136" behindDoc="0" locked="0" layoutInCell="1" allowOverlap="1">
              <wp:simplePos x="0" y="0"/>
              <wp:positionH relativeFrom="margin">
                <wp:align>right</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388BB">
                          <w:pPr>
                            <w:pStyle w:val="10"/>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9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jer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YjerghAgAA&#10;YgQAAA4AAAAAAAAAAQAgAAAAHwEAAGRycy9lMm9Eb2MueG1sUEsFBgAAAAAGAAYAWQEAALIFAAAA&#10;AA==&#10;">
              <v:fill on="f" focussize="0,0"/>
              <v:stroke on="f" weight="0.5pt"/>
              <v:imagedata o:title=""/>
              <o:lock v:ext="edit" aspectratio="f"/>
              <v:textbox inset="0mm,0mm,0mm,0mm" style="mso-fit-shape-to-text:t;">
                <w:txbxContent>
                  <w:p w14:paraId="5D3388BB">
                    <w:pPr>
                      <w:pStyle w:val="10"/>
                    </w:pPr>
                    <w:r>
                      <w:fldChar w:fldCharType="begin"/>
                    </w:r>
                    <w:r>
                      <w:instrText xml:space="preserve"> PAGE  \* MERGEFORMAT </w:instrText>
                    </w:r>
                    <w:r>
                      <w:fldChar w:fldCharType="separate"/>
                    </w:r>
                    <w:r>
                      <w:t>27</w:t>
                    </w:r>
                    <w:r>
                      <w:fldChar w:fldCharType="end"/>
                    </w:r>
                  </w:p>
                </w:txbxContent>
              </v:textbox>
            </v:shape>
          </w:pict>
        </mc:Fallback>
      </mc:AlternateContent>
    </w:r>
    <w:r>
      <mc:AlternateContent>
        <mc:Choice Requires="wps">
          <w:drawing>
            <wp:anchor distT="0" distB="0" distL="0" distR="0" simplePos="0" relativeHeight="251699200"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2029070134"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3F1FF661">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7280;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oHSCBLoBAAB9AwAADgAAAAAAAAABACAAAAAoAQAAZHJzL2Uyb0RvYy54bWxQ&#10;SwUGAAAAAAYABgBZAQAAVAUAAAAA&#10;">
              <v:fill on="f" focussize="0,0"/>
              <v:stroke on="f"/>
              <v:imagedata o:title=""/>
              <o:lock v:ext="edit" aspectratio="f"/>
              <v:textbox inset="0mm,0mm,0mm,0mm">
                <w:txbxContent>
                  <w:p w14:paraId="3F1FF661">
                    <w:pPr>
                      <w:spacing w:before="11"/>
                      <w:ind w:left="20"/>
                    </w:pPr>
                    <w:r>
                      <w:rPr>
                        <w:spacing w:val="-2"/>
                      </w:rPr>
                      <w:t>CMRTC</w:t>
                    </w:r>
                  </w:p>
                </w:txbxContent>
              </v:textbox>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253389">
    <w:pPr>
      <w:pStyle w:val="9"/>
      <w:spacing w:line="14" w:lineRule="auto"/>
      <w:rPr>
        <w:sz w:val="20"/>
      </w:rPr>
    </w:pPr>
    <w:r>
      <w:rPr>
        <w:sz w:val="24"/>
      </w:rPr>
      <mc:AlternateContent>
        <mc:Choice Requires="wps">
          <w:drawing>
            <wp:anchor distT="0" distB="0" distL="114300" distR="114300" simplePos="0" relativeHeight="251740160" behindDoc="0" locked="0" layoutInCell="1" allowOverlap="1">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9DE37A">
                          <w:pPr>
                            <w:pStyle w:val="10"/>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0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h74I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TIe+CIgIA&#10;AGIEAAAOAAAAAAAAAAEAIAAAAB8BAABkcnMvZTJvRG9jLnhtbFBLBQYAAAAABgAGAFkBAACzBQAA&#10;AAA=&#10;">
              <v:fill on="f" focussize="0,0"/>
              <v:stroke on="f" weight="0.5pt"/>
              <v:imagedata o:title=""/>
              <o:lock v:ext="edit" aspectratio="f"/>
              <v:textbox inset="0mm,0mm,0mm,0mm" style="mso-fit-shape-to-text:t;">
                <w:txbxContent>
                  <w:p w14:paraId="329DE37A">
                    <w:pPr>
                      <w:pStyle w:val="10"/>
                    </w:pPr>
                    <w:r>
                      <w:fldChar w:fldCharType="begin"/>
                    </w:r>
                    <w:r>
                      <w:instrText xml:space="preserve"> PAGE  \* MERGEFORMAT </w:instrText>
                    </w:r>
                    <w:r>
                      <w:fldChar w:fldCharType="separate"/>
                    </w:r>
                    <w:r>
                      <w:t>28</w:t>
                    </w:r>
                    <w:r>
                      <w:fldChar w:fldCharType="end"/>
                    </w:r>
                  </w:p>
                </w:txbxContent>
              </v:textbox>
            </v:shape>
          </w:pict>
        </mc:Fallback>
      </mc:AlternateContent>
    </w:r>
    <w:r>
      <mc:AlternateContent>
        <mc:Choice Requires="wps">
          <w:drawing>
            <wp:anchor distT="0" distB="0" distL="0" distR="0" simplePos="0" relativeHeight="251700224"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95127579"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D9759D9">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6256;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CAg2ccuQEAAHwDAAAOAAAAAAAAAAEAIAAAACgBAABkcnMvZTJvRG9jLnhtbFBL&#10;BQYAAAAABgAGAFkBAABTBQAAAAA=&#10;">
              <v:fill on="f" focussize="0,0"/>
              <v:stroke on="f"/>
              <v:imagedata o:title=""/>
              <o:lock v:ext="edit" aspectratio="f"/>
              <v:textbox inset="0mm,0mm,0mm,0mm">
                <w:txbxContent>
                  <w:p w14:paraId="6D9759D9">
                    <w:pPr>
                      <w:spacing w:before="11"/>
                      <w:ind w:left="20"/>
                    </w:pPr>
                    <w:r>
                      <w:rPr>
                        <w:spacing w:val="-2"/>
                      </w:rPr>
                      <w:t>CMRTC</w:t>
                    </w: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4FD65">
    <w:pPr>
      <w:pStyle w:val="9"/>
      <w:spacing w:line="14" w:lineRule="auto"/>
      <w:rPr>
        <w:sz w:val="20"/>
      </w:rPr>
    </w:pPr>
    <w:r>
      <w:rPr>
        <w:sz w:val="24"/>
      </w:rPr>
      <mc:AlternateContent>
        <mc:Choice Requires="wps">
          <w:drawing>
            <wp:anchor distT="0" distB="0" distL="114300" distR="114300" simplePos="0" relativeHeight="251741184"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850E49">
                          <w:pPr>
                            <w:pStyle w:val="10"/>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1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Ql1w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CkJdcIgIA&#10;AGIEAAAOAAAAAAAAAAEAIAAAAB8BAABkcnMvZTJvRG9jLnhtbFBLBQYAAAAABgAGAFkBAACzBQAA&#10;AAA=&#10;">
              <v:fill on="f" focussize="0,0"/>
              <v:stroke on="f" weight="0.5pt"/>
              <v:imagedata o:title=""/>
              <o:lock v:ext="edit" aspectratio="f"/>
              <v:textbox inset="0mm,0mm,0mm,0mm" style="mso-fit-shape-to-text:t;">
                <w:txbxContent>
                  <w:p w14:paraId="04850E49">
                    <w:pPr>
                      <w:pStyle w:val="10"/>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0" distR="0" simplePos="0" relativeHeight="251701248"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072817118"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1D53794D">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5232;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Be/6L2uQEAAH0DAAAOAAAAAAAAAAEAIAAAACgBAABkcnMvZTJvRG9jLnhtbFBL&#10;BQYAAAAABgAGAFkBAABTBQAAAAA=&#10;">
              <v:fill on="f" focussize="0,0"/>
              <v:stroke on="f"/>
              <v:imagedata o:title=""/>
              <o:lock v:ext="edit" aspectratio="f"/>
              <v:textbox inset="0mm,0mm,0mm,0mm">
                <w:txbxContent>
                  <w:p w14:paraId="1D53794D">
                    <w:pPr>
                      <w:spacing w:before="11"/>
                      <w:ind w:left="20"/>
                    </w:pPr>
                    <w:r>
                      <w:rPr>
                        <w:spacing w:val="-2"/>
                      </w:rPr>
                      <w:t>CMRTC</w:t>
                    </w:r>
                  </w:p>
                </w:txbxContent>
              </v:textbox>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23744F">
    <w:pPr>
      <w:pStyle w:val="9"/>
      <w:spacing w:line="14" w:lineRule="auto"/>
      <w:rPr>
        <w:sz w:val="20"/>
      </w:rPr>
    </w:pPr>
    <w:r>
      <w:rPr>
        <w:sz w:val="24"/>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C62549">
                          <w:pPr>
                            <w:pStyle w:val="10"/>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2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SAmYiAgAAYgQAAA4AAABkcnMvZTJvRG9jLnhtbK1UTY/aMBC9V+p/&#10;sHwvAapuES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HkgJmIgIA&#10;AGIEAAAOAAAAAAAAAAEAIAAAAB8BAABkcnMvZTJvRG9jLnhtbFBLBQYAAAAABgAGAFkBAACzBQAA&#10;AAA=&#10;">
              <v:fill on="f" focussize="0,0"/>
              <v:stroke on="f" weight="0.5pt"/>
              <v:imagedata o:title=""/>
              <o:lock v:ext="edit" aspectratio="f"/>
              <v:textbox inset="0mm,0mm,0mm,0mm" style="mso-fit-shape-to-text:t;">
                <w:txbxContent>
                  <w:p w14:paraId="45C62549">
                    <w:pPr>
                      <w:pStyle w:val="10"/>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0" distR="0" simplePos="0" relativeHeight="251702272"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226863514"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7DA4200B">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4208;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qBlXZAAAADAEAAA8AAAAAAAAAAQAgAAAAIgAAAGRycy9kb3ducmV2LnhtbFBLAQIU&#10;ABQAAAAIAIdO4kCKzQ7wuQEAAHwDAAAOAAAAAAAAAAEAIAAAACgBAABkcnMvZTJvRG9jLnhtbFBL&#10;BQYAAAAABgAGAFkBAABTBQAAAAA=&#10;">
              <v:fill on="f" focussize="0,0"/>
              <v:stroke on="f"/>
              <v:imagedata o:title=""/>
              <o:lock v:ext="edit" aspectratio="f"/>
              <v:textbox inset="0mm,0mm,0mm,0mm">
                <w:txbxContent>
                  <w:p w14:paraId="7DA4200B">
                    <w:pPr>
                      <w:spacing w:before="11"/>
                      <w:ind w:left="20"/>
                    </w:pPr>
                    <w:r>
                      <w:rPr>
                        <w:spacing w:val="-2"/>
                      </w:rPr>
                      <w:t>CMRTC</w:t>
                    </w:r>
                  </w:p>
                </w:txbxContent>
              </v:textbox>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FB3DF">
    <w:pPr>
      <w:pStyle w:val="9"/>
      <w:spacing w:line="14" w:lineRule="auto"/>
      <w:rPr>
        <w:sz w:val="20"/>
      </w:rPr>
    </w:pPr>
    <w:r>
      <w:rPr>
        <w:sz w:val="24"/>
      </w:rPr>
      <mc:AlternateContent>
        <mc:Choice Requires="wps">
          <w:drawing>
            <wp:anchor distT="0" distB="0" distL="114300" distR="114300" simplePos="0" relativeHeight="251743232"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D23C11">
                          <w:pPr>
                            <w:pStyle w:val="10"/>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3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VvSk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Ilb0pIgIA&#10;AGIEAAAOAAAAAAAAAAEAIAAAAB8BAABkcnMvZTJvRG9jLnhtbFBLBQYAAAAABgAGAFkBAACzBQAA&#10;AAA=&#10;">
              <v:fill on="f" focussize="0,0"/>
              <v:stroke on="f" weight="0.5pt"/>
              <v:imagedata o:title=""/>
              <o:lock v:ext="edit" aspectratio="f"/>
              <v:textbox inset="0mm,0mm,0mm,0mm" style="mso-fit-shape-to-text:t;">
                <w:txbxContent>
                  <w:p w14:paraId="33D23C11">
                    <w:pPr>
                      <w:pStyle w:val="10"/>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0" distR="0" simplePos="0" relativeHeight="251703296"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619337133"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33976742">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3184;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HC+DbboBAAB9AwAADgAAAAAAAAABACAAAAAoAQAAZHJzL2Uyb0RvYy54bWxQ&#10;SwUGAAAAAAYABgBZAQAAVAUAAAAA&#10;">
              <v:fill on="f" focussize="0,0"/>
              <v:stroke on="f"/>
              <v:imagedata o:title=""/>
              <o:lock v:ext="edit" aspectratio="f"/>
              <v:textbox inset="0mm,0mm,0mm,0mm">
                <w:txbxContent>
                  <w:p w14:paraId="33976742">
                    <w:pPr>
                      <w:spacing w:before="11"/>
                      <w:ind w:left="20"/>
                    </w:pPr>
                    <w:r>
                      <w:rPr>
                        <w:spacing w:val="-2"/>
                      </w:rPr>
                      <w:t>CMRTC</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CEF22">
    <w:pPr>
      <w:pStyle w:val="9"/>
      <w:spacing w:line="14" w:lineRule="auto"/>
      <w:rPr>
        <w:sz w:val="20"/>
      </w:rPr>
    </w:pPr>
    <w:r>
      <w:rPr>
        <w:sz w:val="20"/>
      </w:rPr>
      <mc:AlternateContent>
        <mc:Choice Requires="wps">
          <w:drawing>
            <wp:anchor distT="0" distB="0" distL="114300" distR="114300" simplePos="0" relativeHeight="2517647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A08898">
                          <w:pPr>
                            <w:pStyle w:val="10"/>
                          </w:pPr>
                          <w:r>
                            <w:rPr>
                              <w:rFonts w:hint="default"/>
                              <w:lang w:val="en-US"/>
                            </w:rPr>
                            <w:t>ii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4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14:paraId="51A08898">
                    <w:pPr>
                      <w:pStyle w:val="10"/>
                    </w:pPr>
                    <w:r>
                      <w:rPr>
                        <w:rFonts w:hint="default"/>
                        <w:lang w:val="en-US"/>
                      </w:rPr>
                      <w:t>ii</w:t>
                    </w: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314406">
    <w:pPr>
      <w:pStyle w:val="9"/>
      <w:spacing w:line="14" w:lineRule="auto"/>
      <w:rPr>
        <w:sz w:val="20"/>
      </w:rPr>
    </w:pPr>
    <w:r>
      <w:rPr>
        <w:sz w:val="24"/>
      </w:rPr>
      <mc:AlternateContent>
        <mc:Choice Requires="wps">
          <w:drawing>
            <wp:anchor distT="0" distB="0" distL="114300" distR="114300" simplePos="0" relativeHeight="251744256"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92068F">
                          <w:pPr>
                            <w:pStyle w:val="10"/>
                          </w:pPr>
                          <w:r>
                            <w:fldChar w:fldCharType="begin"/>
                          </w:r>
                          <w:r>
                            <w:instrText xml:space="preserve"> PAGE  \* MERGEFORMAT </w:instrText>
                          </w:r>
                          <w:r>
                            <w:fldChar w:fldCharType="separate"/>
                          </w:r>
                          <w:r>
                            <w:t>32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4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14:paraId="4F92068F">
                    <w:pPr>
                      <w:pStyle w:val="10"/>
                    </w:pPr>
                    <w:r>
                      <w:fldChar w:fldCharType="begin"/>
                    </w:r>
                    <w:r>
                      <w:instrText xml:space="preserve"> PAGE  \* MERGEFORMAT </w:instrText>
                    </w:r>
                    <w:r>
                      <w:fldChar w:fldCharType="separate"/>
                    </w:r>
                    <w:r>
                      <w:t>32</w:t>
                    </w:r>
                    <w:r>
                      <w:fldChar w:fldCharType="end"/>
                    </w:r>
                  </w:p>
                </w:txbxContent>
              </v:textbox>
            </v:shape>
          </w:pict>
        </mc:Fallback>
      </mc:AlternateContent>
    </w:r>
    <w:r>
      <mc:AlternateContent>
        <mc:Choice Requires="wps">
          <w:drawing>
            <wp:anchor distT="0" distB="0" distL="0" distR="0" simplePos="0" relativeHeight="251704320"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765434482"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5BB100F5">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2160;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59/eS7oBAAB8AwAADgAAAAAAAAABACAAAAAoAQAAZHJzL2Uyb0RvYy54bWxQ&#10;SwUGAAAAAAYABgBZAQAAVAUAAAAA&#10;">
              <v:fill on="f" focussize="0,0"/>
              <v:stroke on="f"/>
              <v:imagedata o:title=""/>
              <o:lock v:ext="edit" aspectratio="f"/>
              <v:textbox inset="0mm,0mm,0mm,0mm">
                <w:txbxContent>
                  <w:p w14:paraId="5BB100F5">
                    <w:pPr>
                      <w:spacing w:before="11"/>
                      <w:ind w:left="20"/>
                    </w:pPr>
                    <w:r>
                      <w:rPr>
                        <w:spacing w:val="-2"/>
                      </w:rPr>
                      <w:t>CMRTC</w:t>
                    </w:r>
                  </w:p>
                </w:txbxContent>
              </v:textbox>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4BCBC0">
    <w:pPr>
      <w:pStyle w:val="9"/>
      <w:spacing w:line="14" w:lineRule="auto"/>
      <w:rPr>
        <w:sz w:val="20"/>
      </w:rPr>
    </w:pPr>
    <w:r>
      <w:rPr>
        <w:sz w:val="24"/>
      </w:rPr>
      <mc:AlternateContent>
        <mc:Choice Requires="wps">
          <w:drawing>
            <wp:anchor distT="0" distB="0" distL="114300" distR="114300" simplePos="0" relativeHeight="251745280" behindDoc="0" locked="0" layoutInCell="1" allowOverlap="1">
              <wp:simplePos x="0" y="0"/>
              <wp:positionH relativeFrom="margin">
                <wp:align>right</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C9E01B">
                          <w:pPr>
                            <w:pStyle w:val="10"/>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5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abw7Y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l0+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pvDtiMC&#10;AABiBAAADgAAAAAAAAABACAAAAAfAQAAZHJzL2Uyb0RvYy54bWxQSwUGAAAAAAYABgBZAQAAtAUA&#10;AAAA&#10;">
              <v:fill on="f" focussize="0,0"/>
              <v:stroke on="f" weight="0.5pt"/>
              <v:imagedata o:title=""/>
              <o:lock v:ext="edit" aspectratio="f"/>
              <v:textbox inset="0mm,0mm,0mm,0mm" style="mso-fit-shape-to-text:t;">
                <w:txbxContent>
                  <w:p w14:paraId="7DC9E01B">
                    <w:pPr>
                      <w:pStyle w:val="10"/>
                    </w:pPr>
                    <w:r>
                      <w:fldChar w:fldCharType="begin"/>
                    </w:r>
                    <w:r>
                      <w:instrText xml:space="preserve"> PAGE  \* MERGEFORMAT </w:instrText>
                    </w:r>
                    <w:r>
                      <w:fldChar w:fldCharType="separate"/>
                    </w:r>
                    <w:r>
                      <w:t>33</w:t>
                    </w:r>
                    <w:r>
                      <w:fldChar w:fldCharType="end"/>
                    </w:r>
                  </w:p>
                </w:txbxContent>
              </v:textbox>
            </v:shape>
          </w:pict>
        </mc:Fallback>
      </mc:AlternateContent>
    </w:r>
    <w:r>
      <mc:AlternateContent>
        <mc:Choice Requires="wps">
          <w:drawing>
            <wp:anchor distT="0" distB="0" distL="0" distR="0" simplePos="0" relativeHeight="251705344" behindDoc="1" locked="0" layoutInCell="1" allowOverlap="1">
              <wp:simplePos x="0" y="0"/>
              <wp:positionH relativeFrom="page">
                <wp:posOffset>532765</wp:posOffset>
              </wp:positionH>
              <wp:positionV relativeFrom="page">
                <wp:posOffset>10085705</wp:posOffset>
              </wp:positionV>
              <wp:extent cx="515620" cy="180975"/>
              <wp:effectExtent l="0" t="0" r="0" b="0"/>
              <wp:wrapNone/>
              <wp:docPr id="1407953703" name="Textbox 24"/>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8C9F2A5">
                          <w:pPr>
                            <w:spacing w:before="11"/>
                            <w:ind w:left="20"/>
                          </w:pPr>
                          <w:r>
                            <w:rPr>
                              <w:spacing w:val="-2"/>
                            </w:rPr>
                            <w:t>CMRTC</w:t>
                          </w:r>
                        </w:p>
                      </w:txbxContent>
                    </wps:txbx>
                    <wps:bodyPr wrap="square" lIns="0" tIns="0" rIns="0" bIns="0" rtlCol="0">
                      <a:noAutofit/>
                    </wps:bodyPr>
                  </wps:wsp>
                </a:graphicData>
              </a:graphic>
            </wp:anchor>
          </w:drawing>
        </mc:Choice>
        <mc:Fallback>
          <w:pict>
            <v:shape id="Textbox 24" o:spid="_x0000_s1026" o:spt="202" type="#_x0000_t202" style="position:absolute;left:0pt;margin-left:41.95pt;margin-top:794.15pt;height:14.25pt;width:40.6pt;mso-position-horizontal-relative:page;mso-position-vertical-relative:page;z-index:-251611136;mso-width-relative:page;mso-height-relative:page;" filled="f" stroked="f" coordsize="21600,21600" o:gfxdata="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agZV2QAAAAwBAAAPAAAAAAAAAAEAIAAAACIAAABkcnMvZG93bnJldi54bWxQSwEC&#10;FAAUAAAACACHTuJAek5oa7oBAAB9AwAADgAAAAAAAAABACAAAAAoAQAAZHJzL2Uyb0RvYy54bWxQ&#10;SwUGAAAAAAYABgBZAQAAVAUAAAAA&#10;">
              <v:fill on="f" focussize="0,0"/>
              <v:stroke on="f"/>
              <v:imagedata o:title=""/>
              <o:lock v:ext="edit" aspectratio="f"/>
              <v:textbox inset="0mm,0mm,0mm,0mm">
                <w:txbxContent>
                  <w:p w14:paraId="68C9F2A5">
                    <w:pPr>
                      <w:spacing w:before="11"/>
                      <w:ind w:left="20"/>
                    </w:pPr>
                    <w:r>
                      <w:rPr>
                        <w:spacing w:val="-2"/>
                      </w:rPr>
                      <w:t>CMRTC</w:t>
                    </w:r>
                  </w:p>
                </w:txbxContent>
              </v:textbox>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955A1">
    <w:pPr>
      <w:pStyle w:val="9"/>
      <w:spacing w:line="14" w:lineRule="auto"/>
      <w:rPr>
        <w:sz w:val="2"/>
      </w:rPr>
    </w:pPr>
    <w:r>
      <w:rPr>
        <w:sz w:val="2"/>
      </w:rPr>
      <mc:AlternateContent>
        <mc:Choice Requires="wps">
          <w:drawing>
            <wp:anchor distT="0" distB="0" distL="114300" distR="114300" simplePos="0" relativeHeight="251746304" behindDoc="0" locked="0" layoutInCell="1" allowOverlap="1">
              <wp:simplePos x="0" y="0"/>
              <wp:positionH relativeFrom="margin">
                <wp:align>right</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3FBA74">
                          <w:pPr>
                            <w:pStyle w:val="10"/>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6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14:paraId="363FBA74">
                    <w:pPr>
                      <w:pStyle w:val="10"/>
                    </w:pPr>
                    <w:r>
                      <w:fldChar w:fldCharType="begin"/>
                    </w:r>
                    <w:r>
                      <w:instrText xml:space="preserve"> PAGE  \* MERGEFORMAT </w:instrText>
                    </w:r>
                    <w:r>
                      <w:fldChar w:fldCharType="separate"/>
                    </w:r>
                    <w:r>
                      <w:t>34</w:t>
                    </w:r>
                    <w:r>
                      <w:fldChar w:fldCharType="end"/>
                    </w:r>
                  </w:p>
                </w:txbxContent>
              </v:textbox>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7F3A70">
    <w:pPr>
      <w:pStyle w:val="9"/>
      <w:spacing w:line="14" w:lineRule="auto"/>
      <w:rPr>
        <w:sz w:val="20"/>
      </w:rPr>
    </w:pPr>
    <w:r>
      <w:rPr>
        <w:sz w:val="24"/>
      </w:rPr>
      <mc:AlternateContent>
        <mc:Choice Requires="wps">
          <w:drawing>
            <wp:anchor distT="0" distB="0" distL="114300" distR="114300" simplePos="0" relativeHeight="2517473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FFA2F4">
                          <w:pPr>
                            <w:pStyle w:val="10"/>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7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e6cMiAgAAYgQAAA4AAABkcnMvZTJvRG9jLnhtbK1UTY/aMBC9V+p/&#10;sHwvAapShA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cnunDIgIA&#10;AGIEAAAOAAAAAAAAAAEAIAAAAB8BAABkcnMvZTJvRG9jLnhtbFBLBQYAAAAABgAGAFkBAACzBQAA&#10;AAA=&#10;">
              <v:fill on="f" focussize="0,0"/>
              <v:stroke on="f" weight="0.5pt"/>
              <v:imagedata o:title=""/>
              <o:lock v:ext="edit" aspectratio="f"/>
              <v:textbox inset="0mm,0mm,0mm,0mm" style="mso-fit-shape-to-text:t;">
                <w:txbxContent>
                  <w:p w14:paraId="4CFFA2F4">
                    <w:pPr>
                      <w:pStyle w:val="10"/>
                    </w:pPr>
                    <w:r>
                      <w:fldChar w:fldCharType="begin"/>
                    </w:r>
                    <w:r>
                      <w:instrText xml:space="preserve"> PAGE  \* MERGEFORMAT </w:instrText>
                    </w:r>
                    <w:r>
                      <w:fldChar w:fldCharType="separate"/>
                    </w:r>
                    <w:r>
                      <w:t>35</w:t>
                    </w:r>
                    <w:r>
                      <w:fldChar w:fldCharType="end"/>
                    </w:r>
                  </w:p>
                </w:txbxContent>
              </v:textbox>
            </v:shape>
          </w:pict>
        </mc:Fallback>
      </mc:AlternateContent>
    </w:r>
    <w:r>
      <mc:AlternateContent>
        <mc:Choice Requires="wps">
          <w:drawing>
            <wp:anchor distT="0" distB="0" distL="0" distR="0" simplePos="0" relativeHeight="251672576"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27"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2E53251A">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43904;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tvnF7aAAAADQEAAA8AAAAAAAAAAQAgAAAAIgAAAGRycy9kb3ducmV2LnhtbFBLAQIUABQAAAAI&#10;AIdO4kD+vJNNsgEAAHUDAAAOAAAAAAAAAAEAIAAAACkBAABkcnMvZTJvRG9jLnhtbFBLBQYAAAAA&#10;BgAGAFkBAABNBQAAAAA=&#10;">
              <v:fill on="f" focussize="0,0"/>
              <v:stroke on="f"/>
              <v:imagedata o:title=""/>
              <o:lock v:ext="edit" aspectratio="f"/>
              <v:textbox inset="0mm,0mm,0mm,0mm">
                <w:txbxContent>
                  <w:p w14:paraId="2E53251A">
                    <w:pPr>
                      <w:spacing w:before="11"/>
                      <w:ind w:left="20"/>
                    </w:pPr>
                    <w:r>
                      <w:rPr>
                        <w:spacing w:val="-2"/>
                      </w:rPr>
                      <w:t>CMRTC</w:t>
                    </w:r>
                  </w:p>
                </w:txbxContent>
              </v:textbox>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A4EAA">
    <w:pPr>
      <w:pStyle w:val="9"/>
      <w:spacing w:line="14" w:lineRule="auto"/>
      <w:rPr>
        <w:sz w:val="20"/>
      </w:rPr>
    </w:pPr>
    <w:r>
      <w:rPr>
        <w:sz w:val="24"/>
      </w:rPr>
      <mc:AlternateContent>
        <mc:Choice Requires="wps">
          <w:drawing>
            <wp:anchor distT="0" distB="0" distL="114300" distR="114300" simplePos="0" relativeHeight="2517483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92E3DC">
                          <w:pPr>
                            <w:pStyle w:val="10"/>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8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cfPkjAgAAYgQAAA4AAABkcnMvZTJvRG9jLnhtbK1UTW8aMRC9V+p/&#10;sHwvu1A1QY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Zx8+SMC&#10;AABiBAAADgAAAAAAAAABACAAAAAfAQAAZHJzL2Uyb0RvYy54bWxQSwUGAAAAAAYABgBZAQAAtAUA&#10;AAAA&#10;">
              <v:fill on="f" focussize="0,0"/>
              <v:stroke on="f" weight="0.5pt"/>
              <v:imagedata o:title=""/>
              <o:lock v:ext="edit" aspectratio="f"/>
              <v:textbox inset="0mm,0mm,0mm,0mm" style="mso-fit-shape-to-text:t;">
                <w:txbxContent>
                  <w:p w14:paraId="4F92E3DC">
                    <w:pPr>
                      <w:pStyle w:val="10"/>
                    </w:pPr>
                    <w:r>
                      <w:fldChar w:fldCharType="begin"/>
                    </w:r>
                    <w:r>
                      <w:instrText xml:space="preserve"> PAGE  \* MERGEFORMAT </w:instrText>
                    </w:r>
                    <w:r>
                      <w:fldChar w:fldCharType="separate"/>
                    </w:r>
                    <w:r>
                      <w:t>36</w:t>
                    </w:r>
                    <w:r>
                      <w:fldChar w:fldCharType="end"/>
                    </w:r>
                  </w:p>
                </w:txbxContent>
              </v:textbox>
            </v:shape>
          </w:pict>
        </mc:Fallback>
      </mc:AlternateContent>
    </w:r>
    <w:r>
      <mc:AlternateContent>
        <mc:Choice Requires="wps">
          <w:drawing>
            <wp:anchor distT="0" distB="0" distL="0" distR="0" simplePos="0" relativeHeight="251706368"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337468571"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1730F224">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10112;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cXtoAAAANAQAADwAAAAAAAAABACAAAAAiAAAAZHJzL2Rvd25yZXYueG1sUEsB&#10;AhQAFAAAAAgAh07iQAR0UHi6AQAAfQMAAA4AAAAAAAAAAQAgAAAAKQEAAGRycy9lMm9Eb2MueG1s&#10;UEsFBgAAAAAGAAYAWQEAAFUFAAAAAA==&#10;">
              <v:fill on="f" focussize="0,0"/>
              <v:stroke on="f"/>
              <v:imagedata o:title=""/>
              <o:lock v:ext="edit" aspectratio="f"/>
              <v:textbox inset="0mm,0mm,0mm,0mm">
                <w:txbxContent>
                  <w:p w14:paraId="1730F224">
                    <w:pPr>
                      <w:spacing w:before="11"/>
                      <w:ind w:left="20"/>
                    </w:pPr>
                    <w:r>
                      <w:rPr>
                        <w:spacing w:val="-2"/>
                      </w:rPr>
                      <w:t>CMRTC</w:t>
                    </w:r>
                  </w:p>
                </w:txbxContent>
              </v:textbox>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8C795">
    <w:pPr>
      <w:pStyle w:val="9"/>
      <w:spacing w:line="14" w:lineRule="auto"/>
      <w:rPr>
        <w:sz w:val="20"/>
      </w:rPr>
    </w:pPr>
    <w:r>
      <w:rPr>
        <w:sz w:val="24"/>
      </w:rPr>
      <mc:AlternateContent>
        <mc:Choice Requires="wps">
          <w:drawing>
            <wp:anchor distT="0" distB="0" distL="114300" distR="114300" simplePos="0" relativeHeight="251749376"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FECB35">
                          <w:pPr>
                            <w:pStyle w:val="10"/>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9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ATlM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rgE5TIgIA&#10;AGIEAAAOAAAAAAAAAAEAIAAAAB8BAABkcnMvZTJvRG9jLnhtbFBLBQYAAAAABgAGAFkBAACzBQAA&#10;AAA=&#10;">
              <v:fill on="f" focussize="0,0"/>
              <v:stroke on="f" weight="0.5pt"/>
              <v:imagedata o:title=""/>
              <o:lock v:ext="edit" aspectratio="f"/>
              <v:textbox inset="0mm,0mm,0mm,0mm" style="mso-fit-shape-to-text:t;">
                <w:txbxContent>
                  <w:p w14:paraId="10FECB35">
                    <w:pPr>
                      <w:pStyle w:val="10"/>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707392"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109220790"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242512C">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09088;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tvnF7aAAAADQEAAA8AAAAAAAAAAQAgAAAAIgAAAGRycy9kb3ducmV2LnhtbFBLAQIU&#10;ABQAAAAIAIdO4kC+L+OuuAEAAH0DAAAOAAAAAAAAAAEAIAAAACkBAABkcnMvZTJvRG9jLnhtbFBL&#10;BQYAAAAABgAGAFkBAABTBQAAAAA=&#10;">
              <v:fill on="f" focussize="0,0"/>
              <v:stroke on="f"/>
              <v:imagedata o:title=""/>
              <o:lock v:ext="edit" aspectratio="f"/>
              <v:textbox inset="0mm,0mm,0mm,0mm">
                <w:txbxContent>
                  <w:p w14:paraId="4242512C">
                    <w:pPr>
                      <w:spacing w:before="11"/>
                      <w:ind w:left="20"/>
                    </w:pPr>
                    <w:r>
                      <w:rPr>
                        <w:spacing w:val="-2"/>
                      </w:rPr>
                      <w:t>CMRTC</w:t>
                    </w:r>
                  </w:p>
                </w:txbxContent>
              </v:textbox>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A2C06">
    <w:pPr>
      <w:pStyle w:val="9"/>
      <w:spacing w:line="14" w:lineRule="auto"/>
      <w:rPr>
        <w:sz w:val="20"/>
      </w:rPr>
    </w:pPr>
    <w:r>
      <w:rPr>
        <w:sz w:val="24"/>
      </w:rPr>
      <mc:AlternateContent>
        <mc:Choice Requires="wps">
          <w:drawing>
            <wp:anchor distT="0" distB="0" distL="114300" distR="114300" simplePos="0" relativeHeight="251750400"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755B7F">
                          <w:pPr>
                            <w:pStyle w:val="10"/>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0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6C22k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51t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oLbaSMC&#10;AABiBAAADgAAAAAAAAABACAAAAAfAQAAZHJzL2Uyb0RvYy54bWxQSwUGAAAAAAYABgBZAQAAtAUA&#10;AAAA&#10;">
              <v:fill on="f" focussize="0,0"/>
              <v:stroke on="f" weight="0.5pt"/>
              <v:imagedata o:title=""/>
              <o:lock v:ext="edit" aspectratio="f"/>
              <v:textbox inset="0mm,0mm,0mm,0mm" style="mso-fit-shape-to-text:t;">
                <w:txbxContent>
                  <w:p w14:paraId="3C755B7F">
                    <w:pPr>
                      <w:pStyle w:val="10"/>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708416"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916154088"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3A790F0">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08064;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Lb5xe2gAAAA0BAAAPAAAAAAAAAAEAIAAAACIAAABkcnMvZG93bnJldi54bWxQSwEC&#10;FAAUAAAACACHTuJAyKvzRrkBAAB8AwAADgAAAAAAAAABACAAAAApAQAAZHJzL2Uyb0RvYy54bWxQ&#10;SwUGAAAAAAYABgBZAQAAVAUAAAAA&#10;">
              <v:fill on="f" focussize="0,0"/>
              <v:stroke on="f"/>
              <v:imagedata o:title=""/>
              <o:lock v:ext="edit" aspectratio="f"/>
              <v:textbox inset="0mm,0mm,0mm,0mm">
                <w:txbxContent>
                  <w:p w14:paraId="43A790F0">
                    <w:pPr>
                      <w:spacing w:before="11"/>
                      <w:ind w:left="20"/>
                    </w:pPr>
                    <w:r>
                      <w:rPr>
                        <w:spacing w:val="-2"/>
                      </w:rPr>
                      <w:t>CMRTC</w:t>
                    </w:r>
                  </w:p>
                </w:txbxContent>
              </v:textbox>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21AE4">
    <w:pPr>
      <w:pStyle w:val="9"/>
      <w:spacing w:line="14" w:lineRule="auto"/>
      <w:rPr>
        <w:sz w:val="20"/>
      </w:rPr>
    </w:pPr>
    <w:r>
      <w:rPr>
        <w:sz w:val="24"/>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0E5EB7">
                          <w:pPr>
                            <w:pStyle w:val="10"/>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1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z6p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h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7z6pQhAgAA&#10;YgQAAA4AAAAAAAAAAQAgAAAAHwEAAGRycy9lMm9Eb2MueG1sUEsFBgAAAAAGAAYAWQEAALIFAAAA&#10;AA==&#10;">
              <v:fill on="f" focussize="0,0"/>
              <v:stroke on="f" weight="0.5pt"/>
              <v:imagedata o:title=""/>
              <o:lock v:ext="edit" aspectratio="f"/>
              <v:textbox inset="0mm,0mm,0mm,0mm" style="mso-fit-shape-to-text:t;">
                <w:txbxContent>
                  <w:p w14:paraId="6C0E5EB7">
                    <w:pPr>
                      <w:pStyle w:val="10"/>
                    </w:pPr>
                    <w:r>
                      <w:fldChar w:fldCharType="begin"/>
                    </w:r>
                    <w:r>
                      <w:instrText xml:space="preserve"> PAGE  \* MERGEFORMAT </w:instrText>
                    </w:r>
                    <w:r>
                      <w:fldChar w:fldCharType="separate"/>
                    </w:r>
                    <w:r>
                      <w:t>39</w:t>
                    </w:r>
                    <w:r>
                      <w:fldChar w:fldCharType="end"/>
                    </w:r>
                  </w:p>
                </w:txbxContent>
              </v:textbox>
            </v:shape>
          </w:pict>
        </mc:Fallback>
      </mc:AlternateContent>
    </w:r>
    <w:r>
      <mc:AlternateContent>
        <mc:Choice Requires="wps">
          <w:drawing>
            <wp:anchor distT="0" distB="0" distL="0" distR="0" simplePos="0" relativeHeight="251709440"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152344521"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91D3364">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07040;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cXtoAAAANAQAADwAAAAAAAAABACAAAAAiAAAAZHJzL2Rvd25yZXYueG1sUEsB&#10;AhQAFAAAAAgAh07iQBQIuqq6AQAAfQMAAA4AAAAAAAAAAQAgAAAAKQEAAGRycy9lMm9Eb2MueG1s&#10;UEsFBgAAAAAGAAYAWQEAAFUFAAAAAA==&#10;">
              <v:fill on="f" focussize="0,0"/>
              <v:stroke on="f"/>
              <v:imagedata o:title=""/>
              <o:lock v:ext="edit" aspectratio="f"/>
              <v:textbox inset="0mm,0mm,0mm,0mm">
                <w:txbxContent>
                  <w:p w14:paraId="691D3364">
                    <w:pPr>
                      <w:spacing w:before="11"/>
                      <w:ind w:left="20"/>
                    </w:pPr>
                    <w:r>
                      <w:rPr>
                        <w:spacing w:val="-2"/>
                      </w:rPr>
                      <w:t>CMRTC</w:t>
                    </w:r>
                  </w:p>
                </w:txbxContent>
              </v:textbox>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FF8EA0">
    <w:pPr>
      <w:pStyle w:val="9"/>
      <w:spacing w:line="14" w:lineRule="auto"/>
      <w:rPr>
        <w:sz w:val="20"/>
      </w:rPr>
    </w:pPr>
    <w:r>
      <w:rPr>
        <w:sz w:val="24"/>
      </w:rPr>
      <mc:AlternateContent>
        <mc:Choice Requires="wps">
          <w:drawing>
            <wp:anchor distT="0" distB="0" distL="114300" distR="114300" simplePos="0" relativeHeight="251752448"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03C0DD">
                          <w:pPr>
                            <w:pStyle w:val="10"/>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2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14:paraId="5903C0DD">
                    <w:pPr>
                      <w:pStyle w:val="10"/>
                    </w:pPr>
                    <w:r>
                      <w:fldChar w:fldCharType="begin"/>
                    </w:r>
                    <w:r>
                      <w:instrText xml:space="preserve"> PAGE  \* MERGEFORMAT </w:instrText>
                    </w:r>
                    <w:r>
                      <w:fldChar w:fldCharType="separate"/>
                    </w:r>
                    <w:r>
                      <w:t>40</w:t>
                    </w:r>
                    <w:r>
                      <w:fldChar w:fldCharType="end"/>
                    </w:r>
                  </w:p>
                </w:txbxContent>
              </v:textbox>
            </v:shape>
          </w:pict>
        </mc:Fallback>
      </mc:AlternateContent>
    </w:r>
    <w:r>
      <mc:AlternateContent>
        <mc:Choice Requires="wps">
          <w:drawing>
            <wp:anchor distT="0" distB="0" distL="0" distR="0" simplePos="0" relativeHeight="251710464"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458571946"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5553DF30">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06016;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cXtoAAAANAQAADwAAAAAAAAABACAAAAAiAAAAZHJzL2Rvd25yZXYueG1sUEsB&#10;AhQAFAAAAAgAh07iQG1jOEe6AQAAfAMAAA4AAAAAAAAAAQAgAAAAKQEAAGRycy9lMm9Eb2MueG1s&#10;UEsFBgAAAAAGAAYAWQEAAFUFAAAAAA==&#10;">
              <v:fill on="f" focussize="0,0"/>
              <v:stroke on="f"/>
              <v:imagedata o:title=""/>
              <o:lock v:ext="edit" aspectratio="f"/>
              <v:textbox inset="0mm,0mm,0mm,0mm">
                <w:txbxContent>
                  <w:p w14:paraId="5553DF30">
                    <w:pPr>
                      <w:spacing w:before="11"/>
                      <w:ind w:left="20"/>
                    </w:pPr>
                    <w:r>
                      <w:rPr>
                        <w:spacing w:val="-2"/>
                      </w:rPr>
                      <w:t>CMRTC</w:t>
                    </w:r>
                  </w:p>
                </w:txbxContent>
              </v:textbox>
            </v:shape>
          </w:pict>
        </mc:Fallback>
      </mc:AlternateConten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75C5E">
    <w:pPr>
      <w:pStyle w:val="9"/>
      <w:spacing w:line="14" w:lineRule="auto"/>
      <w:rPr>
        <w:sz w:val="20"/>
      </w:rPr>
    </w:pPr>
    <w:r>
      <w:rPr>
        <w:sz w:val="24"/>
      </w:rPr>
      <mc:AlternateContent>
        <mc:Choice Requires="wps">
          <w:drawing>
            <wp:anchor distT="0" distB="0" distL="114300" distR="114300" simplePos="0" relativeHeight="251753472" behindDoc="0" locked="0" layoutInCell="1" allowOverlap="1">
              <wp:simplePos x="0" y="0"/>
              <wp:positionH relativeFrom="margin">
                <wp:align>right</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603BCD">
                          <w:pPr>
                            <w:pStyle w:val="10"/>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3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2wOE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n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U9sDhIgIA&#10;AGIEAAAOAAAAAAAAAAEAIAAAAB8BAABkcnMvZTJvRG9jLnhtbFBLBQYAAAAABgAGAFkBAACzBQAA&#10;AAA=&#10;">
              <v:fill on="f" focussize="0,0"/>
              <v:stroke on="f" weight="0.5pt"/>
              <v:imagedata o:title=""/>
              <o:lock v:ext="edit" aspectratio="f"/>
              <v:textbox inset="0mm,0mm,0mm,0mm" style="mso-fit-shape-to-text:t;">
                <w:txbxContent>
                  <w:p w14:paraId="00603BCD">
                    <w:pPr>
                      <w:pStyle w:val="10"/>
                    </w:pPr>
                    <w:r>
                      <w:fldChar w:fldCharType="begin"/>
                    </w:r>
                    <w:r>
                      <w:instrText xml:space="preserve"> PAGE  \* MERGEFORMAT </w:instrText>
                    </w:r>
                    <w:r>
                      <w:fldChar w:fldCharType="separate"/>
                    </w:r>
                    <w:r>
                      <w:t>41</w:t>
                    </w:r>
                    <w:r>
                      <w:fldChar w:fldCharType="end"/>
                    </w:r>
                  </w:p>
                </w:txbxContent>
              </v:textbox>
            </v:shape>
          </w:pict>
        </mc:Fallback>
      </mc:AlternateContent>
    </w:r>
    <w:r>
      <mc:AlternateContent>
        <mc:Choice Requires="wps">
          <w:drawing>
            <wp:anchor distT="0" distB="0" distL="0" distR="0" simplePos="0" relativeHeight="251711488" behindDoc="1" locked="0" layoutInCell="1" allowOverlap="1">
              <wp:simplePos x="0" y="0"/>
              <wp:positionH relativeFrom="page">
                <wp:posOffset>712470</wp:posOffset>
              </wp:positionH>
              <wp:positionV relativeFrom="page">
                <wp:posOffset>10076180</wp:posOffset>
              </wp:positionV>
              <wp:extent cx="515620" cy="180975"/>
              <wp:effectExtent l="0" t="0" r="0" b="0"/>
              <wp:wrapNone/>
              <wp:docPr id="1752618174" name="Textbox 27"/>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F6B9145">
                          <w:pPr>
                            <w:spacing w:before="11"/>
                            <w:ind w:left="20"/>
                          </w:pPr>
                          <w:r>
                            <w:rPr>
                              <w:spacing w:val="-2"/>
                            </w:rPr>
                            <w:t>CMRTC</w:t>
                          </w:r>
                        </w:p>
                      </w:txbxContent>
                    </wps:txbx>
                    <wps:bodyPr wrap="square" lIns="0" tIns="0" rIns="0" bIns="0" rtlCol="0">
                      <a:noAutofit/>
                    </wps:bodyPr>
                  </wps:wsp>
                </a:graphicData>
              </a:graphic>
            </wp:anchor>
          </w:drawing>
        </mc:Choice>
        <mc:Fallback>
          <w:pict>
            <v:shape id="Textbox 27" o:spid="_x0000_s1026" o:spt="202" type="#_x0000_t202" style="position:absolute;left:0pt;margin-left:56.1pt;margin-top:793.4pt;height:14.25pt;width:40.6pt;mso-position-horizontal-relative:page;mso-position-vertical-relative:page;z-index:-251604992;mso-width-relative:page;mso-height-relative:page;" filled="f" stroked="f" coordsize="21600,21600" o:gfxdata="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cXtoAAAANAQAADwAAAAAAAAABACAAAAAiAAAAZHJzL2Rvd25yZXYueG1sUEsB&#10;AhQAFAAAAAgAh07iQPxUzMe6AQAAfQMAAA4AAAAAAAAAAQAgAAAAKQEAAGRycy9lMm9Eb2MueG1s&#10;UEsFBgAAAAAGAAYAWQEAAFUFAAAAAA==&#10;">
              <v:fill on="f" focussize="0,0"/>
              <v:stroke on="f"/>
              <v:imagedata o:title=""/>
              <o:lock v:ext="edit" aspectratio="f"/>
              <v:textbox inset="0mm,0mm,0mm,0mm">
                <w:txbxContent>
                  <w:p w14:paraId="4F6B9145">
                    <w:pPr>
                      <w:spacing w:before="11"/>
                      <w:ind w:left="20"/>
                    </w:pPr>
                    <w:r>
                      <w:rPr>
                        <w:spacing w:val="-2"/>
                      </w:rPr>
                      <w:t>CMRTC</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68676">
    <w:pPr>
      <w:pStyle w:val="9"/>
      <w:spacing w:line="14" w:lineRule="auto"/>
      <w:rPr>
        <w:sz w:val="19"/>
      </w:rPr>
    </w:pPr>
    <w:r>
      <mc:AlternateContent>
        <mc:Choice Requires="wps">
          <w:drawing>
            <wp:anchor distT="0" distB="0" distL="0" distR="0" simplePos="0" relativeHeight="251659264" behindDoc="1" locked="0" layoutInCell="1" allowOverlap="1">
              <wp:simplePos x="0" y="0"/>
              <wp:positionH relativeFrom="page">
                <wp:posOffset>3764915</wp:posOffset>
              </wp:positionH>
              <wp:positionV relativeFrom="page">
                <wp:posOffset>10556875</wp:posOffset>
              </wp:positionV>
              <wp:extent cx="121285"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121285" cy="152400"/>
                      </a:xfrm>
                      <a:prstGeom prst="rect">
                        <a:avLst/>
                      </a:prstGeom>
                    </wps:spPr>
                    <wps:txbx>
                      <w:txbxContent>
                        <w:p w14:paraId="041AA0AB">
                          <w:pPr>
                            <w:spacing w:before="12"/>
                            <w:ind w:left="20"/>
                            <w:rPr>
                              <w:sz w:val="18"/>
                            </w:rPr>
                          </w:pPr>
                          <w:r>
                            <w:rPr>
                              <w:spacing w:val="-5"/>
                              <w:sz w:val="18"/>
                            </w:rPr>
                            <w:t>iii</w:t>
                          </w:r>
                        </w:p>
                      </w:txbxContent>
                    </wps:txbx>
                    <wps:bodyPr wrap="square" lIns="0" tIns="0" rIns="0" bIns="0" rtlCol="0">
                      <a:noAutofit/>
                    </wps:bodyPr>
                  </wps:wsp>
                </a:graphicData>
              </a:graphic>
            </wp:anchor>
          </w:drawing>
        </mc:Choice>
        <mc:Fallback>
          <w:pict>
            <v:shape id="Textbox 4" o:spid="_x0000_s1026" o:spt="202" type="#_x0000_t202" style="position:absolute;left:0pt;margin-left:296.45pt;margin-top:831.25pt;height:12pt;width:9.55pt;mso-position-horizontal-relative:page;mso-position-vertical-relative:page;z-index:-251657216;mso-width-relative:page;mso-height-relative:page;" filled="f" stroked="f" coordsize="21600,21600" o:gfxdata="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L6xKtoAAAANAQAADwAAAAAAAAABACAAAAAiAAAAZHJzL2Rvd25yZXYueG1sUEsBAhQAFAAAAAgA&#10;h07iQPZcL4WxAQAAcwMAAA4AAAAAAAAAAQAgAAAAKQEAAGRycy9lMm9Eb2MueG1sUEsFBgAAAAAG&#10;AAYAWQEAAEwFAAAAAA==&#10;">
              <v:fill on="f" focussize="0,0"/>
              <v:stroke on="f"/>
              <v:imagedata o:title=""/>
              <o:lock v:ext="edit" aspectratio="f"/>
              <v:textbox inset="0mm,0mm,0mm,0mm">
                <w:txbxContent>
                  <w:p w14:paraId="041AA0AB">
                    <w:pPr>
                      <w:spacing w:before="12"/>
                      <w:ind w:left="20"/>
                      <w:rPr>
                        <w:sz w:val="18"/>
                      </w:rPr>
                    </w:pPr>
                    <w:r>
                      <w:rPr>
                        <w:spacing w:val="-5"/>
                        <w:sz w:val="18"/>
                      </w:rPr>
                      <w:t>iii</w:t>
                    </w:r>
                  </w:p>
                </w:txbxContent>
              </v:textbox>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804AB">
    <w:pPr>
      <w:pStyle w:val="9"/>
      <w:spacing w:line="14" w:lineRule="auto"/>
      <w:rPr>
        <w:sz w:val="2"/>
      </w:rPr>
    </w:pPr>
    <w:r>
      <w:rPr>
        <w:sz w:val="2"/>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3719B9">
                          <w:pPr>
                            <w:pStyle w:val="10"/>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4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14:paraId="673719B9">
                    <w:pPr>
                      <w:pStyle w:val="10"/>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29801">
    <w:pPr>
      <w:pStyle w:val="9"/>
      <w:spacing w:line="14" w:lineRule="auto"/>
      <w:rPr>
        <w:sz w:val="20"/>
      </w:rPr>
    </w:pPr>
    <w:r>
      <w:rPr>
        <w:sz w:val="24"/>
      </w:rPr>
      <mc:AlternateContent>
        <mc:Choice Requires="wps">
          <w:drawing>
            <wp:anchor distT="0" distB="0" distL="114300" distR="114300" simplePos="0" relativeHeight="251755520"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FCDB68">
                          <w:pPr>
                            <w:pStyle w:val="10"/>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14:paraId="2DFCDB68">
                    <w:pPr>
                      <w:pStyle w:val="10"/>
                    </w:pPr>
                    <w:r>
                      <w:fldChar w:fldCharType="begin"/>
                    </w:r>
                    <w:r>
                      <w:instrText xml:space="preserve"> PAGE  \* MERGEFORMAT </w:instrText>
                    </w:r>
                    <w:r>
                      <w:fldChar w:fldCharType="separate"/>
                    </w:r>
                    <w:r>
                      <w:t>43</w:t>
                    </w:r>
                    <w:r>
                      <w:fldChar w:fldCharType="end"/>
                    </w:r>
                  </w:p>
                </w:txbxContent>
              </v:textbox>
            </v:shape>
          </w:pict>
        </mc:Fallback>
      </mc:AlternateContent>
    </w:r>
    <w:r>
      <mc:AlternateContent>
        <mc:Choice Requires="wps">
          <w:drawing>
            <wp:anchor distT="0" distB="0" distL="0" distR="0" simplePos="0" relativeHeight="251674624"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42" name="Textbox 42"/>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0550A18">
                          <w:pPr>
                            <w:spacing w:before="11"/>
                            <w:ind w:left="20"/>
                          </w:pPr>
                          <w:r>
                            <w:rPr>
                              <w:spacing w:val="-2"/>
                            </w:rPr>
                            <w:t>CMRTC</w:t>
                          </w:r>
                        </w:p>
                      </w:txbxContent>
                    </wps:txbx>
                    <wps:bodyPr wrap="square" lIns="0" tIns="0" rIns="0" bIns="0" rtlCol="0">
                      <a:noAutofit/>
                    </wps:bodyPr>
                  </wps:wsp>
                </a:graphicData>
              </a:graphic>
            </wp:anchor>
          </w:drawing>
        </mc:Choice>
        <mc:Fallback>
          <w:pict>
            <v:shape id="Textbox 42" o:spid="_x0000_s1026" o:spt="202" type="#_x0000_t202" style="position:absolute;left:0pt;margin-left:41.95pt;margin-top:807.45pt;height:14.25pt;width:40.6pt;mso-position-horizontal-relative:page;mso-position-vertical-relative:page;z-index:-251641856;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Xxl6rZAAAADAEAAA8AAAAAAAAAAQAgAAAAIgAAAGRycy9kb3ducmV2LnhtbFBLAQIUABQAAAAI&#10;AIdO4kBEs4drswEAAHUDAAAOAAAAAAAAAAEAIAAAACgBAABkcnMvZTJvRG9jLnhtbFBLBQYAAAAA&#10;BgAGAFkBAABNBQAAAAA=&#10;">
              <v:fill on="f" focussize="0,0"/>
              <v:stroke on="f"/>
              <v:imagedata o:title=""/>
              <o:lock v:ext="edit" aspectratio="f"/>
              <v:textbox inset="0mm,0mm,0mm,0mm">
                <w:txbxContent>
                  <w:p w14:paraId="40550A18">
                    <w:pPr>
                      <w:spacing w:before="11"/>
                      <w:ind w:left="20"/>
                    </w:pPr>
                    <w:r>
                      <w:rPr>
                        <w:spacing w:val="-2"/>
                      </w:rPr>
                      <w:t>CMRTC</w:t>
                    </w:r>
                  </w:p>
                </w:txbxContent>
              </v:textbox>
            </v:shape>
          </w:pict>
        </mc:Fallback>
      </mc:AlternateConten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C8CB59">
    <w:pPr>
      <w:pStyle w:val="9"/>
      <w:spacing w:line="14" w:lineRule="auto"/>
      <w:rPr>
        <w:sz w:val="20"/>
      </w:rPr>
    </w:pPr>
    <w:r>
      <w:rPr>
        <w:sz w:val="24"/>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4A9C43">
                          <w:pPr>
                            <w:pStyle w:val="10"/>
                          </w:pP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6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14:paraId="654A9C43">
                    <w:pPr>
                      <w:pStyle w:val="10"/>
                    </w:pPr>
                    <w:r>
                      <w:fldChar w:fldCharType="begin"/>
                    </w:r>
                    <w:r>
                      <w:instrText xml:space="preserve"> PAGE  \* MERGEFORMAT </w:instrText>
                    </w:r>
                    <w:r>
                      <w:fldChar w:fldCharType="separate"/>
                    </w:r>
                    <w:r>
                      <w:t>44</w:t>
                    </w:r>
                    <w:r>
                      <w:fldChar w:fldCharType="end"/>
                    </w:r>
                  </w:p>
                </w:txbxContent>
              </v:textbox>
            </v:shape>
          </w:pict>
        </mc:Fallback>
      </mc:AlternateContent>
    </w:r>
    <w:r>
      <mc:AlternateContent>
        <mc:Choice Requires="wps">
          <w:drawing>
            <wp:anchor distT="0" distB="0" distL="0" distR="0" simplePos="0" relativeHeight="251676672"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45" name="Textbox 4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0DE18D7A">
                          <w:pPr>
                            <w:spacing w:before="11"/>
                            <w:ind w:left="20"/>
                          </w:pPr>
                          <w:r>
                            <w:rPr>
                              <w:spacing w:val="-2"/>
                            </w:rPr>
                            <w:t>CMRTC</w:t>
                          </w:r>
                        </w:p>
                      </w:txbxContent>
                    </wps:txbx>
                    <wps:bodyPr wrap="square" lIns="0" tIns="0" rIns="0" bIns="0" rtlCol="0">
                      <a:noAutofit/>
                    </wps:bodyPr>
                  </wps:wsp>
                </a:graphicData>
              </a:graphic>
            </wp:anchor>
          </w:drawing>
        </mc:Choice>
        <mc:Fallback>
          <w:pict>
            <v:shape id="Textbox 45" o:spid="_x0000_s1026" o:spt="202" type="#_x0000_t202" style="position:absolute;left:0pt;margin-left:41.95pt;margin-top:807.45pt;height:14.25pt;width:40.6pt;mso-position-horizontal-relative:page;mso-position-vertical-relative:page;z-index:-251639808;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Xxl6rZAAAADAEAAA8AAAAAAAAAAQAgAAAAIgAAAGRycy9kb3ducmV2LnhtbFBLAQIUABQAAAAI&#10;AIdO4kDj3ZmdswEAAHUDAAAOAAAAAAAAAAEAIAAAACgBAABkcnMvZTJvRG9jLnhtbFBLBQYAAAAA&#10;BgAGAFkBAABNBQAAAAA=&#10;">
              <v:fill on="f" focussize="0,0"/>
              <v:stroke on="f"/>
              <v:imagedata o:title=""/>
              <o:lock v:ext="edit" aspectratio="f"/>
              <v:textbox inset="0mm,0mm,0mm,0mm">
                <w:txbxContent>
                  <w:p w14:paraId="0DE18D7A">
                    <w:pPr>
                      <w:spacing w:before="11"/>
                      <w:ind w:left="20"/>
                    </w:pPr>
                    <w:r>
                      <w:rPr>
                        <w:spacing w:val="-2"/>
                      </w:rPr>
                      <w:t>CMRTC</w:t>
                    </w:r>
                  </w:p>
                </w:txbxContent>
              </v:textbox>
            </v:shape>
          </w:pict>
        </mc:Fallback>
      </mc:AlternateConten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9083C">
    <w:pPr>
      <w:pStyle w:val="9"/>
      <w:spacing w:line="14" w:lineRule="auto"/>
      <w:rPr>
        <w:sz w:val="20"/>
      </w:rPr>
    </w:pPr>
    <w:r>
      <w:rPr>
        <w:sz w:val="24"/>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6DECE">
                          <w:pPr>
                            <w:pStyle w:val="10"/>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7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14:paraId="3D86DECE">
                    <w:pPr>
                      <w:pStyle w:val="10"/>
                    </w:pPr>
                    <w:r>
                      <w:fldChar w:fldCharType="begin"/>
                    </w:r>
                    <w:r>
                      <w:instrText xml:space="preserve"> PAGE  \* MERGEFORMAT </w:instrText>
                    </w:r>
                    <w:r>
                      <w:fldChar w:fldCharType="separate"/>
                    </w:r>
                    <w:r>
                      <w:t>45</w:t>
                    </w:r>
                    <w:r>
                      <w:fldChar w:fldCharType="end"/>
                    </w:r>
                  </w:p>
                </w:txbxContent>
              </v:textbox>
            </v:shape>
          </w:pict>
        </mc:Fallback>
      </mc:AlternateContent>
    </w:r>
    <w:r>
      <mc:AlternateContent>
        <mc:Choice Requires="wps">
          <w:drawing>
            <wp:anchor distT="0" distB="0" distL="0" distR="0" simplePos="0" relativeHeight="251678720"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48" name="Textbox 48"/>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0F32A09">
                          <w:pPr>
                            <w:spacing w:before="11"/>
                            <w:ind w:left="20"/>
                          </w:pPr>
                          <w:r>
                            <w:rPr>
                              <w:spacing w:val="-2"/>
                            </w:rPr>
                            <w:t>CMRTC</w:t>
                          </w:r>
                        </w:p>
                      </w:txbxContent>
                    </wps:txbx>
                    <wps:bodyPr wrap="square" lIns="0" tIns="0" rIns="0" bIns="0" rtlCol="0">
                      <a:noAutofit/>
                    </wps:bodyPr>
                  </wps:wsp>
                </a:graphicData>
              </a:graphic>
            </wp:anchor>
          </w:drawing>
        </mc:Choice>
        <mc:Fallback>
          <w:pict>
            <v:shape id="Textbox 48" o:spid="_x0000_s1026" o:spt="202" type="#_x0000_t202" style="position:absolute;left:0pt;margin-left:41.95pt;margin-top:807.45pt;height:14.25pt;width:40.6pt;mso-position-horizontal-relative:page;mso-position-vertical-relative:page;z-index:-251637760;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fGXqtkAAAAMAQAADwAAAAAAAAABACAAAAAiAAAAZHJzL2Rvd25yZXYueG1sUEsBAhQAFAAAAAgA&#10;h07iQM87AsKyAQAAdQMAAA4AAAAAAAAAAQAgAAAAKAEAAGRycy9lMm9Eb2MueG1sUEsFBgAAAAAG&#10;AAYAWQEAAEwFAAAAAA==&#10;">
              <v:fill on="f" focussize="0,0"/>
              <v:stroke on="f"/>
              <v:imagedata o:title=""/>
              <o:lock v:ext="edit" aspectratio="f"/>
              <v:textbox inset="0mm,0mm,0mm,0mm">
                <w:txbxContent>
                  <w:p w14:paraId="40F32A09">
                    <w:pPr>
                      <w:spacing w:before="11"/>
                      <w:ind w:left="20"/>
                    </w:pPr>
                    <w:r>
                      <w:rPr>
                        <w:spacing w:val="-2"/>
                      </w:rPr>
                      <w:t>CMRTC</w:t>
                    </w:r>
                  </w:p>
                </w:txbxContent>
              </v:textbox>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B457C">
    <w:pPr>
      <w:pStyle w:val="9"/>
      <w:spacing w:line="14" w:lineRule="auto"/>
      <w:rPr>
        <w:sz w:val="20"/>
      </w:rPr>
    </w:pPr>
    <w:r>
      <w:rPr>
        <w:sz w:val="24"/>
      </w:rPr>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378B97">
                          <w:pPr>
                            <w:pStyle w:val="10"/>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8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14:paraId="7E378B97">
                    <w:pPr>
                      <w:pStyle w:val="10"/>
                    </w:pPr>
                    <w:r>
                      <w:fldChar w:fldCharType="begin"/>
                    </w:r>
                    <w:r>
                      <w:instrText xml:space="preserve"> PAGE  \* MERGEFORMAT </w:instrText>
                    </w:r>
                    <w:r>
                      <w:fldChar w:fldCharType="separate"/>
                    </w:r>
                    <w:r>
                      <w:t>46</w:t>
                    </w:r>
                    <w:r>
                      <w:fldChar w:fldCharType="end"/>
                    </w:r>
                  </w:p>
                </w:txbxContent>
              </v:textbox>
            </v:shape>
          </w:pict>
        </mc:Fallback>
      </mc:AlternateContent>
    </w:r>
    <w:r>
      <mc:AlternateContent>
        <mc:Choice Requires="wps">
          <w:drawing>
            <wp:anchor distT="0" distB="0" distL="0" distR="0" simplePos="0" relativeHeight="251712512"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1717663767" name="Textbox 48"/>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221AEB07">
                          <w:pPr>
                            <w:spacing w:before="11"/>
                            <w:ind w:left="20"/>
                          </w:pPr>
                          <w:r>
                            <w:rPr>
                              <w:spacing w:val="-2"/>
                            </w:rPr>
                            <w:t>CMRTC</w:t>
                          </w:r>
                        </w:p>
                      </w:txbxContent>
                    </wps:txbx>
                    <wps:bodyPr wrap="square" lIns="0" tIns="0" rIns="0" bIns="0" rtlCol="0">
                      <a:noAutofit/>
                    </wps:bodyPr>
                  </wps:wsp>
                </a:graphicData>
              </a:graphic>
            </wp:anchor>
          </w:drawing>
        </mc:Choice>
        <mc:Fallback>
          <w:pict>
            <v:shape id="Textbox 48" o:spid="_x0000_s1026" o:spt="202" type="#_x0000_t202" style="position:absolute;left:0pt;margin-left:41.95pt;margin-top:807.45pt;height:14.25pt;width:40.6pt;mso-position-horizontal-relative:page;mso-position-vertical-relative:page;z-index:-251603968;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18Zeq2QAAAAwBAAAPAAAAAAAAAAEAIAAAACIAAABkcnMvZG93bnJldi54bWxQSwEC&#10;FAAUAAAACACHTuJAm6K247oBAAB9AwAADgAAAAAAAAABACAAAAAoAQAAZHJzL2Uyb0RvYy54bWxQ&#10;SwUGAAAAAAYABgBZAQAAVAUAAAAA&#10;">
              <v:fill on="f" focussize="0,0"/>
              <v:stroke on="f"/>
              <v:imagedata o:title=""/>
              <o:lock v:ext="edit" aspectratio="f"/>
              <v:textbox inset="0mm,0mm,0mm,0mm">
                <w:txbxContent>
                  <w:p w14:paraId="221AEB07">
                    <w:pPr>
                      <w:spacing w:before="11"/>
                      <w:ind w:left="20"/>
                    </w:pPr>
                    <w:r>
                      <w:rPr>
                        <w:spacing w:val="-2"/>
                      </w:rPr>
                      <w:t>CMRTC</w:t>
                    </w:r>
                  </w:p>
                </w:txbxContent>
              </v:textbox>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B3BA01">
    <w:pPr>
      <w:pStyle w:val="9"/>
      <w:spacing w:line="14" w:lineRule="auto"/>
      <w:rPr>
        <w:sz w:val="2"/>
      </w:rPr>
    </w:pPr>
    <w:r>
      <w:rPr>
        <w:sz w:val="2"/>
      </w:rPr>
      <mc:AlternateContent>
        <mc:Choice Requires="wps">
          <w:drawing>
            <wp:anchor distT="0" distB="0" distL="114300" distR="114300" simplePos="0" relativeHeight="251759616"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3B765E">
                          <w:pPr>
                            <w:pStyle w:val="10"/>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9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jM5s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R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34zObIgIA&#10;AGIEAAAOAAAAAAAAAAEAIAAAAB8BAABkcnMvZTJvRG9jLnhtbFBLBQYAAAAABgAGAFkBAACzBQAA&#10;AAA=&#10;">
              <v:fill on="f" focussize="0,0"/>
              <v:stroke on="f" weight="0.5pt"/>
              <v:imagedata o:title=""/>
              <o:lock v:ext="edit" aspectratio="f"/>
              <v:textbox inset="0mm,0mm,0mm,0mm" style="mso-fit-shape-to-text:t;">
                <w:txbxContent>
                  <w:p w14:paraId="343B765E">
                    <w:pPr>
                      <w:pStyle w:val="10"/>
                    </w:pPr>
                    <w:r>
                      <w:fldChar w:fldCharType="begin"/>
                    </w:r>
                    <w:r>
                      <w:instrText xml:space="preserve"> PAGE  \* MERGEFORMAT </w:instrText>
                    </w:r>
                    <w:r>
                      <w:fldChar w:fldCharType="separate"/>
                    </w:r>
                    <w:r>
                      <w:t>47</w:t>
                    </w:r>
                    <w:r>
                      <w:fldChar w:fldCharType="end"/>
                    </w:r>
                  </w:p>
                </w:txbxContent>
              </v:textbox>
            </v:shape>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265D95">
    <w:pPr>
      <w:pStyle w:val="9"/>
      <w:spacing w:line="14" w:lineRule="auto"/>
      <w:rPr>
        <w:sz w:val="20"/>
      </w:rPr>
    </w:pPr>
    <w:r>
      <w:rPr>
        <w:sz w:val="24"/>
      </w:rPr>
      <mc:AlternateContent>
        <mc:Choice Requires="wps">
          <w:drawing>
            <wp:anchor distT="0" distB="0" distL="114300" distR="114300" simplePos="0" relativeHeight="251760640"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4A7A35">
                          <w:pPr>
                            <w:pStyle w:val="10"/>
                          </w:pPr>
                          <w:r>
                            <w:fldChar w:fldCharType="begin"/>
                          </w:r>
                          <w:r>
                            <w:instrText xml:space="preserve"> PAGE  \* MERGEFORMAT </w:instrText>
                          </w:r>
                          <w:r>
                            <w:fldChar w:fldCharType="separate"/>
                          </w:r>
                          <w:r>
                            <w:t>48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0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14:paraId="454A7A35">
                    <w:pPr>
                      <w:pStyle w:val="10"/>
                    </w:pPr>
                    <w:r>
                      <w:fldChar w:fldCharType="begin"/>
                    </w:r>
                    <w:r>
                      <w:instrText xml:space="preserve"> PAGE  \* MERGEFORMAT </w:instrText>
                    </w:r>
                    <w:r>
                      <w:fldChar w:fldCharType="separate"/>
                    </w:r>
                    <w:r>
                      <w:t>48</w:t>
                    </w:r>
                    <w:r>
                      <w:fldChar w:fldCharType="end"/>
                    </w:r>
                  </w:p>
                </w:txbxContent>
              </v:textbox>
            </v:shape>
          </w:pict>
        </mc:Fallback>
      </mc:AlternateContent>
    </w:r>
    <w:r>
      <mc:AlternateContent>
        <mc:Choice Requires="wps">
          <w:drawing>
            <wp:anchor distT="0" distB="0" distL="0" distR="0" simplePos="0" relativeHeight="251679744"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50" name="Textbox 50"/>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66DEB7A7">
                          <w:pPr>
                            <w:spacing w:before="11"/>
                            <w:ind w:left="20"/>
                          </w:pPr>
                          <w:r>
                            <w:rPr>
                              <w:spacing w:val="-2"/>
                            </w:rPr>
                            <w:t>CMRTC</w:t>
                          </w:r>
                        </w:p>
                      </w:txbxContent>
                    </wps:txbx>
                    <wps:bodyPr wrap="square" lIns="0" tIns="0" rIns="0" bIns="0" rtlCol="0">
                      <a:noAutofit/>
                    </wps:bodyPr>
                  </wps:wsp>
                </a:graphicData>
              </a:graphic>
            </wp:anchor>
          </w:drawing>
        </mc:Choice>
        <mc:Fallback>
          <w:pict>
            <v:shape id="Textbox 50" o:spid="_x0000_s1026" o:spt="202" type="#_x0000_t202" style="position:absolute;left:0pt;margin-left:41.95pt;margin-top:807.45pt;height:14.25pt;width:40.6pt;mso-position-horizontal-relative:page;mso-position-vertical-relative:page;z-index:-251636736;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fGXqtkAAAAMAQAADwAAAAAAAAABACAAAAAiAAAAZHJzL2Rvd25yZXYueG1sUEsBAhQAFAAAAAgA&#10;h07iQHz6yfOyAQAAdQMAAA4AAAAAAAAAAQAgAAAAKAEAAGRycy9lMm9Eb2MueG1sUEsFBgAAAAAG&#10;AAYAWQEAAEwFAAAAAA==&#10;">
              <v:fill on="f" focussize="0,0"/>
              <v:stroke on="f"/>
              <v:imagedata o:title=""/>
              <o:lock v:ext="edit" aspectratio="f"/>
              <v:textbox inset="0mm,0mm,0mm,0mm">
                <w:txbxContent>
                  <w:p w14:paraId="66DEB7A7">
                    <w:pPr>
                      <w:spacing w:before="11"/>
                      <w:ind w:left="20"/>
                    </w:pPr>
                    <w:r>
                      <w:rPr>
                        <w:spacing w:val="-2"/>
                      </w:rPr>
                      <w:t>CMRTC</w:t>
                    </w:r>
                  </w:p>
                </w:txbxContent>
              </v:textbox>
            </v:shape>
          </w:pict>
        </mc:Fallback>
      </mc:AlternateContent>
    </w:r>
    <w:r>
      <mc:AlternateContent>
        <mc:Choice Requires="wps">
          <w:drawing>
            <wp:anchor distT="0" distB="0" distL="0" distR="0" simplePos="0" relativeHeight="251680768" behindDoc="1" locked="0" layoutInCell="1" allowOverlap="1">
              <wp:simplePos x="0" y="0"/>
              <wp:positionH relativeFrom="page">
                <wp:posOffset>6988175</wp:posOffset>
              </wp:positionH>
              <wp:positionV relativeFrom="page">
                <wp:posOffset>10248900</wp:posOffset>
              </wp:positionV>
              <wp:extent cx="140970" cy="152400"/>
              <wp:effectExtent l="0" t="0" r="0" b="0"/>
              <wp:wrapNone/>
              <wp:docPr id="51" name="Textbox 51"/>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14:paraId="524959D4">
                          <w:pPr>
                            <w:spacing w:before="12"/>
                            <w:ind w:left="20"/>
                            <w:rPr>
                              <w:sz w:val="18"/>
                            </w:rPr>
                          </w:pPr>
                        </w:p>
                      </w:txbxContent>
                    </wps:txbx>
                    <wps:bodyPr wrap="square" lIns="0" tIns="0" rIns="0" bIns="0" rtlCol="0">
                      <a:noAutofit/>
                    </wps:bodyPr>
                  </wps:wsp>
                </a:graphicData>
              </a:graphic>
            </wp:anchor>
          </w:drawing>
        </mc:Choice>
        <mc:Fallback>
          <w:pict>
            <v:shape id="Textbox 51" o:spid="_x0000_s1026" o:spt="202" type="#_x0000_t202" style="position:absolute;left:0pt;margin-left:550.25pt;margin-top:807pt;height:12pt;width:11.1pt;mso-position-horizontal-relative:page;mso-position-vertical-relative:page;z-index:-251635712;mso-width-relative:page;mso-height-relative:page;" filled="f" stroked="f" coordsize="21600,21600" o:gfxdata="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fJ5Q2wAAAA8BAAAPAAAAAAAAAAEAIAAAACIAAABkcnMvZG93bnJldi54bWxQSwECFAAUAAAA&#10;CACHTuJAPU9G5LIBAAB1AwAADgAAAAAAAAABACAAAAAqAQAAZHJzL2Uyb0RvYy54bWxQSwUGAAAA&#10;AAYABgBZAQAATgUAAAAA&#10;">
              <v:fill on="f" focussize="0,0"/>
              <v:stroke on="f"/>
              <v:imagedata o:title=""/>
              <o:lock v:ext="edit" aspectratio="f"/>
              <v:textbox inset="0mm,0mm,0mm,0mm">
                <w:txbxContent>
                  <w:p w14:paraId="524959D4">
                    <w:pPr>
                      <w:spacing w:before="12"/>
                      <w:ind w:left="20"/>
                      <w:rPr>
                        <w:sz w:val="18"/>
                      </w:rPr>
                    </w:pPr>
                  </w:p>
                </w:txbxContent>
              </v:textbox>
            </v:shape>
          </w:pict>
        </mc:Fallback>
      </mc:AlternateConten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F066D">
    <w:pPr>
      <w:pStyle w:val="9"/>
      <w:spacing w:line="14" w:lineRule="auto"/>
      <w:rPr>
        <w:sz w:val="2"/>
      </w:rPr>
    </w:pPr>
    <w:r>
      <w:rPr>
        <w:sz w:val="2"/>
      </w:rPr>
      <mc:AlternateContent>
        <mc:Choice Requires="wps">
          <w:drawing>
            <wp:anchor distT="0" distB="0" distL="114300" distR="114300" simplePos="0" relativeHeight="251761664"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9BF85D">
                          <w:pPr>
                            <w:pStyle w:val="10"/>
                          </w:pPr>
                          <w:r>
                            <w:fldChar w:fldCharType="begin"/>
                          </w:r>
                          <w:r>
                            <w:instrText xml:space="preserve"> PAGE  \* MERGEFORMAT </w:instrText>
                          </w:r>
                          <w:r>
                            <w:fldChar w:fldCharType="separate"/>
                          </w:r>
                          <w:r>
                            <w:t>49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1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14:paraId="339BF85D">
                    <w:pPr>
                      <w:pStyle w:val="10"/>
                    </w:pPr>
                    <w:r>
                      <w:fldChar w:fldCharType="begin"/>
                    </w:r>
                    <w:r>
                      <w:instrText xml:space="preserve"> PAGE  \* MERGEFORMAT </w:instrText>
                    </w:r>
                    <w:r>
                      <w:fldChar w:fldCharType="separate"/>
                    </w:r>
                    <w:r>
                      <w:t>49</w:t>
                    </w:r>
                    <w:r>
                      <w:fldChar w:fldCharType="end"/>
                    </w:r>
                  </w:p>
                </w:txbxContent>
              </v:textbox>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413A7">
    <w:pPr>
      <w:pStyle w:val="9"/>
      <w:spacing w:line="14" w:lineRule="auto"/>
      <w:rPr>
        <w:sz w:val="20"/>
      </w:rPr>
    </w:pPr>
    <w:r>
      <w:rPr>
        <w:sz w:val="24"/>
      </w:rPr>
      <mc:AlternateContent>
        <mc:Choice Requires="wps">
          <w:drawing>
            <wp:anchor distT="0" distB="0" distL="114300" distR="114300" simplePos="0" relativeHeight="251762688" behindDoc="0" locked="0" layoutInCell="1" allowOverlap="1">
              <wp:simplePos x="0" y="0"/>
              <wp:positionH relativeFrom="margin">
                <wp:align>right</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C1F8FF">
                          <w:pPr>
                            <w:pStyle w:val="10"/>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2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14:paraId="3FC1F8FF">
                    <w:pPr>
                      <w:pStyle w:val="10"/>
                    </w:pPr>
                    <w:r>
                      <w:fldChar w:fldCharType="begin"/>
                    </w:r>
                    <w:r>
                      <w:instrText xml:space="preserve"> PAGE  \* MERGEFORMAT </w:instrText>
                    </w:r>
                    <w:r>
                      <w:fldChar w:fldCharType="separate"/>
                    </w:r>
                    <w:r>
                      <w:t>50</w:t>
                    </w:r>
                    <w:r>
                      <w:fldChar w:fldCharType="end"/>
                    </w:r>
                  </w:p>
                </w:txbxContent>
              </v:textbox>
            </v:shape>
          </w:pict>
        </mc:Fallback>
      </mc:AlternateContent>
    </w:r>
    <w:r>
      <mc:AlternateContent>
        <mc:Choice Requires="wps">
          <w:drawing>
            <wp:anchor distT="0" distB="0" distL="0" distR="0" simplePos="0" relativeHeight="251681792" behindDoc="1" locked="0" layoutInCell="1" allowOverlap="1">
              <wp:simplePos x="0" y="0"/>
              <wp:positionH relativeFrom="page">
                <wp:posOffset>532765</wp:posOffset>
              </wp:positionH>
              <wp:positionV relativeFrom="page">
                <wp:posOffset>10254615</wp:posOffset>
              </wp:positionV>
              <wp:extent cx="515620" cy="180975"/>
              <wp:effectExtent l="0" t="0" r="0" b="0"/>
              <wp:wrapNone/>
              <wp:docPr id="52" name="Textbox 52"/>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14:paraId="44AF9862">
                          <w:pPr>
                            <w:spacing w:before="11"/>
                            <w:ind w:left="20"/>
                          </w:pPr>
                          <w:r>
                            <w:rPr>
                              <w:spacing w:val="-2"/>
                            </w:rPr>
                            <w:t>CMRTC</w:t>
                          </w:r>
                        </w:p>
                      </w:txbxContent>
                    </wps:txbx>
                    <wps:bodyPr wrap="square" lIns="0" tIns="0" rIns="0" bIns="0" rtlCol="0">
                      <a:noAutofit/>
                    </wps:bodyPr>
                  </wps:wsp>
                </a:graphicData>
              </a:graphic>
            </wp:anchor>
          </w:drawing>
        </mc:Choice>
        <mc:Fallback>
          <w:pict>
            <v:shape id="Textbox 52" o:spid="_x0000_s1026" o:spt="202" type="#_x0000_t202" style="position:absolute;left:0pt;margin-left:41.95pt;margin-top:807.45pt;height:14.25pt;width:40.6pt;mso-position-horizontal-relative:page;mso-position-vertical-relative:page;z-index:-251634688;mso-width-relative:page;mso-height-relative:page;" filled="f" stroked="f" coordsize="21600,21600" o:gfxdata="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fGXqtkAAAAMAQAADwAAAAAAAAABACAAAAAiAAAAZHJzL2Rvd25yZXYueG1sUEsBAhQAFAAAAAgA&#10;h07iQL7TrbyyAQAAdQMAAA4AAAAAAAAAAQAgAAAAKAEAAGRycy9lMm9Eb2MueG1sUEsFBgAAAAAG&#10;AAYAWQEAAEwFAAAAAA==&#10;">
              <v:fill on="f" focussize="0,0"/>
              <v:stroke on="f"/>
              <v:imagedata o:title=""/>
              <o:lock v:ext="edit" aspectratio="f"/>
              <v:textbox inset="0mm,0mm,0mm,0mm">
                <w:txbxContent>
                  <w:p w14:paraId="44AF9862">
                    <w:pPr>
                      <w:spacing w:before="11"/>
                      <w:ind w:left="20"/>
                    </w:pPr>
                    <w:r>
                      <w:rPr>
                        <w:spacing w:val="-2"/>
                      </w:rPr>
                      <w:t>CMRTC</w:t>
                    </w:r>
                  </w:p>
                </w:txbxContent>
              </v:textbox>
            </v:shape>
          </w:pict>
        </mc:Fallback>
      </mc:AlternateContent>
    </w:r>
    <w:r>
      <mc:AlternateContent>
        <mc:Choice Requires="wps">
          <w:drawing>
            <wp:anchor distT="0" distB="0" distL="0" distR="0" simplePos="0" relativeHeight="251682816" behindDoc="1" locked="0" layoutInCell="1" allowOverlap="1">
              <wp:simplePos x="0" y="0"/>
              <wp:positionH relativeFrom="page">
                <wp:posOffset>6988175</wp:posOffset>
              </wp:positionH>
              <wp:positionV relativeFrom="page">
                <wp:posOffset>10248900</wp:posOffset>
              </wp:positionV>
              <wp:extent cx="140970" cy="152400"/>
              <wp:effectExtent l="0" t="0" r="0" b="0"/>
              <wp:wrapNone/>
              <wp:docPr id="53" name="Textbox 53"/>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14:paraId="047C52DD">
                          <w:pPr>
                            <w:spacing w:before="12"/>
                            <w:ind w:left="20"/>
                            <w:rPr>
                              <w:sz w:val="18"/>
                            </w:rPr>
                          </w:pPr>
                        </w:p>
                      </w:txbxContent>
                    </wps:txbx>
                    <wps:bodyPr wrap="square" lIns="0" tIns="0" rIns="0" bIns="0" rtlCol="0">
                      <a:noAutofit/>
                    </wps:bodyPr>
                  </wps:wsp>
                </a:graphicData>
              </a:graphic>
            </wp:anchor>
          </w:drawing>
        </mc:Choice>
        <mc:Fallback>
          <w:pict>
            <v:shape id="Textbox 53" o:spid="_x0000_s1026" o:spt="202" type="#_x0000_t202" style="position:absolute;left:0pt;margin-left:550.25pt;margin-top:807pt;height:12pt;width:11.1pt;mso-position-horizontal-relative:page;mso-position-vertical-relative:page;z-index:-251633664;mso-width-relative:page;mso-height-relative:page;" filled="f" stroked="f" coordsize="21600,21600" o:gfxdata="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3yeUNsAAAAPAQAADwAAAAAAAAABACAAAAAiAAAAZHJzL2Rvd25yZXYueG1sUEsBAhQAFAAA&#10;AAgAh07iQP9mIquzAQAAdQMAAA4AAAAAAAAAAQAgAAAAKgEAAGRycy9lMm9Eb2MueG1sUEsFBgAA&#10;AAAGAAYAWQEAAE8FAAAAAA==&#10;">
              <v:fill on="f" focussize="0,0"/>
              <v:stroke on="f"/>
              <v:imagedata o:title=""/>
              <o:lock v:ext="edit" aspectratio="f"/>
              <v:textbox inset="0mm,0mm,0mm,0mm">
                <w:txbxContent>
                  <w:p w14:paraId="047C52DD">
                    <w:pPr>
                      <w:spacing w:before="12"/>
                      <w:ind w:left="2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15043">
    <w:pPr>
      <w:pStyle w:val="9"/>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773600">
    <w:pPr>
      <w:pStyle w:val="9"/>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7662E5">
    <w:pPr>
      <w:pStyle w:val="9"/>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C95A2F">
    <w:pPr>
      <w:spacing w:before="11"/>
      <w:ind w:left="20"/>
    </w:pPr>
    <w:r>
      <w:rPr>
        <w:spacing w:val="-2"/>
      </w:rPr>
      <w:t>CMRTC</w:t>
    </w:r>
  </w:p>
  <w:p w14:paraId="5FB8EB6E">
    <w:pPr>
      <w:pStyle w:val="9"/>
      <w:spacing w:line="14" w:lineRule="auto"/>
      <w:rPr>
        <w:sz w:val="2"/>
      </w:rPr>
    </w:pPr>
    <w:r>
      <w:rPr>
        <w:sz w:val="2"/>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34A44B">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7834A44B">
                    <w:pPr>
                      <w:pStyle w:val="10"/>
                    </w:pPr>
                    <w:r>
                      <w:fldChar w:fldCharType="begin"/>
                    </w:r>
                    <w:r>
                      <w:instrText xml:space="preserve"> PAGE  \* MERGEFORMAT </w:instrText>
                    </w:r>
                    <w:r>
                      <w:fldChar w:fldCharType="separate"/>
                    </w:r>
                    <w:r>
                      <w:t>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615C3">
    <w:pPr>
      <w:spacing w:before="77"/>
      <w:ind w:left="5740"/>
    </w:pPr>
  </w:p>
  <w:p w14:paraId="7BDCF6B8">
    <w:pPr>
      <w:spacing w:before="77"/>
      <w:ind w:left="5740"/>
    </w:pPr>
  </w:p>
  <w:p w14:paraId="67DF58F5">
    <w:pPr>
      <w:spacing w:before="77"/>
      <w:ind w:left="5740" w:firstLine="990" w:firstLineChars="450"/>
    </w:pPr>
    <w:r>
      <w:t>PREDICTING</w:t>
    </w:r>
    <w:r>
      <w:rPr>
        <w:spacing w:val="-14"/>
      </w:rPr>
      <w:t xml:space="preserve"> </w:t>
    </w:r>
    <w:r>
      <w:t>STOCK</w:t>
    </w:r>
    <w:r>
      <w:rPr>
        <w:spacing w:val="-14"/>
      </w:rPr>
      <w:t xml:space="preserve"> </w:t>
    </w:r>
    <w:r>
      <w:t>MARKET</w:t>
    </w:r>
    <w:r>
      <w:rPr>
        <w:spacing w:val="-13"/>
      </w:rPr>
      <w:t xml:space="preserve"> </w:t>
    </w:r>
    <w:r>
      <w:rPr>
        <w:spacing w:val="-2"/>
      </w:rPr>
      <w:t>TRENDS</w:t>
    </w:r>
  </w:p>
  <w:p w14:paraId="2CE6A551">
    <w:pPr>
      <w:pStyle w:val="9"/>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04E61B">
    <w:pPr>
      <w:pStyle w:val="9"/>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83EBF">
    <w:pPr>
      <w:pStyle w:val="9"/>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4371340</wp:posOffset>
              </wp:positionH>
              <wp:positionV relativeFrom="page">
                <wp:posOffset>487680</wp:posOffset>
              </wp:positionV>
              <wp:extent cx="2541905" cy="180975"/>
              <wp:effectExtent l="0" t="0" r="0" b="0"/>
              <wp:wrapNone/>
              <wp:docPr id="26" name="Textbox 26"/>
              <wp:cNvGraphicFramePr/>
              <a:graphic xmlns:a="http://schemas.openxmlformats.org/drawingml/2006/main">
                <a:graphicData uri="http://schemas.microsoft.com/office/word/2010/wordprocessingShape">
                  <wps:wsp>
                    <wps:cNvSpPr txBox="1"/>
                    <wps:spPr>
                      <a:xfrm>
                        <a:off x="0" y="0"/>
                        <a:ext cx="2541905" cy="180975"/>
                      </a:xfrm>
                      <a:prstGeom prst="rect">
                        <a:avLst/>
                      </a:prstGeom>
                    </wps:spPr>
                    <wps:txbx>
                      <w:txbxContent>
                        <w:p w14:paraId="3A0EE28D">
                          <w:pPr>
                            <w:spacing w:before="11"/>
                            <w:ind w:left="20"/>
                          </w:pPr>
                          <w:r>
                            <w:t>PREDICTING</w:t>
                          </w:r>
                          <w:r>
                            <w:rPr>
                              <w:spacing w:val="-13"/>
                            </w:rPr>
                            <w:t xml:space="preserve"> </w:t>
                          </w:r>
                          <w:r>
                            <w:t>STOCK</w:t>
                          </w:r>
                          <w:r>
                            <w:rPr>
                              <w:spacing w:val="-14"/>
                            </w:rPr>
                            <w:t xml:space="preserve"> </w:t>
                          </w:r>
                          <w:r>
                            <w:t>MARKET</w:t>
                          </w:r>
                          <w:r>
                            <w:rPr>
                              <w:spacing w:val="-13"/>
                            </w:rPr>
                            <w:t xml:space="preserve"> </w:t>
                          </w:r>
                          <w:r>
                            <w:rPr>
                              <w:spacing w:val="-2"/>
                            </w:rPr>
                            <w:t>TRENDS</w:t>
                          </w:r>
                        </w:p>
                      </w:txbxContent>
                    </wps:txbx>
                    <wps:bodyPr wrap="square" lIns="0" tIns="0" rIns="0" bIns="0" rtlCol="0">
                      <a:noAutofit/>
                    </wps:bodyPr>
                  </wps:wsp>
                </a:graphicData>
              </a:graphic>
            </wp:anchor>
          </w:drawing>
        </mc:Choice>
        <mc:Fallback>
          <w:pict>
            <v:shape id="Textbox 26" o:spid="_x0000_s1026" o:spt="202" type="#_x0000_t202" style="position:absolute;left:0pt;margin-left:344.2pt;margin-top:38.4pt;height:14.25pt;width:200.15pt;mso-position-horizontal-relative:page;mso-position-vertical-relative:page;z-index:-251644928;mso-width-relative:page;mso-height-relative:page;" filled="f" stroked="f" coordsize="21600,21600" o:gfxdata="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DR1iC2QAAAAsBAAAPAAAAAAAAAAEAIAAAACIAAABkcnMvZG93bnJldi54bWxQSwECFAAUAAAA&#10;CACHTuJAI7F2lbQBAAB2AwAADgAAAAAAAAABACAAAAAoAQAAZHJzL2Uyb0RvYy54bWxQSwUGAAAA&#10;AAYABgBZAQAATgUAAAAA&#10;">
              <v:fill on="f" focussize="0,0"/>
              <v:stroke on="f"/>
              <v:imagedata o:title=""/>
              <o:lock v:ext="edit" aspectratio="f"/>
              <v:textbox inset="0mm,0mm,0mm,0mm">
                <w:txbxContent>
                  <w:p w14:paraId="3A0EE28D">
                    <w:pPr>
                      <w:spacing w:before="11"/>
                      <w:ind w:left="20"/>
                    </w:pPr>
                    <w:r>
                      <w:t>PREDICTING</w:t>
                    </w:r>
                    <w:r>
                      <w:rPr>
                        <w:spacing w:val="-13"/>
                      </w:rPr>
                      <w:t xml:space="preserve"> </w:t>
                    </w:r>
                    <w:r>
                      <w:t>STOCK</w:t>
                    </w:r>
                    <w:r>
                      <w:rPr>
                        <w:spacing w:val="-14"/>
                      </w:rPr>
                      <w:t xml:space="preserve"> </w:t>
                    </w:r>
                    <w:r>
                      <w:t>MARKET</w:t>
                    </w:r>
                    <w:r>
                      <w:rPr>
                        <w:spacing w:val="-13"/>
                      </w:rPr>
                      <w:t xml:space="preserve"> </w:t>
                    </w:r>
                    <w:r>
                      <w:rPr>
                        <w:spacing w:val="-2"/>
                      </w:rPr>
                      <w:t>TRENDS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EA674B">
    <w:pPr>
      <w:pStyle w:val="9"/>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E2EF77">
    <w:pPr>
      <w:pStyle w:val="9"/>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4025900</wp:posOffset>
              </wp:positionH>
              <wp:positionV relativeFrom="page">
                <wp:posOffset>1003935</wp:posOffset>
              </wp:positionV>
              <wp:extent cx="2541905" cy="180975"/>
              <wp:effectExtent l="0" t="0" r="0" b="0"/>
              <wp:wrapNone/>
              <wp:docPr id="41" name="Textbox 41"/>
              <wp:cNvGraphicFramePr/>
              <a:graphic xmlns:a="http://schemas.openxmlformats.org/drawingml/2006/main">
                <a:graphicData uri="http://schemas.microsoft.com/office/word/2010/wordprocessingShape">
                  <wps:wsp>
                    <wps:cNvSpPr txBox="1"/>
                    <wps:spPr>
                      <a:xfrm>
                        <a:off x="0" y="0"/>
                        <a:ext cx="2541905" cy="180975"/>
                      </a:xfrm>
                      <a:prstGeom prst="rect">
                        <a:avLst/>
                      </a:prstGeom>
                    </wps:spPr>
                    <wps:txbx>
                      <w:txbxContent>
                        <w:p w14:paraId="49680EF5">
                          <w:pPr>
                            <w:spacing w:before="11"/>
                            <w:ind w:left="20"/>
                          </w:pPr>
                          <w:r>
                            <w:t>PREDICTING</w:t>
                          </w:r>
                          <w:r>
                            <w:rPr>
                              <w:spacing w:val="-14"/>
                            </w:rPr>
                            <w:t xml:space="preserve"> </w:t>
                          </w:r>
                          <w:r>
                            <w:t>STOCK</w:t>
                          </w:r>
                          <w:r>
                            <w:rPr>
                              <w:spacing w:val="-14"/>
                            </w:rPr>
                            <w:t xml:space="preserve"> </w:t>
                          </w:r>
                          <w:r>
                            <w:t>MARKET</w:t>
                          </w:r>
                          <w:r>
                            <w:rPr>
                              <w:spacing w:val="-13"/>
                            </w:rPr>
                            <w:t xml:space="preserve"> </w:t>
                          </w:r>
                          <w:r>
                            <w:rPr>
                              <w:spacing w:val="-2"/>
                            </w:rPr>
                            <w:t>TRENDS</w:t>
                          </w:r>
                        </w:p>
                      </w:txbxContent>
                    </wps:txbx>
                    <wps:bodyPr wrap="square" lIns="0" tIns="0" rIns="0" bIns="0" rtlCol="0">
                      <a:noAutofit/>
                    </wps:bodyPr>
                  </wps:wsp>
                </a:graphicData>
              </a:graphic>
            </wp:anchor>
          </w:drawing>
        </mc:Choice>
        <mc:Fallback>
          <w:pict>
            <v:shape id="Textbox 41" o:spid="_x0000_s1026" o:spt="202" type="#_x0000_t202" style="position:absolute;left:0pt;margin-left:317pt;margin-top:79.05pt;height:14.25pt;width:200.15pt;mso-position-horizontal-relative:page;mso-position-vertical-relative:page;z-index:-251642880;mso-width-relative:page;mso-height-relative:page;" filled="f" stroked="f" coordsize="21600,21600" o:gfxdata="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hfIwtoAAAAMAQAADwAAAAAAAAABACAAAAAiAAAAZHJzL2Rvd25yZXYueG1sUEsBAhQAFAAA&#10;AAgAh07iQAs4wcu0AQAAdgMAAA4AAAAAAAAAAQAgAAAAKQEAAGRycy9lMm9Eb2MueG1sUEsFBgAA&#10;AAAGAAYAWQEAAE8FAAAAAA==&#10;">
              <v:fill on="f" focussize="0,0"/>
              <v:stroke on="f"/>
              <v:imagedata o:title=""/>
              <o:lock v:ext="edit" aspectratio="f"/>
              <v:textbox inset="0mm,0mm,0mm,0mm">
                <w:txbxContent>
                  <w:p w14:paraId="49680EF5">
                    <w:pPr>
                      <w:spacing w:before="11"/>
                      <w:ind w:left="20"/>
                    </w:pPr>
                    <w:r>
                      <w:t>PREDICTING</w:t>
                    </w:r>
                    <w:r>
                      <w:rPr>
                        <w:spacing w:val="-14"/>
                      </w:rPr>
                      <w:t xml:space="preserve"> </w:t>
                    </w:r>
                    <w:r>
                      <w:t>STOCK</w:t>
                    </w:r>
                    <w:r>
                      <w:rPr>
                        <w:spacing w:val="-14"/>
                      </w:rPr>
                      <w:t xml:space="preserve"> </w:t>
                    </w:r>
                    <w:r>
                      <w:t>MARKET</w:t>
                    </w:r>
                    <w:r>
                      <w:rPr>
                        <w:spacing w:val="-13"/>
                      </w:rPr>
                      <w:t xml:space="preserve"> </w:t>
                    </w:r>
                    <w:r>
                      <w:rPr>
                        <w:spacing w:val="-2"/>
                      </w:rPr>
                      <w:t>TRENDS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3FBDE">
    <w:pPr>
      <w:pStyle w:val="9"/>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4095750</wp:posOffset>
              </wp:positionH>
              <wp:positionV relativeFrom="page">
                <wp:posOffset>836295</wp:posOffset>
              </wp:positionV>
              <wp:extent cx="2540635" cy="180975"/>
              <wp:effectExtent l="0" t="0" r="0" b="0"/>
              <wp:wrapNone/>
              <wp:docPr id="44" name="Textbox 44"/>
              <wp:cNvGraphicFramePr/>
              <a:graphic xmlns:a="http://schemas.openxmlformats.org/drawingml/2006/main">
                <a:graphicData uri="http://schemas.microsoft.com/office/word/2010/wordprocessingShape">
                  <wps:wsp>
                    <wps:cNvSpPr txBox="1"/>
                    <wps:spPr>
                      <a:xfrm>
                        <a:off x="0" y="0"/>
                        <a:ext cx="2540635" cy="180975"/>
                      </a:xfrm>
                      <a:prstGeom prst="rect">
                        <a:avLst/>
                      </a:prstGeom>
                    </wps:spPr>
                    <wps:txbx>
                      <w:txbxContent>
                        <w:p w14:paraId="241FCD40">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wps:txbx>
                    <wps:bodyPr wrap="square" lIns="0" tIns="0" rIns="0" bIns="0" rtlCol="0">
                      <a:noAutofit/>
                    </wps:bodyPr>
                  </wps:wsp>
                </a:graphicData>
              </a:graphic>
            </wp:anchor>
          </w:drawing>
        </mc:Choice>
        <mc:Fallback>
          <w:pict>
            <v:shape id="Textbox 44" o:spid="_x0000_s1026" o:spt="202" type="#_x0000_t202" style="position:absolute;left:0pt;margin-left:322.5pt;margin-top:65.85pt;height:14.25pt;width:200.05pt;mso-position-horizontal-relative:page;mso-position-vertical-relative:page;z-index:-251640832;mso-width-relative:page;mso-height-relative:page;" filled="f" stroked="f" coordsize="21600,21600" o:gfxdata="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QRIhfaAAAADAEAAA8AAAAAAAAAAQAgAAAAIgAAAGRycy9kb3ducmV2LnhtbFBLAQIUABQA&#10;AAAIAIdO4kBDjBDAtQEAAHYDAAAOAAAAAAAAAAEAIAAAACkBAABkcnMvZTJvRG9jLnhtbFBLBQYA&#10;AAAABgAGAFkBAABQBQAAAAA=&#10;">
              <v:fill on="f" focussize="0,0"/>
              <v:stroke on="f"/>
              <v:imagedata o:title=""/>
              <o:lock v:ext="edit" aspectratio="f"/>
              <v:textbox inset="0mm,0mm,0mm,0mm">
                <w:txbxContent>
                  <w:p w14:paraId="241FCD40">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29093">
    <w:pPr>
      <w:pStyle w:val="9"/>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4095750</wp:posOffset>
              </wp:positionH>
              <wp:positionV relativeFrom="page">
                <wp:posOffset>668655</wp:posOffset>
              </wp:positionV>
              <wp:extent cx="2540635" cy="180975"/>
              <wp:effectExtent l="0" t="0" r="0" b="0"/>
              <wp:wrapNone/>
              <wp:docPr id="47" name="Textbox 47"/>
              <wp:cNvGraphicFramePr/>
              <a:graphic xmlns:a="http://schemas.openxmlformats.org/drawingml/2006/main">
                <a:graphicData uri="http://schemas.microsoft.com/office/word/2010/wordprocessingShape">
                  <wps:wsp>
                    <wps:cNvSpPr txBox="1"/>
                    <wps:spPr>
                      <a:xfrm>
                        <a:off x="0" y="0"/>
                        <a:ext cx="2540635" cy="180975"/>
                      </a:xfrm>
                      <a:prstGeom prst="rect">
                        <a:avLst/>
                      </a:prstGeom>
                    </wps:spPr>
                    <wps:txbx>
                      <w:txbxContent>
                        <w:p w14:paraId="2B751814">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wps:txbx>
                    <wps:bodyPr wrap="square" lIns="0" tIns="0" rIns="0" bIns="0" rtlCol="0">
                      <a:noAutofit/>
                    </wps:bodyPr>
                  </wps:wsp>
                </a:graphicData>
              </a:graphic>
            </wp:anchor>
          </w:drawing>
        </mc:Choice>
        <mc:Fallback>
          <w:pict>
            <v:shape id="Textbox 47" o:spid="_x0000_s1026" o:spt="202" type="#_x0000_t202" style="position:absolute;left:0pt;margin-left:322.5pt;margin-top:52.65pt;height:14.25pt;width:200.05pt;mso-position-horizontal-relative:page;mso-position-vertical-relative:page;z-index:-251638784;mso-width-relative:page;mso-height-relative:page;" filled="f" stroked="f" coordsize="21600,21600" o:gfxdata="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ml5NjaAAAADAEAAA8AAAAAAAAAAQAgAAAAIgAAAGRycy9kb3ducmV2LnhtbFBLAQIUABQA&#10;AAAIAIdO4kAMKx9itQEAAHYDAAAOAAAAAAAAAAEAIAAAACkBAABkcnMvZTJvRG9jLnhtbFBLBQYA&#10;AAAABgAGAFkBAABQBQAAAAA=&#10;">
              <v:fill on="f" focussize="0,0"/>
              <v:stroke on="f"/>
              <v:imagedata o:title=""/>
              <o:lock v:ext="edit" aspectratio="f"/>
              <v:textbox inset="0mm,0mm,0mm,0mm">
                <w:txbxContent>
                  <w:p w14:paraId="2B751814">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F030E4">
    <w:pPr>
      <w:pStyle w:val="9"/>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9E622A">
    <w:pPr>
      <w:pStyle w:val="9"/>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CBDA">
    <w:pPr>
      <w:pStyle w:val="9"/>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06042">
    <w:pPr>
      <w:pStyle w:val="9"/>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B4335">
    <w:pPr>
      <w:pStyle w:val="9"/>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4313555</wp:posOffset>
              </wp:positionH>
              <wp:positionV relativeFrom="page">
                <wp:posOffset>450850</wp:posOffset>
              </wp:positionV>
              <wp:extent cx="2540635" cy="180975"/>
              <wp:effectExtent l="0" t="0" r="0" b="0"/>
              <wp:wrapNone/>
              <wp:docPr id="6" name="Textbox 6"/>
              <wp:cNvGraphicFramePr/>
              <a:graphic xmlns:a="http://schemas.openxmlformats.org/drawingml/2006/main">
                <a:graphicData uri="http://schemas.microsoft.com/office/word/2010/wordprocessingShape">
                  <wps:wsp>
                    <wps:cNvSpPr txBox="1"/>
                    <wps:spPr>
                      <a:xfrm>
                        <a:off x="0" y="0"/>
                        <a:ext cx="2540635" cy="180975"/>
                      </a:xfrm>
                      <a:prstGeom prst="rect">
                        <a:avLst/>
                      </a:prstGeom>
                    </wps:spPr>
                    <wps:txbx>
                      <w:txbxContent>
                        <w:p w14:paraId="695A858D">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wps:txbx>
                    <wps:bodyPr wrap="square" lIns="0" tIns="0" rIns="0" bIns="0" rtlCol="0">
                      <a:noAutofit/>
                    </wps:bodyPr>
                  </wps:wsp>
                </a:graphicData>
              </a:graphic>
            </wp:anchor>
          </w:drawing>
        </mc:Choice>
        <mc:Fallback>
          <w:pict>
            <v:shape id="Textbox 6" o:spid="_x0000_s1026" o:spt="202" type="#_x0000_t202" style="position:absolute;left:0pt;margin-left:339.65pt;margin-top:35.5pt;height:14.25pt;width:200.05pt;mso-position-horizontal-relative:page;mso-position-vertical-relative:page;z-index:-251656192;mso-width-relative:page;mso-height-relative:page;" filled="f" stroked="f" coordsize="21600,21600" o:gfxdata="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dtVjDZAAAACgEAAA8AAAAAAAAAAQAgAAAAIgAAAGRycy9kb3ducmV2LnhtbFBLAQIUABQAAAAI&#10;AIdO4kDUlOMrswEAAHQDAAAOAAAAAAAAAAEAIAAAACgBAABkcnMvZTJvRG9jLnhtbFBLBQYAAAAA&#10;BgAGAFkBAABNBQAAAAA=&#10;">
              <v:fill on="f" focussize="0,0"/>
              <v:stroke on="f"/>
              <v:imagedata o:title=""/>
              <o:lock v:ext="edit" aspectratio="f"/>
              <v:textbox inset="0mm,0mm,0mm,0mm">
                <w:txbxContent>
                  <w:p w14:paraId="695A858D">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7AA7BA">
    <w:pPr>
      <w:pStyle w:val="9"/>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004DC">
    <w:pPr>
      <w:spacing w:before="77"/>
      <w:ind w:left="5740"/>
    </w:pPr>
  </w:p>
  <w:p w14:paraId="0C0098BD">
    <w:pPr>
      <w:spacing w:before="77"/>
      <w:ind w:left="5740"/>
    </w:pPr>
  </w:p>
  <w:p w14:paraId="55A574C8">
    <w:pPr>
      <w:spacing w:before="77"/>
      <w:ind w:left="5740"/>
    </w:pPr>
  </w:p>
  <w:p w14:paraId="280A20D0">
    <w:pPr>
      <w:spacing w:before="77"/>
      <w:ind w:left="5740"/>
    </w:pPr>
  </w:p>
  <w:p w14:paraId="48483067">
    <w:pPr>
      <w:spacing w:before="77"/>
      <w:ind w:left="5740" w:firstLine="880" w:firstLineChars="400"/>
    </w:pPr>
    <w:r>
      <w:t>PREDICTING</w:t>
    </w:r>
    <w:r>
      <w:rPr>
        <w:spacing w:val="-14"/>
      </w:rPr>
      <w:t xml:space="preserve"> </w:t>
    </w:r>
    <w:r>
      <w:t>STOCK</w:t>
    </w:r>
    <w:r>
      <w:rPr>
        <w:spacing w:val="-14"/>
      </w:rPr>
      <w:t xml:space="preserve"> </w:t>
    </w:r>
    <w:r>
      <w:t>MARKET</w:t>
    </w:r>
    <w:r>
      <w:rPr>
        <w:spacing w:val="-13"/>
      </w:rPr>
      <w:t xml:space="preserve"> </w:t>
    </w:r>
    <w:r>
      <w:rPr>
        <w:spacing w:val="-2"/>
      </w:rPr>
      <w:t>TRENDS</w:t>
    </w:r>
  </w:p>
  <w:p w14:paraId="37F3C62B">
    <w:pPr>
      <w:pStyle w:val="9"/>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99B3EA">
    <w:pPr>
      <w:spacing w:before="77"/>
      <w:ind w:left="5740" w:firstLine="110" w:firstLineChars="50"/>
    </w:pPr>
  </w:p>
  <w:p w14:paraId="4341CA5F">
    <w:pPr>
      <w:spacing w:before="77"/>
      <w:ind w:left="5740" w:firstLine="110" w:firstLineChars="50"/>
    </w:pPr>
  </w:p>
  <w:p w14:paraId="19FFD713">
    <w:pPr>
      <w:spacing w:before="77"/>
      <w:ind w:left="5740" w:firstLine="110" w:firstLineChars="50"/>
    </w:pPr>
  </w:p>
  <w:p w14:paraId="14877357">
    <w:pPr>
      <w:spacing w:before="77"/>
      <w:ind w:left="5740" w:firstLine="660" w:firstLineChars="300"/>
    </w:pPr>
  </w:p>
  <w:p w14:paraId="041B7E18">
    <w:pPr>
      <w:spacing w:before="77"/>
      <w:ind w:left="5740" w:firstLine="990" w:firstLineChars="450"/>
    </w:pPr>
    <w:r>
      <w:t>PREDICTING</w:t>
    </w:r>
    <w:r>
      <w:rPr>
        <w:spacing w:val="-14"/>
      </w:rPr>
      <w:t xml:space="preserve"> </w:t>
    </w:r>
    <w:r>
      <w:t>STOCK</w:t>
    </w:r>
    <w:r>
      <w:rPr>
        <w:spacing w:val="-14"/>
      </w:rPr>
      <w:t xml:space="preserve"> </w:t>
    </w:r>
    <w:r>
      <w:t>MARKET</w:t>
    </w:r>
    <w:r>
      <w:rPr>
        <w:spacing w:val="-13"/>
      </w:rPr>
      <w:t xml:space="preserve"> </w:t>
    </w:r>
    <w:r>
      <w:rPr>
        <w:spacing w:val="-2"/>
      </w:rPr>
      <w:t>TRENDS</w:t>
    </w:r>
  </w:p>
  <w:p w14:paraId="6B0C81B9">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5949F">
    <w:pPr>
      <w:pStyle w:val="9"/>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4571365</wp:posOffset>
              </wp:positionH>
              <wp:positionV relativeFrom="page">
                <wp:posOffset>838200</wp:posOffset>
              </wp:positionV>
              <wp:extent cx="2541905" cy="180975"/>
              <wp:effectExtent l="0" t="0" r="0" b="0"/>
              <wp:wrapNone/>
              <wp:docPr id="14" name="Textbox 14"/>
              <wp:cNvGraphicFramePr/>
              <a:graphic xmlns:a="http://schemas.openxmlformats.org/drawingml/2006/main">
                <a:graphicData uri="http://schemas.microsoft.com/office/word/2010/wordprocessingShape">
                  <wps:wsp>
                    <wps:cNvSpPr txBox="1"/>
                    <wps:spPr>
                      <a:xfrm>
                        <a:off x="0" y="0"/>
                        <a:ext cx="2541905" cy="180975"/>
                      </a:xfrm>
                      <a:prstGeom prst="rect">
                        <a:avLst/>
                      </a:prstGeom>
                    </wps:spPr>
                    <wps:txbx>
                      <w:txbxContent>
                        <w:p w14:paraId="79964EBF">
                          <w:pPr>
                            <w:spacing w:before="11"/>
                            <w:ind w:left="20"/>
                          </w:pPr>
                          <w:r>
                            <w:t>PREDICTING</w:t>
                          </w:r>
                          <w:r>
                            <w:rPr>
                              <w:spacing w:val="-14"/>
                            </w:rPr>
                            <w:t xml:space="preserve"> </w:t>
                          </w:r>
                          <w:r>
                            <w:t>STOCK</w:t>
                          </w:r>
                          <w:r>
                            <w:rPr>
                              <w:spacing w:val="-14"/>
                            </w:rPr>
                            <w:t xml:space="preserve"> </w:t>
                          </w:r>
                          <w:r>
                            <w:t>MARKET</w:t>
                          </w:r>
                          <w:r>
                            <w:rPr>
                              <w:spacing w:val="-13"/>
                            </w:rPr>
                            <w:t xml:space="preserve"> </w:t>
                          </w:r>
                          <w:r>
                            <w:rPr>
                              <w:spacing w:val="-2"/>
                            </w:rPr>
                            <w:t>TRENDS</w:t>
                          </w:r>
                        </w:p>
                      </w:txbxContent>
                    </wps:txbx>
                    <wps:bodyPr wrap="square" lIns="0" tIns="0" rIns="0" bIns="0" rtlCol="0">
                      <a:noAutofit/>
                    </wps:bodyPr>
                  </wps:wsp>
                </a:graphicData>
              </a:graphic>
            </wp:anchor>
          </w:drawing>
        </mc:Choice>
        <mc:Fallback>
          <w:pict>
            <v:shape id="Textbox 14" o:spid="_x0000_s1026" o:spt="202" type="#_x0000_t202" style="position:absolute;left:0pt;margin-left:359.95pt;margin-top:66pt;height:14.25pt;width:200.15pt;mso-position-horizontal-relative:page;mso-position-vertical-relative:page;z-index:-251652096;mso-width-relative:page;mso-height-relative:page;" filled="f" stroked="f" coordsize="21600,21600" o:gfxdata="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hqPSbZAAAADAEAAA8AAAAAAAAAAQAgAAAAIgAAAGRycy9kb3ducmV2LnhtbFBLAQIUABQAAAAI&#10;AIdO4kAwJZIGswEAAHYDAAAOAAAAAAAAAAEAIAAAACgBAABkcnMvZTJvRG9jLnhtbFBLBQYAAAAA&#10;BgAGAFkBAABNBQAAAAA=&#10;">
              <v:fill on="f" focussize="0,0"/>
              <v:stroke on="f"/>
              <v:imagedata o:title=""/>
              <o:lock v:ext="edit" aspectratio="f"/>
              <v:textbox inset="0mm,0mm,0mm,0mm">
                <w:txbxContent>
                  <w:p w14:paraId="79964EBF">
                    <w:pPr>
                      <w:spacing w:before="11"/>
                      <w:ind w:left="20"/>
                    </w:pPr>
                    <w:r>
                      <w:t>PREDICTING</w:t>
                    </w:r>
                    <w:r>
                      <w:rPr>
                        <w:spacing w:val="-14"/>
                      </w:rPr>
                      <w:t xml:space="preserve"> </w:t>
                    </w:r>
                    <w:r>
                      <w:t>STOCK</w:t>
                    </w:r>
                    <w:r>
                      <w:rPr>
                        <w:spacing w:val="-14"/>
                      </w:rPr>
                      <w:t xml:space="preserve"> </w:t>
                    </w:r>
                    <w:r>
                      <w:t>MARKET</w:t>
                    </w:r>
                    <w:r>
                      <w:rPr>
                        <w:spacing w:val="-13"/>
                      </w:rPr>
                      <w:t xml:space="preserve"> </w:t>
                    </w:r>
                    <w:r>
                      <w:rPr>
                        <w:spacing w:val="-2"/>
                      </w:rPr>
                      <w:t>TRENDS</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52C1B">
    <w:pPr>
      <w:pStyle w:val="9"/>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306E3">
    <w:pPr>
      <w:pStyle w:val="9"/>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4316730</wp:posOffset>
              </wp:positionH>
              <wp:positionV relativeFrom="page">
                <wp:posOffset>450850</wp:posOffset>
              </wp:positionV>
              <wp:extent cx="2540635" cy="180975"/>
              <wp:effectExtent l="0" t="0" r="0" b="0"/>
              <wp:wrapNone/>
              <wp:docPr id="20" name="Textbox 20"/>
              <wp:cNvGraphicFramePr/>
              <a:graphic xmlns:a="http://schemas.openxmlformats.org/drawingml/2006/main">
                <a:graphicData uri="http://schemas.microsoft.com/office/word/2010/wordprocessingShape">
                  <wps:wsp>
                    <wps:cNvSpPr txBox="1"/>
                    <wps:spPr>
                      <a:xfrm>
                        <a:off x="0" y="0"/>
                        <a:ext cx="2540635" cy="180975"/>
                      </a:xfrm>
                      <a:prstGeom prst="rect">
                        <a:avLst/>
                      </a:prstGeom>
                    </wps:spPr>
                    <wps:txbx>
                      <w:txbxContent>
                        <w:p w14:paraId="7E03701E">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wps:txbx>
                    <wps:bodyPr wrap="square" lIns="0" tIns="0" rIns="0" bIns="0" rtlCol="0">
                      <a:noAutofit/>
                    </wps:bodyPr>
                  </wps:wsp>
                </a:graphicData>
              </a:graphic>
            </wp:anchor>
          </w:drawing>
        </mc:Choice>
        <mc:Fallback>
          <w:pict>
            <v:shape id="Textbox 20" o:spid="_x0000_s1026" o:spt="202" type="#_x0000_t202" style="position:absolute;left:0pt;margin-left:339.9pt;margin-top:35.5pt;height:14.25pt;width:200.05pt;mso-position-horizontal-relative:page;mso-position-vertical-relative:page;z-index:-251650048;mso-width-relative:page;mso-height-relative:page;" filled="f" stroked="f" coordsize="21600,21600" o:gfxdata="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vkNN7YAAAACgEAAA8AAAAAAAAAAQAgAAAAIgAAAGRycy9kb3ducmV2LnhtbFBLAQIUABQAAAAI&#10;AIdO4kAkoqg8tAEAAHYDAAAOAAAAAAAAAAEAIAAAACcBAABkcnMvZTJvRG9jLnhtbFBLBQYAAAAA&#10;BgAGAFkBAABNBQAAAAA=&#10;">
              <v:fill on="f" focussize="0,0"/>
              <v:stroke on="f"/>
              <v:imagedata o:title=""/>
              <o:lock v:ext="edit" aspectratio="f"/>
              <v:textbox inset="0mm,0mm,0mm,0mm">
                <w:txbxContent>
                  <w:p w14:paraId="7E03701E">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D0BDF">
    <w:pPr>
      <w:pStyle w:val="9"/>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4316730</wp:posOffset>
              </wp:positionH>
              <wp:positionV relativeFrom="page">
                <wp:posOffset>450850</wp:posOffset>
              </wp:positionV>
              <wp:extent cx="2540635" cy="180975"/>
              <wp:effectExtent l="0" t="0" r="0" b="0"/>
              <wp:wrapNone/>
              <wp:docPr id="23" name="Textbox 23"/>
              <wp:cNvGraphicFramePr/>
              <a:graphic xmlns:a="http://schemas.openxmlformats.org/drawingml/2006/main">
                <a:graphicData uri="http://schemas.microsoft.com/office/word/2010/wordprocessingShape">
                  <wps:wsp>
                    <wps:cNvSpPr txBox="1"/>
                    <wps:spPr>
                      <a:xfrm>
                        <a:off x="0" y="0"/>
                        <a:ext cx="2540635" cy="180975"/>
                      </a:xfrm>
                      <a:prstGeom prst="rect">
                        <a:avLst/>
                      </a:prstGeom>
                    </wps:spPr>
                    <wps:txbx>
                      <w:txbxContent>
                        <w:p w14:paraId="788B19B7">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wps:txbx>
                    <wps:bodyPr wrap="square" lIns="0" tIns="0" rIns="0" bIns="0" rtlCol="0">
                      <a:noAutofit/>
                    </wps:bodyPr>
                  </wps:wsp>
                </a:graphicData>
              </a:graphic>
            </wp:anchor>
          </w:drawing>
        </mc:Choice>
        <mc:Fallback>
          <w:pict>
            <v:shape id="Textbox 23" o:spid="_x0000_s1026" o:spt="202" type="#_x0000_t202" style="position:absolute;left:0pt;margin-left:339.9pt;margin-top:35.5pt;height:14.25pt;width:200.05pt;mso-position-horizontal-relative:page;mso-position-vertical-relative:page;z-index:-251646976;mso-width-relative:page;mso-height-relative:page;" filled="f" stroked="f" coordsize="21600,21600" o:gfxdata="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vkNN7YAAAACgEAAA8AAAAAAAAAAQAgAAAAIgAAAGRycy9kb3ducmV2LnhtbFBLAQIUABQAAAAI&#10;AIdO4kBrBaeetAEAAHYDAAAOAAAAAAAAAAEAIAAAACcBAABkcnMvZTJvRG9jLnhtbFBLBQYAAAAA&#10;BgAGAFkBAABNBQAAAAA=&#10;">
              <v:fill on="f" focussize="0,0"/>
              <v:stroke on="f"/>
              <v:imagedata o:title=""/>
              <o:lock v:ext="edit" aspectratio="f"/>
              <v:textbox inset="0mm,0mm,0mm,0mm">
                <w:txbxContent>
                  <w:p w14:paraId="788B19B7">
                    <w:pPr>
                      <w:spacing w:before="11"/>
                      <w:ind w:left="20"/>
                    </w:pPr>
                    <w:r>
                      <w:rPr>
                        <w:spacing w:val="-2"/>
                      </w:rPr>
                      <w:t>PREDICTING</w:t>
                    </w:r>
                    <w:r>
                      <w:rPr>
                        <w:spacing w:val="2"/>
                      </w:rPr>
                      <w:t xml:space="preserve"> </w:t>
                    </w:r>
                    <w:r>
                      <w:rPr>
                        <w:spacing w:val="-2"/>
                      </w:rPr>
                      <w:t>STOCK</w:t>
                    </w:r>
                    <w:r>
                      <w:rPr>
                        <w:spacing w:val="1"/>
                      </w:rPr>
                      <w:t xml:space="preserve"> </w:t>
                    </w:r>
                    <w:r>
                      <w:rPr>
                        <w:spacing w:val="-2"/>
                      </w:rPr>
                      <w:t>MARKET</w:t>
                    </w:r>
                    <w:r>
                      <w:rPr>
                        <w:spacing w:val="-4"/>
                      </w:rPr>
                      <w:t xml:space="preserve"> </w:t>
                    </w:r>
                    <w:r>
                      <w:rPr>
                        <w:spacing w:val="-2"/>
                      </w:rPr>
                      <w:t>TRENDS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13205"/>
    <w:multiLevelType w:val="multilevel"/>
    <w:tmpl w:val="90B13205"/>
    <w:lvl w:ilvl="0" w:tentative="0">
      <w:start w:val="1"/>
      <w:numFmt w:val="decimal"/>
      <w:lvlText w:val="%1."/>
      <w:lvlJc w:val="left"/>
      <w:pPr>
        <w:ind w:left="13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75" w:hanging="360"/>
      </w:pPr>
      <w:rPr>
        <w:rFonts w:hint="default"/>
        <w:lang w:val="en-US" w:eastAsia="en-US" w:bidi="ar-SA"/>
      </w:rPr>
    </w:lvl>
    <w:lvl w:ilvl="2" w:tentative="0">
      <w:start w:val="0"/>
      <w:numFmt w:val="bullet"/>
      <w:lvlText w:val="•"/>
      <w:lvlJc w:val="left"/>
      <w:pPr>
        <w:ind w:left="3210" w:hanging="360"/>
      </w:pPr>
      <w:rPr>
        <w:rFonts w:hint="default"/>
        <w:lang w:val="en-US" w:eastAsia="en-US" w:bidi="ar-SA"/>
      </w:rPr>
    </w:lvl>
    <w:lvl w:ilvl="3" w:tentative="0">
      <w:start w:val="0"/>
      <w:numFmt w:val="bullet"/>
      <w:lvlText w:val="•"/>
      <w:lvlJc w:val="left"/>
      <w:pPr>
        <w:ind w:left="4145" w:hanging="360"/>
      </w:pPr>
      <w:rPr>
        <w:rFonts w:hint="default"/>
        <w:lang w:val="en-US" w:eastAsia="en-US" w:bidi="ar-SA"/>
      </w:rPr>
    </w:lvl>
    <w:lvl w:ilvl="4" w:tentative="0">
      <w:start w:val="0"/>
      <w:numFmt w:val="bullet"/>
      <w:lvlText w:val="•"/>
      <w:lvlJc w:val="left"/>
      <w:pPr>
        <w:ind w:left="5080" w:hanging="360"/>
      </w:pPr>
      <w:rPr>
        <w:rFonts w:hint="default"/>
        <w:lang w:val="en-US" w:eastAsia="en-US" w:bidi="ar-SA"/>
      </w:rPr>
    </w:lvl>
    <w:lvl w:ilvl="5" w:tentative="0">
      <w:start w:val="0"/>
      <w:numFmt w:val="bullet"/>
      <w:lvlText w:val="•"/>
      <w:lvlJc w:val="left"/>
      <w:pPr>
        <w:ind w:left="6015" w:hanging="360"/>
      </w:pPr>
      <w:rPr>
        <w:rFonts w:hint="default"/>
        <w:lang w:val="en-US" w:eastAsia="en-US" w:bidi="ar-SA"/>
      </w:rPr>
    </w:lvl>
    <w:lvl w:ilvl="6" w:tentative="0">
      <w:start w:val="0"/>
      <w:numFmt w:val="bullet"/>
      <w:lvlText w:val="•"/>
      <w:lvlJc w:val="left"/>
      <w:pPr>
        <w:ind w:left="6950" w:hanging="360"/>
      </w:pPr>
      <w:rPr>
        <w:rFonts w:hint="default"/>
        <w:lang w:val="en-US" w:eastAsia="en-US" w:bidi="ar-SA"/>
      </w:rPr>
    </w:lvl>
    <w:lvl w:ilvl="7" w:tentative="0">
      <w:start w:val="0"/>
      <w:numFmt w:val="bullet"/>
      <w:lvlText w:val="•"/>
      <w:lvlJc w:val="left"/>
      <w:pPr>
        <w:ind w:left="7885" w:hanging="360"/>
      </w:pPr>
      <w:rPr>
        <w:rFonts w:hint="default"/>
        <w:lang w:val="en-US" w:eastAsia="en-US" w:bidi="ar-SA"/>
      </w:rPr>
    </w:lvl>
    <w:lvl w:ilvl="8" w:tentative="0">
      <w:start w:val="0"/>
      <w:numFmt w:val="bullet"/>
      <w:lvlText w:val="•"/>
      <w:lvlJc w:val="left"/>
      <w:pPr>
        <w:ind w:left="8820" w:hanging="360"/>
      </w:pPr>
      <w:rPr>
        <w:rFonts w:hint="default"/>
        <w:lang w:val="en-US" w:eastAsia="en-US" w:bidi="ar-SA"/>
      </w:rPr>
    </w:lvl>
  </w:abstractNum>
  <w:abstractNum w:abstractNumId="1">
    <w:nsid w:val="9CFC9DD5"/>
    <w:multiLevelType w:val="multilevel"/>
    <w:tmpl w:val="9CFC9DD5"/>
    <w:lvl w:ilvl="0" w:tentative="0">
      <w:start w:val="1"/>
      <w:numFmt w:val="decimal"/>
      <w:lvlText w:val="%1."/>
      <w:lvlJc w:val="left"/>
      <w:pPr>
        <w:ind w:left="1194" w:hanging="214"/>
        <w:jc w:val="left"/>
      </w:pPr>
      <w:rPr>
        <w:rFonts w:hint="default" w:ascii="Times New Roman" w:hAnsi="Times New Roman" w:eastAsia="Times New Roman" w:cs="Times New Roman"/>
        <w:b/>
        <w:bCs/>
        <w:i w:val="0"/>
        <w:iCs w:val="0"/>
        <w:spacing w:val="0"/>
        <w:w w:val="98"/>
        <w:sz w:val="26"/>
        <w:szCs w:val="26"/>
        <w:lang w:val="en-US" w:eastAsia="en-US" w:bidi="ar-SA"/>
      </w:rPr>
    </w:lvl>
    <w:lvl w:ilvl="1" w:tentative="0">
      <w:start w:val="0"/>
      <w:numFmt w:val="bullet"/>
      <w:lvlText w:val="•"/>
      <w:lvlJc w:val="left"/>
      <w:pPr>
        <w:ind w:left="2149" w:hanging="214"/>
      </w:pPr>
      <w:rPr>
        <w:rFonts w:hint="default"/>
        <w:lang w:val="en-US" w:eastAsia="en-US" w:bidi="ar-SA"/>
      </w:rPr>
    </w:lvl>
    <w:lvl w:ilvl="2" w:tentative="0">
      <w:start w:val="0"/>
      <w:numFmt w:val="bullet"/>
      <w:lvlText w:val="•"/>
      <w:lvlJc w:val="left"/>
      <w:pPr>
        <w:ind w:left="3098" w:hanging="214"/>
      </w:pPr>
      <w:rPr>
        <w:rFonts w:hint="default"/>
        <w:lang w:val="en-US" w:eastAsia="en-US" w:bidi="ar-SA"/>
      </w:rPr>
    </w:lvl>
    <w:lvl w:ilvl="3" w:tentative="0">
      <w:start w:val="0"/>
      <w:numFmt w:val="bullet"/>
      <w:lvlText w:val="•"/>
      <w:lvlJc w:val="left"/>
      <w:pPr>
        <w:ind w:left="4047" w:hanging="214"/>
      </w:pPr>
      <w:rPr>
        <w:rFonts w:hint="default"/>
        <w:lang w:val="en-US" w:eastAsia="en-US" w:bidi="ar-SA"/>
      </w:rPr>
    </w:lvl>
    <w:lvl w:ilvl="4" w:tentative="0">
      <w:start w:val="0"/>
      <w:numFmt w:val="bullet"/>
      <w:lvlText w:val="•"/>
      <w:lvlJc w:val="left"/>
      <w:pPr>
        <w:ind w:left="4996" w:hanging="214"/>
      </w:pPr>
      <w:rPr>
        <w:rFonts w:hint="default"/>
        <w:lang w:val="en-US" w:eastAsia="en-US" w:bidi="ar-SA"/>
      </w:rPr>
    </w:lvl>
    <w:lvl w:ilvl="5" w:tentative="0">
      <w:start w:val="0"/>
      <w:numFmt w:val="bullet"/>
      <w:lvlText w:val="•"/>
      <w:lvlJc w:val="left"/>
      <w:pPr>
        <w:ind w:left="5945" w:hanging="214"/>
      </w:pPr>
      <w:rPr>
        <w:rFonts w:hint="default"/>
        <w:lang w:val="en-US" w:eastAsia="en-US" w:bidi="ar-SA"/>
      </w:rPr>
    </w:lvl>
    <w:lvl w:ilvl="6" w:tentative="0">
      <w:start w:val="0"/>
      <w:numFmt w:val="bullet"/>
      <w:lvlText w:val="•"/>
      <w:lvlJc w:val="left"/>
      <w:pPr>
        <w:ind w:left="6894" w:hanging="214"/>
      </w:pPr>
      <w:rPr>
        <w:rFonts w:hint="default"/>
        <w:lang w:val="en-US" w:eastAsia="en-US" w:bidi="ar-SA"/>
      </w:rPr>
    </w:lvl>
    <w:lvl w:ilvl="7" w:tentative="0">
      <w:start w:val="0"/>
      <w:numFmt w:val="bullet"/>
      <w:lvlText w:val="•"/>
      <w:lvlJc w:val="left"/>
      <w:pPr>
        <w:ind w:left="7843" w:hanging="214"/>
      </w:pPr>
      <w:rPr>
        <w:rFonts w:hint="default"/>
        <w:lang w:val="en-US" w:eastAsia="en-US" w:bidi="ar-SA"/>
      </w:rPr>
    </w:lvl>
    <w:lvl w:ilvl="8" w:tentative="0">
      <w:start w:val="0"/>
      <w:numFmt w:val="bullet"/>
      <w:lvlText w:val="•"/>
      <w:lvlJc w:val="left"/>
      <w:pPr>
        <w:ind w:left="8792" w:hanging="214"/>
      </w:pPr>
      <w:rPr>
        <w:rFonts w:hint="default"/>
        <w:lang w:val="en-US" w:eastAsia="en-US" w:bidi="ar-SA"/>
      </w:rPr>
    </w:lvl>
  </w:abstractNum>
  <w:abstractNum w:abstractNumId="2">
    <w:nsid w:val="CF07A6B8"/>
    <w:multiLevelType w:val="multilevel"/>
    <w:tmpl w:val="CF07A6B8"/>
    <w:lvl w:ilvl="0" w:tentative="0">
      <w:start w:val="1"/>
      <w:numFmt w:val="decimal"/>
      <w:lvlText w:val="%1."/>
      <w:lvlJc w:val="left"/>
      <w:pPr>
        <w:ind w:left="4126" w:hanging="242"/>
        <w:jc w:val="left"/>
      </w:pPr>
      <w:rPr>
        <w:rFonts w:hint="default" w:ascii="Times New Roman" w:hAnsi="Times New Roman" w:eastAsia="Times New Roman" w:cs="Times New Roman"/>
        <w:b/>
        <w:bCs/>
        <w:i w:val="0"/>
        <w:iCs w:val="0"/>
        <w:spacing w:val="-1"/>
        <w:w w:val="97"/>
        <w:sz w:val="30"/>
        <w:szCs w:val="30"/>
        <w:lang w:val="en-US" w:eastAsia="en-US" w:bidi="ar-SA"/>
      </w:rPr>
    </w:lvl>
    <w:lvl w:ilvl="1" w:tentative="0">
      <w:start w:val="1"/>
      <w:numFmt w:val="decimal"/>
      <w:lvlText w:val="%1.%2"/>
      <w:lvlJc w:val="left"/>
      <w:pPr>
        <w:ind w:left="1403" w:hanging="423"/>
        <w:jc w:val="left"/>
      </w:pPr>
      <w:rPr>
        <w:rFonts w:hint="default" w:ascii="Times New Roman" w:hAnsi="Times New Roman" w:eastAsia="Times New Roman" w:cs="Times New Roman"/>
        <w:b/>
        <w:bCs/>
        <w:i w:val="0"/>
        <w:iCs w:val="0"/>
        <w:spacing w:val="-1"/>
        <w:w w:val="86"/>
        <w:sz w:val="28"/>
        <w:szCs w:val="28"/>
        <w:lang w:val="en-US" w:eastAsia="en-US" w:bidi="ar-SA"/>
      </w:rPr>
    </w:lvl>
    <w:lvl w:ilvl="2" w:tentative="0">
      <w:start w:val="0"/>
      <w:numFmt w:val="bullet"/>
      <w:lvlText w:val="•"/>
      <w:lvlJc w:val="left"/>
      <w:pPr>
        <w:ind w:left="4850" w:hanging="423"/>
      </w:pPr>
      <w:rPr>
        <w:rFonts w:hint="default"/>
        <w:lang w:val="en-US" w:eastAsia="en-US" w:bidi="ar-SA"/>
      </w:rPr>
    </w:lvl>
    <w:lvl w:ilvl="3" w:tentative="0">
      <w:start w:val="0"/>
      <w:numFmt w:val="bullet"/>
      <w:lvlText w:val="•"/>
      <w:lvlJc w:val="left"/>
      <w:pPr>
        <w:ind w:left="5580" w:hanging="423"/>
      </w:pPr>
      <w:rPr>
        <w:rFonts w:hint="default"/>
        <w:lang w:val="en-US" w:eastAsia="en-US" w:bidi="ar-SA"/>
      </w:rPr>
    </w:lvl>
    <w:lvl w:ilvl="4" w:tentative="0">
      <w:start w:val="0"/>
      <w:numFmt w:val="bullet"/>
      <w:lvlText w:val="•"/>
      <w:lvlJc w:val="left"/>
      <w:pPr>
        <w:ind w:left="6310" w:hanging="423"/>
      </w:pPr>
      <w:rPr>
        <w:rFonts w:hint="default"/>
        <w:lang w:val="en-US" w:eastAsia="en-US" w:bidi="ar-SA"/>
      </w:rPr>
    </w:lvl>
    <w:lvl w:ilvl="5" w:tentative="0">
      <w:start w:val="0"/>
      <w:numFmt w:val="bullet"/>
      <w:lvlText w:val="•"/>
      <w:lvlJc w:val="left"/>
      <w:pPr>
        <w:ind w:left="7040" w:hanging="423"/>
      </w:pPr>
      <w:rPr>
        <w:rFonts w:hint="default"/>
        <w:lang w:val="en-US" w:eastAsia="en-US" w:bidi="ar-SA"/>
      </w:rPr>
    </w:lvl>
    <w:lvl w:ilvl="6" w:tentative="0">
      <w:start w:val="0"/>
      <w:numFmt w:val="bullet"/>
      <w:lvlText w:val="•"/>
      <w:lvlJc w:val="left"/>
      <w:pPr>
        <w:ind w:left="7770" w:hanging="423"/>
      </w:pPr>
      <w:rPr>
        <w:rFonts w:hint="default"/>
        <w:lang w:val="en-US" w:eastAsia="en-US" w:bidi="ar-SA"/>
      </w:rPr>
    </w:lvl>
    <w:lvl w:ilvl="7" w:tentative="0">
      <w:start w:val="0"/>
      <w:numFmt w:val="bullet"/>
      <w:lvlText w:val="•"/>
      <w:lvlJc w:val="left"/>
      <w:pPr>
        <w:ind w:left="8500" w:hanging="423"/>
      </w:pPr>
      <w:rPr>
        <w:rFonts w:hint="default"/>
        <w:lang w:val="en-US" w:eastAsia="en-US" w:bidi="ar-SA"/>
      </w:rPr>
    </w:lvl>
    <w:lvl w:ilvl="8" w:tentative="0">
      <w:start w:val="0"/>
      <w:numFmt w:val="bullet"/>
      <w:lvlText w:val="•"/>
      <w:lvlJc w:val="left"/>
      <w:pPr>
        <w:ind w:left="9230" w:hanging="423"/>
      </w:pPr>
      <w:rPr>
        <w:rFonts w:hint="default"/>
        <w:lang w:val="en-US" w:eastAsia="en-US" w:bidi="ar-SA"/>
      </w:rPr>
    </w:lvl>
  </w:abstractNum>
  <w:abstractNum w:abstractNumId="3">
    <w:nsid w:val="CF092B84"/>
    <w:multiLevelType w:val="multilevel"/>
    <w:tmpl w:val="CF092B84"/>
    <w:lvl w:ilvl="0" w:tentative="0">
      <w:start w:val="6"/>
      <w:numFmt w:val="decimal"/>
      <w:lvlText w:val="%1"/>
      <w:lvlJc w:val="left"/>
      <w:pPr>
        <w:ind w:left="1859" w:hanging="795"/>
        <w:jc w:val="left"/>
      </w:pPr>
      <w:rPr>
        <w:rFonts w:hint="default"/>
        <w:lang w:val="en-US" w:eastAsia="en-US" w:bidi="ar-SA"/>
      </w:rPr>
    </w:lvl>
    <w:lvl w:ilvl="1" w:tentative="0">
      <w:start w:val="3"/>
      <w:numFmt w:val="decimal"/>
      <w:lvlText w:val="%1.%2"/>
      <w:lvlJc w:val="left"/>
      <w:pPr>
        <w:ind w:left="1859" w:hanging="79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627" w:hanging="77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13" w:hanging="771"/>
      </w:pPr>
      <w:rPr>
        <w:rFonts w:hint="default"/>
        <w:lang w:val="en-US" w:eastAsia="en-US" w:bidi="ar-SA"/>
      </w:rPr>
    </w:lvl>
    <w:lvl w:ilvl="4" w:tentative="0">
      <w:start w:val="0"/>
      <w:numFmt w:val="bullet"/>
      <w:lvlText w:val="•"/>
      <w:lvlJc w:val="left"/>
      <w:pPr>
        <w:ind w:left="5310" w:hanging="771"/>
      </w:pPr>
      <w:rPr>
        <w:rFonts w:hint="default"/>
        <w:lang w:val="en-US" w:eastAsia="en-US" w:bidi="ar-SA"/>
      </w:rPr>
    </w:lvl>
    <w:lvl w:ilvl="5" w:tentative="0">
      <w:start w:val="0"/>
      <w:numFmt w:val="bullet"/>
      <w:lvlText w:val="•"/>
      <w:lvlJc w:val="left"/>
      <w:pPr>
        <w:ind w:left="6206" w:hanging="771"/>
      </w:pPr>
      <w:rPr>
        <w:rFonts w:hint="default"/>
        <w:lang w:val="en-US" w:eastAsia="en-US" w:bidi="ar-SA"/>
      </w:rPr>
    </w:lvl>
    <w:lvl w:ilvl="6" w:tentative="0">
      <w:start w:val="0"/>
      <w:numFmt w:val="bullet"/>
      <w:lvlText w:val="•"/>
      <w:lvlJc w:val="left"/>
      <w:pPr>
        <w:ind w:left="7103" w:hanging="771"/>
      </w:pPr>
      <w:rPr>
        <w:rFonts w:hint="default"/>
        <w:lang w:val="en-US" w:eastAsia="en-US" w:bidi="ar-SA"/>
      </w:rPr>
    </w:lvl>
    <w:lvl w:ilvl="7" w:tentative="0">
      <w:start w:val="0"/>
      <w:numFmt w:val="bullet"/>
      <w:lvlText w:val="•"/>
      <w:lvlJc w:val="left"/>
      <w:pPr>
        <w:ind w:left="8000" w:hanging="771"/>
      </w:pPr>
      <w:rPr>
        <w:rFonts w:hint="default"/>
        <w:lang w:val="en-US" w:eastAsia="en-US" w:bidi="ar-SA"/>
      </w:rPr>
    </w:lvl>
    <w:lvl w:ilvl="8" w:tentative="0">
      <w:start w:val="0"/>
      <w:numFmt w:val="bullet"/>
      <w:lvlText w:val="•"/>
      <w:lvlJc w:val="left"/>
      <w:pPr>
        <w:ind w:left="8896" w:hanging="771"/>
      </w:pPr>
      <w:rPr>
        <w:rFonts w:hint="default"/>
        <w:lang w:val="en-US" w:eastAsia="en-US" w:bidi="ar-SA"/>
      </w:rPr>
    </w:lvl>
  </w:abstractNum>
  <w:abstractNum w:abstractNumId="4">
    <w:nsid w:val="D7EE5172"/>
    <w:multiLevelType w:val="multilevel"/>
    <w:tmpl w:val="D7EE5172"/>
    <w:lvl w:ilvl="0" w:tentative="0">
      <w:start w:val="4"/>
      <w:numFmt w:val="decimal"/>
      <w:lvlText w:val="%1."/>
      <w:lvlJc w:val="left"/>
      <w:pPr>
        <w:ind w:left="4532" w:hanging="363"/>
        <w:jc w:val="left"/>
      </w:pPr>
      <w:rPr>
        <w:rFonts w:hint="default" w:ascii="Times New Roman" w:hAnsi="Times New Roman" w:eastAsia="Times New Roman" w:cs="Times New Roman"/>
        <w:b/>
        <w:bCs/>
        <w:i w:val="0"/>
        <w:iCs w:val="0"/>
        <w:spacing w:val="-1"/>
        <w:w w:val="98"/>
        <w:sz w:val="28"/>
        <w:szCs w:val="28"/>
        <w:lang w:val="en-US" w:eastAsia="en-US" w:bidi="ar-SA"/>
      </w:rPr>
    </w:lvl>
    <w:lvl w:ilvl="1" w:tentative="0">
      <w:start w:val="1"/>
      <w:numFmt w:val="decimal"/>
      <w:lvlText w:val="%1.%2"/>
      <w:lvlJc w:val="left"/>
      <w:pPr>
        <w:ind w:left="11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5223" w:hanging="420"/>
      </w:pPr>
      <w:rPr>
        <w:rFonts w:hint="default"/>
        <w:lang w:val="en-US" w:eastAsia="en-US" w:bidi="ar-SA"/>
      </w:rPr>
    </w:lvl>
    <w:lvl w:ilvl="3" w:tentative="0">
      <w:start w:val="0"/>
      <w:numFmt w:val="bullet"/>
      <w:lvlText w:val="•"/>
      <w:lvlJc w:val="left"/>
      <w:pPr>
        <w:ind w:left="5906" w:hanging="420"/>
      </w:pPr>
      <w:rPr>
        <w:rFonts w:hint="default"/>
        <w:lang w:val="en-US" w:eastAsia="en-US" w:bidi="ar-SA"/>
      </w:rPr>
    </w:lvl>
    <w:lvl w:ilvl="4" w:tentative="0">
      <w:start w:val="0"/>
      <w:numFmt w:val="bullet"/>
      <w:lvlText w:val="•"/>
      <w:lvlJc w:val="left"/>
      <w:pPr>
        <w:ind w:left="6590" w:hanging="420"/>
      </w:pPr>
      <w:rPr>
        <w:rFonts w:hint="default"/>
        <w:lang w:val="en-US" w:eastAsia="en-US" w:bidi="ar-SA"/>
      </w:rPr>
    </w:lvl>
    <w:lvl w:ilvl="5" w:tentative="0">
      <w:start w:val="0"/>
      <w:numFmt w:val="bullet"/>
      <w:lvlText w:val="•"/>
      <w:lvlJc w:val="left"/>
      <w:pPr>
        <w:ind w:left="7273" w:hanging="420"/>
      </w:pPr>
      <w:rPr>
        <w:rFonts w:hint="default"/>
        <w:lang w:val="en-US" w:eastAsia="en-US" w:bidi="ar-SA"/>
      </w:rPr>
    </w:lvl>
    <w:lvl w:ilvl="6" w:tentative="0">
      <w:start w:val="0"/>
      <w:numFmt w:val="bullet"/>
      <w:lvlText w:val="•"/>
      <w:lvlJc w:val="left"/>
      <w:pPr>
        <w:ind w:left="7956" w:hanging="420"/>
      </w:pPr>
      <w:rPr>
        <w:rFonts w:hint="default"/>
        <w:lang w:val="en-US" w:eastAsia="en-US" w:bidi="ar-SA"/>
      </w:rPr>
    </w:lvl>
    <w:lvl w:ilvl="7" w:tentative="0">
      <w:start w:val="0"/>
      <w:numFmt w:val="bullet"/>
      <w:lvlText w:val="•"/>
      <w:lvlJc w:val="left"/>
      <w:pPr>
        <w:ind w:left="8640" w:hanging="420"/>
      </w:pPr>
      <w:rPr>
        <w:rFonts w:hint="default"/>
        <w:lang w:val="en-US" w:eastAsia="en-US" w:bidi="ar-SA"/>
      </w:rPr>
    </w:lvl>
    <w:lvl w:ilvl="8" w:tentative="0">
      <w:start w:val="0"/>
      <w:numFmt w:val="bullet"/>
      <w:lvlText w:val="•"/>
      <w:lvlJc w:val="left"/>
      <w:pPr>
        <w:ind w:left="9323" w:hanging="420"/>
      </w:pPr>
      <w:rPr>
        <w:rFonts w:hint="default"/>
        <w:lang w:val="en-US" w:eastAsia="en-US" w:bidi="ar-SA"/>
      </w:rPr>
    </w:lvl>
  </w:abstractNum>
  <w:abstractNum w:abstractNumId="5">
    <w:nsid w:val="DDC983EF"/>
    <w:multiLevelType w:val="multilevel"/>
    <w:tmpl w:val="DDC983EF"/>
    <w:lvl w:ilvl="0" w:tentative="0">
      <w:start w:val="0"/>
      <w:numFmt w:val="bullet"/>
      <w:lvlText w:val="•"/>
      <w:lvlJc w:val="left"/>
      <w:pPr>
        <w:ind w:left="1141" w:hanging="161"/>
      </w:pPr>
      <w:rPr>
        <w:rFonts w:hint="default" w:ascii="Arial MT" w:hAnsi="Arial MT" w:eastAsia="Arial MT" w:cs="Arial MT"/>
        <w:b w:val="0"/>
        <w:bCs w:val="0"/>
        <w:i w:val="0"/>
        <w:iCs w:val="0"/>
        <w:spacing w:val="0"/>
        <w:w w:val="82"/>
        <w:sz w:val="24"/>
        <w:szCs w:val="24"/>
        <w:lang w:val="en-US" w:eastAsia="en-US" w:bidi="ar-SA"/>
      </w:rPr>
    </w:lvl>
    <w:lvl w:ilvl="1" w:tentative="0">
      <w:start w:val="0"/>
      <w:numFmt w:val="bullet"/>
      <w:lvlText w:val="•"/>
      <w:lvlJc w:val="left"/>
      <w:pPr>
        <w:ind w:left="2095" w:hanging="161"/>
      </w:pPr>
      <w:rPr>
        <w:rFonts w:hint="default"/>
        <w:lang w:val="en-US" w:eastAsia="en-US" w:bidi="ar-SA"/>
      </w:rPr>
    </w:lvl>
    <w:lvl w:ilvl="2" w:tentative="0">
      <w:start w:val="0"/>
      <w:numFmt w:val="bullet"/>
      <w:lvlText w:val="•"/>
      <w:lvlJc w:val="left"/>
      <w:pPr>
        <w:ind w:left="3050" w:hanging="161"/>
      </w:pPr>
      <w:rPr>
        <w:rFonts w:hint="default"/>
        <w:lang w:val="en-US" w:eastAsia="en-US" w:bidi="ar-SA"/>
      </w:rPr>
    </w:lvl>
    <w:lvl w:ilvl="3" w:tentative="0">
      <w:start w:val="0"/>
      <w:numFmt w:val="bullet"/>
      <w:lvlText w:val="•"/>
      <w:lvlJc w:val="left"/>
      <w:pPr>
        <w:ind w:left="4005" w:hanging="161"/>
      </w:pPr>
      <w:rPr>
        <w:rFonts w:hint="default"/>
        <w:lang w:val="en-US" w:eastAsia="en-US" w:bidi="ar-SA"/>
      </w:rPr>
    </w:lvl>
    <w:lvl w:ilvl="4" w:tentative="0">
      <w:start w:val="0"/>
      <w:numFmt w:val="bullet"/>
      <w:lvlText w:val="•"/>
      <w:lvlJc w:val="left"/>
      <w:pPr>
        <w:ind w:left="4960" w:hanging="161"/>
      </w:pPr>
      <w:rPr>
        <w:rFonts w:hint="default"/>
        <w:lang w:val="en-US" w:eastAsia="en-US" w:bidi="ar-SA"/>
      </w:rPr>
    </w:lvl>
    <w:lvl w:ilvl="5" w:tentative="0">
      <w:start w:val="0"/>
      <w:numFmt w:val="bullet"/>
      <w:lvlText w:val="•"/>
      <w:lvlJc w:val="left"/>
      <w:pPr>
        <w:ind w:left="5915" w:hanging="161"/>
      </w:pPr>
      <w:rPr>
        <w:rFonts w:hint="default"/>
        <w:lang w:val="en-US" w:eastAsia="en-US" w:bidi="ar-SA"/>
      </w:rPr>
    </w:lvl>
    <w:lvl w:ilvl="6" w:tentative="0">
      <w:start w:val="0"/>
      <w:numFmt w:val="bullet"/>
      <w:lvlText w:val="•"/>
      <w:lvlJc w:val="left"/>
      <w:pPr>
        <w:ind w:left="6870" w:hanging="161"/>
      </w:pPr>
      <w:rPr>
        <w:rFonts w:hint="default"/>
        <w:lang w:val="en-US" w:eastAsia="en-US" w:bidi="ar-SA"/>
      </w:rPr>
    </w:lvl>
    <w:lvl w:ilvl="7" w:tentative="0">
      <w:start w:val="0"/>
      <w:numFmt w:val="bullet"/>
      <w:lvlText w:val="•"/>
      <w:lvlJc w:val="left"/>
      <w:pPr>
        <w:ind w:left="7825" w:hanging="161"/>
      </w:pPr>
      <w:rPr>
        <w:rFonts w:hint="default"/>
        <w:lang w:val="en-US" w:eastAsia="en-US" w:bidi="ar-SA"/>
      </w:rPr>
    </w:lvl>
    <w:lvl w:ilvl="8" w:tentative="0">
      <w:start w:val="0"/>
      <w:numFmt w:val="bullet"/>
      <w:lvlText w:val="•"/>
      <w:lvlJc w:val="left"/>
      <w:pPr>
        <w:ind w:left="8780" w:hanging="161"/>
      </w:pPr>
      <w:rPr>
        <w:rFonts w:hint="default"/>
        <w:lang w:val="en-US" w:eastAsia="en-US" w:bidi="ar-SA"/>
      </w:rPr>
    </w:lvl>
  </w:abstractNum>
  <w:abstractNum w:abstractNumId="6">
    <w:nsid w:val="EAE49D5E"/>
    <w:multiLevelType w:val="multilevel"/>
    <w:tmpl w:val="EAE49D5E"/>
    <w:lvl w:ilvl="0" w:tentative="0">
      <w:start w:val="5"/>
      <w:numFmt w:val="decimal"/>
      <w:lvlText w:val="%1."/>
      <w:lvlJc w:val="left"/>
      <w:pPr>
        <w:ind w:left="4041" w:hanging="541"/>
        <w:jc w:val="right"/>
      </w:pPr>
      <w:rPr>
        <w:rFonts w:hint="default"/>
        <w:spacing w:val="0"/>
        <w:w w:val="96"/>
        <w:lang w:val="en-US" w:eastAsia="en-US" w:bidi="ar-SA"/>
      </w:rPr>
    </w:lvl>
    <w:lvl w:ilvl="1" w:tentative="0">
      <w:start w:val="1"/>
      <w:numFmt w:val="decimal"/>
      <w:lvlText w:val="%1.%2"/>
      <w:lvlJc w:val="left"/>
      <w:pPr>
        <w:ind w:left="1139"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4778" w:hanging="420"/>
      </w:pPr>
      <w:rPr>
        <w:rFonts w:hint="default"/>
        <w:lang w:val="en-US" w:eastAsia="en-US" w:bidi="ar-SA"/>
      </w:rPr>
    </w:lvl>
    <w:lvl w:ilvl="3" w:tentative="0">
      <w:start w:val="0"/>
      <w:numFmt w:val="bullet"/>
      <w:lvlText w:val="•"/>
      <w:lvlJc w:val="left"/>
      <w:pPr>
        <w:ind w:left="5517" w:hanging="420"/>
      </w:pPr>
      <w:rPr>
        <w:rFonts w:hint="default"/>
        <w:lang w:val="en-US" w:eastAsia="en-US" w:bidi="ar-SA"/>
      </w:rPr>
    </w:lvl>
    <w:lvl w:ilvl="4" w:tentative="0">
      <w:start w:val="0"/>
      <w:numFmt w:val="bullet"/>
      <w:lvlText w:val="•"/>
      <w:lvlJc w:val="left"/>
      <w:pPr>
        <w:ind w:left="6256" w:hanging="420"/>
      </w:pPr>
      <w:rPr>
        <w:rFonts w:hint="default"/>
        <w:lang w:val="en-US" w:eastAsia="en-US" w:bidi="ar-SA"/>
      </w:rPr>
    </w:lvl>
    <w:lvl w:ilvl="5" w:tentative="0">
      <w:start w:val="0"/>
      <w:numFmt w:val="bullet"/>
      <w:lvlText w:val="•"/>
      <w:lvlJc w:val="left"/>
      <w:pPr>
        <w:ind w:left="6995" w:hanging="420"/>
      </w:pPr>
      <w:rPr>
        <w:rFonts w:hint="default"/>
        <w:lang w:val="en-US" w:eastAsia="en-US" w:bidi="ar-SA"/>
      </w:rPr>
    </w:lvl>
    <w:lvl w:ilvl="6" w:tentative="0">
      <w:start w:val="0"/>
      <w:numFmt w:val="bullet"/>
      <w:lvlText w:val="•"/>
      <w:lvlJc w:val="left"/>
      <w:pPr>
        <w:ind w:left="7734" w:hanging="420"/>
      </w:pPr>
      <w:rPr>
        <w:rFonts w:hint="default"/>
        <w:lang w:val="en-US" w:eastAsia="en-US" w:bidi="ar-SA"/>
      </w:rPr>
    </w:lvl>
    <w:lvl w:ilvl="7" w:tentative="0">
      <w:start w:val="0"/>
      <w:numFmt w:val="bullet"/>
      <w:lvlText w:val="•"/>
      <w:lvlJc w:val="left"/>
      <w:pPr>
        <w:ind w:left="8473" w:hanging="420"/>
      </w:pPr>
      <w:rPr>
        <w:rFonts w:hint="default"/>
        <w:lang w:val="en-US" w:eastAsia="en-US" w:bidi="ar-SA"/>
      </w:rPr>
    </w:lvl>
    <w:lvl w:ilvl="8" w:tentative="0">
      <w:start w:val="0"/>
      <w:numFmt w:val="bullet"/>
      <w:lvlText w:val="•"/>
      <w:lvlJc w:val="left"/>
      <w:pPr>
        <w:ind w:left="9212" w:hanging="420"/>
      </w:pPr>
      <w:rPr>
        <w:rFonts w:hint="default"/>
        <w:lang w:val="en-US" w:eastAsia="en-US" w:bidi="ar-SA"/>
      </w:rPr>
    </w:lvl>
  </w:abstractNum>
  <w:abstractNum w:abstractNumId="7">
    <w:nsid w:val="0053208E"/>
    <w:multiLevelType w:val="multilevel"/>
    <w:tmpl w:val="0053208E"/>
    <w:lvl w:ilvl="0" w:tentative="0">
      <w:start w:val="6"/>
      <w:numFmt w:val="decimal"/>
      <w:lvlText w:val="%1"/>
      <w:lvlJc w:val="left"/>
      <w:pPr>
        <w:ind w:left="2627" w:hanging="771"/>
        <w:jc w:val="left"/>
      </w:pPr>
      <w:rPr>
        <w:rFonts w:hint="default"/>
        <w:lang w:val="en-US" w:eastAsia="en-US" w:bidi="ar-SA"/>
      </w:rPr>
    </w:lvl>
    <w:lvl w:ilvl="1" w:tentative="0">
      <w:start w:val="2"/>
      <w:numFmt w:val="decimal"/>
      <w:lvlText w:val="%1.%2"/>
      <w:lvlJc w:val="left"/>
      <w:pPr>
        <w:ind w:left="2627" w:hanging="771"/>
        <w:jc w:val="left"/>
      </w:pPr>
      <w:rPr>
        <w:rFonts w:hint="default"/>
        <w:lang w:val="en-US" w:eastAsia="en-US" w:bidi="ar-SA"/>
      </w:rPr>
    </w:lvl>
    <w:lvl w:ilvl="2" w:tentative="0">
      <w:start w:val="1"/>
      <w:numFmt w:val="decimal"/>
      <w:lvlText w:val="%1.%2.%3"/>
      <w:lvlJc w:val="left"/>
      <w:pPr>
        <w:ind w:left="2627" w:hanging="77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5041" w:hanging="771"/>
      </w:pPr>
      <w:rPr>
        <w:rFonts w:hint="default"/>
        <w:lang w:val="en-US" w:eastAsia="en-US" w:bidi="ar-SA"/>
      </w:rPr>
    </w:lvl>
    <w:lvl w:ilvl="4" w:tentative="0">
      <w:start w:val="0"/>
      <w:numFmt w:val="bullet"/>
      <w:lvlText w:val="•"/>
      <w:lvlJc w:val="left"/>
      <w:pPr>
        <w:ind w:left="5848" w:hanging="771"/>
      </w:pPr>
      <w:rPr>
        <w:rFonts w:hint="default"/>
        <w:lang w:val="en-US" w:eastAsia="en-US" w:bidi="ar-SA"/>
      </w:rPr>
    </w:lvl>
    <w:lvl w:ilvl="5" w:tentative="0">
      <w:start w:val="0"/>
      <w:numFmt w:val="bullet"/>
      <w:lvlText w:val="•"/>
      <w:lvlJc w:val="left"/>
      <w:pPr>
        <w:ind w:left="6655" w:hanging="771"/>
      </w:pPr>
      <w:rPr>
        <w:rFonts w:hint="default"/>
        <w:lang w:val="en-US" w:eastAsia="en-US" w:bidi="ar-SA"/>
      </w:rPr>
    </w:lvl>
    <w:lvl w:ilvl="6" w:tentative="0">
      <w:start w:val="0"/>
      <w:numFmt w:val="bullet"/>
      <w:lvlText w:val="•"/>
      <w:lvlJc w:val="left"/>
      <w:pPr>
        <w:ind w:left="7462" w:hanging="771"/>
      </w:pPr>
      <w:rPr>
        <w:rFonts w:hint="default"/>
        <w:lang w:val="en-US" w:eastAsia="en-US" w:bidi="ar-SA"/>
      </w:rPr>
    </w:lvl>
    <w:lvl w:ilvl="7" w:tentative="0">
      <w:start w:val="0"/>
      <w:numFmt w:val="bullet"/>
      <w:lvlText w:val="•"/>
      <w:lvlJc w:val="left"/>
      <w:pPr>
        <w:ind w:left="8269" w:hanging="771"/>
      </w:pPr>
      <w:rPr>
        <w:rFonts w:hint="default"/>
        <w:lang w:val="en-US" w:eastAsia="en-US" w:bidi="ar-SA"/>
      </w:rPr>
    </w:lvl>
    <w:lvl w:ilvl="8" w:tentative="0">
      <w:start w:val="0"/>
      <w:numFmt w:val="bullet"/>
      <w:lvlText w:val="•"/>
      <w:lvlJc w:val="left"/>
      <w:pPr>
        <w:ind w:left="9076" w:hanging="771"/>
      </w:pPr>
      <w:rPr>
        <w:rFonts w:hint="default"/>
        <w:lang w:val="en-US" w:eastAsia="en-US" w:bidi="ar-SA"/>
      </w:rPr>
    </w:lvl>
  </w:abstractNum>
  <w:abstractNum w:abstractNumId="8">
    <w:nsid w:val="28EE3DFA"/>
    <w:multiLevelType w:val="multilevel"/>
    <w:tmpl w:val="28EE3DFA"/>
    <w:lvl w:ilvl="0" w:tentative="0">
      <w:start w:val="1"/>
      <w:numFmt w:val="decimal"/>
      <w:lvlText w:val="[%1]"/>
      <w:lvlJc w:val="left"/>
      <w:pPr>
        <w:ind w:left="1256" w:hanging="47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03" w:hanging="478"/>
      </w:pPr>
      <w:rPr>
        <w:rFonts w:hint="default"/>
        <w:lang w:val="en-US" w:eastAsia="en-US" w:bidi="ar-SA"/>
      </w:rPr>
    </w:lvl>
    <w:lvl w:ilvl="2" w:tentative="0">
      <w:start w:val="0"/>
      <w:numFmt w:val="bullet"/>
      <w:lvlText w:val="•"/>
      <w:lvlJc w:val="left"/>
      <w:pPr>
        <w:ind w:left="3146" w:hanging="478"/>
      </w:pPr>
      <w:rPr>
        <w:rFonts w:hint="default"/>
        <w:lang w:val="en-US" w:eastAsia="en-US" w:bidi="ar-SA"/>
      </w:rPr>
    </w:lvl>
    <w:lvl w:ilvl="3" w:tentative="0">
      <w:start w:val="0"/>
      <w:numFmt w:val="bullet"/>
      <w:lvlText w:val="•"/>
      <w:lvlJc w:val="left"/>
      <w:pPr>
        <w:ind w:left="4089" w:hanging="478"/>
      </w:pPr>
      <w:rPr>
        <w:rFonts w:hint="default"/>
        <w:lang w:val="en-US" w:eastAsia="en-US" w:bidi="ar-SA"/>
      </w:rPr>
    </w:lvl>
    <w:lvl w:ilvl="4" w:tentative="0">
      <w:start w:val="0"/>
      <w:numFmt w:val="bullet"/>
      <w:lvlText w:val="•"/>
      <w:lvlJc w:val="left"/>
      <w:pPr>
        <w:ind w:left="5032" w:hanging="478"/>
      </w:pPr>
      <w:rPr>
        <w:rFonts w:hint="default"/>
        <w:lang w:val="en-US" w:eastAsia="en-US" w:bidi="ar-SA"/>
      </w:rPr>
    </w:lvl>
    <w:lvl w:ilvl="5" w:tentative="0">
      <w:start w:val="0"/>
      <w:numFmt w:val="bullet"/>
      <w:lvlText w:val="•"/>
      <w:lvlJc w:val="left"/>
      <w:pPr>
        <w:ind w:left="5975" w:hanging="478"/>
      </w:pPr>
      <w:rPr>
        <w:rFonts w:hint="default"/>
        <w:lang w:val="en-US" w:eastAsia="en-US" w:bidi="ar-SA"/>
      </w:rPr>
    </w:lvl>
    <w:lvl w:ilvl="6" w:tentative="0">
      <w:start w:val="0"/>
      <w:numFmt w:val="bullet"/>
      <w:lvlText w:val="•"/>
      <w:lvlJc w:val="left"/>
      <w:pPr>
        <w:ind w:left="6918" w:hanging="478"/>
      </w:pPr>
      <w:rPr>
        <w:rFonts w:hint="default"/>
        <w:lang w:val="en-US" w:eastAsia="en-US" w:bidi="ar-SA"/>
      </w:rPr>
    </w:lvl>
    <w:lvl w:ilvl="7" w:tentative="0">
      <w:start w:val="0"/>
      <w:numFmt w:val="bullet"/>
      <w:lvlText w:val="•"/>
      <w:lvlJc w:val="left"/>
      <w:pPr>
        <w:ind w:left="7861" w:hanging="478"/>
      </w:pPr>
      <w:rPr>
        <w:rFonts w:hint="default"/>
        <w:lang w:val="en-US" w:eastAsia="en-US" w:bidi="ar-SA"/>
      </w:rPr>
    </w:lvl>
    <w:lvl w:ilvl="8" w:tentative="0">
      <w:start w:val="0"/>
      <w:numFmt w:val="bullet"/>
      <w:lvlText w:val="•"/>
      <w:lvlJc w:val="left"/>
      <w:pPr>
        <w:ind w:left="8804" w:hanging="478"/>
      </w:pPr>
      <w:rPr>
        <w:rFonts w:hint="default"/>
        <w:lang w:val="en-US" w:eastAsia="en-US" w:bidi="ar-SA"/>
      </w:rPr>
    </w:lvl>
  </w:abstractNum>
  <w:abstractNum w:abstractNumId="9">
    <w:nsid w:val="392B39C7"/>
    <w:multiLevelType w:val="multilevel"/>
    <w:tmpl w:val="392B39C7"/>
    <w:lvl w:ilvl="0" w:tentative="0">
      <w:start w:val="1"/>
      <w:numFmt w:val="decimal"/>
      <w:lvlText w:val="[%1]"/>
      <w:lvlJc w:val="left"/>
      <w:pPr>
        <w:ind w:left="980" w:hanging="5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tentative="0">
      <w:start w:val="0"/>
      <w:numFmt w:val="bullet"/>
      <w:lvlText w:val="•"/>
      <w:lvlJc w:val="left"/>
      <w:pPr>
        <w:ind w:left="1951" w:hanging="560"/>
      </w:pPr>
      <w:rPr>
        <w:rFonts w:hint="default"/>
        <w:lang w:val="en-US" w:eastAsia="en-US" w:bidi="ar-SA"/>
      </w:rPr>
    </w:lvl>
    <w:lvl w:ilvl="2" w:tentative="0">
      <w:start w:val="0"/>
      <w:numFmt w:val="bullet"/>
      <w:lvlText w:val="•"/>
      <w:lvlJc w:val="left"/>
      <w:pPr>
        <w:ind w:left="2922" w:hanging="560"/>
      </w:pPr>
      <w:rPr>
        <w:rFonts w:hint="default"/>
        <w:lang w:val="en-US" w:eastAsia="en-US" w:bidi="ar-SA"/>
      </w:rPr>
    </w:lvl>
    <w:lvl w:ilvl="3" w:tentative="0">
      <w:start w:val="0"/>
      <w:numFmt w:val="bullet"/>
      <w:lvlText w:val="•"/>
      <w:lvlJc w:val="left"/>
      <w:pPr>
        <w:ind w:left="3893" w:hanging="560"/>
      </w:pPr>
      <w:rPr>
        <w:rFonts w:hint="default"/>
        <w:lang w:val="en-US" w:eastAsia="en-US" w:bidi="ar-SA"/>
      </w:rPr>
    </w:lvl>
    <w:lvl w:ilvl="4" w:tentative="0">
      <w:start w:val="0"/>
      <w:numFmt w:val="bullet"/>
      <w:lvlText w:val="•"/>
      <w:lvlJc w:val="left"/>
      <w:pPr>
        <w:ind w:left="4864" w:hanging="560"/>
      </w:pPr>
      <w:rPr>
        <w:rFonts w:hint="default"/>
        <w:lang w:val="en-US" w:eastAsia="en-US" w:bidi="ar-SA"/>
      </w:rPr>
    </w:lvl>
    <w:lvl w:ilvl="5" w:tentative="0">
      <w:start w:val="0"/>
      <w:numFmt w:val="bullet"/>
      <w:lvlText w:val="•"/>
      <w:lvlJc w:val="left"/>
      <w:pPr>
        <w:ind w:left="5835" w:hanging="560"/>
      </w:pPr>
      <w:rPr>
        <w:rFonts w:hint="default"/>
        <w:lang w:val="en-US" w:eastAsia="en-US" w:bidi="ar-SA"/>
      </w:rPr>
    </w:lvl>
    <w:lvl w:ilvl="6" w:tentative="0">
      <w:start w:val="0"/>
      <w:numFmt w:val="bullet"/>
      <w:lvlText w:val="•"/>
      <w:lvlJc w:val="left"/>
      <w:pPr>
        <w:ind w:left="6806" w:hanging="560"/>
      </w:pPr>
      <w:rPr>
        <w:rFonts w:hint="default"/>
        <w:lang w:val="en-US" w:eastAsia="en-US" w:bidi="ar-SA"/>
      </w:rPr>
    </w:lvl>
    <w:lvl w:ilvl="7" w:tentative="0">
      <w:start w:val="0"/>
      <w:numFmt w:val="bullet"/>
      <w:lvlText w:val="•"/>
      <w:lvlJc w:val="left"/>
      <w:pPr>
        <w:ind w:left="7777" w:hanging="560"/>
      </w:pPr>
      <w:rPr>
        <w:rFonts w:hint="default"/>
        <w:lang w:val="en-US" w:eastAsia="en-US" w:bidi="ar-SA"/>
      </w:rPr>
    </w:lvl>
    <w:lvl w:ilvl="8" w:tentative="0">
      <w:start w:val="0"/>
      <w:numFmt w:val="bullet"/>
      <w:lvlText w:val="•"/>
      <w:lvlJc w:val="left"/>
      <w:pPr>
        <w:ind w:left="8748" w:hanging="560"/>
      </w:pPr>
      <w:rPr>
        <w:rFonts w:hint="default"/>
        <w:lang w:val="en-US" w:eastAsia="en-US" w:bidi="ar-SA"/>
      </w:rPr>
    </w:lvl>
  </w:abstractNum>
  <w:abstractNum w:abstractNumId="10">
    <w:nsid w:val="56B0293A"/>
    <w:multiLevelType w:val="multilevel"/>
    <w:tmpl w:val="56B0293A"/>
    <w:lvl w:ilvl="0" w:tentative="0">
      <w:start w:val="1"/>
      <w:numFmt w:val="decimal"/>
      <w:lvlText w:val="%1."/>
      <w:lvlJc w:val="left"/>
      <w:pPr>
        <w:ind w:left="2585" w:hanging="541"/>
        <w:jc w:val="right"/>
      </w:pPr>
      <w:rPr>
        <w:rFonts w:hint="default"/>
        <w:spacing w:val="0"/>
        <w:w w:val="96"/>
        <w:lang w:val="en-US" w:eastAsia="en-US" w:bidi="ar-SA"/>
      </w:rPr>
    </w:lvl>
    <w:lvl w:ilvl="1" w:tentative="0">
      <w:start w:val="1"/>
      <w:numFmt w:val="decimal"/>
      <w:lvlText w:val="%1.%2"/>
      <w:lvlJc w:val="left"/>
      <w:pPr>
        <w:ind w:left="1391" w:hanging="615"/>
        <w:jc w:val="right"/>
      </w:pPr>
      <w:rPr>
        <w:rFonts w:hint="default" w:ascii="Times New Roman" w:hAnsi="Times New Roman" w:eastAsia="Times New Roman" w:cs="Times New Roman"/>
        <w:b/>
        <w:bCs/>
        <w:i w:val="0"/>
        <w:iCs w:val="0"/>
        <w:spacing w:val="-1"/>
        <w:w w:val="86"/>
        <w:sz w:val="28"/>
        <w:szCs w:val="28"/>
        <w:lang w:val="en-US" w:eastAsia="en-US" w:bidi="ar-SA"/>
      </w:rPr>
    </w:lvl>
    <w:lvl w:ilvl="2" w:tentative="0">
      <w:start w:val="1"/>
      <w:numFmt w:val="decimal"/>
      <w:lvlText w:val="%1.%2.%3"/>
      <w:lvlJc w:val="left"/>
      <w:pPr>
        <w:ind w:left="1616" w:hanging="636"/>
        <w:jc w:val="left"/>
      </w:pPr>
      <w:rPr>
        <w:rFonts w:hint="default"/>
        <w:spacing w:val="-4"/>
        <w:w w:val="86"/>
        <w:lang w:val="en-US" w:eastAsia="en-US" w:bidi="ar-SA"/>
      </w:rPr>
    </w:lvl>
    <w:lvl w:ilvl="3" w:tentative="0">
      <w:start w:val="0"/>
      <w:numFmt w:val="bullet"/>
      <w:lvlText w:val=""/>
      <w:lvlJc w:val="left"/>
      <w:pPr>
        <w:ind w:left="1564" w:hanging="365"/>
      </w:pPr>
      <w:rPr>
        <w:rFonts w:hint="default" w:ascii="Symbol" w:hAnsi="Symbol" w:eastAsia="Symbol" w:cs="Symbol"/>
        <w:spacing w:val="0"/>
        <w:w w:val="100"/>
        <w:lang w:val="en-US" w:eastAsia="en-US" w:bidi="ar-SA"/>
      </w:rPr>
    </w:lvl>
    <w:lvl w:ilvl="4" w:tentative="0">
      <w:start w:val="0"/>
      <w:numFmt w:val="bullet"/>
      <w:lvlText w:val="•"/>
      <w:lvlJc w:val="left"/>
      <w:pPr>
        <w:ind w:left="1620" w:hanging="365"/>
      </w:pPr>
      <w:rPr>
        <w:rFonts w:hint="default"/>
        <w:lang w:val="en-US" w:eastAsia="en-US" w:bidi="ar-SA"/>
      </w:rPr>
    </w:lvl>
    <w:lvl w:ilvl="5" w:tentative="0">
      <w:start w:val="0"/>
      <w:numFmt w:val="bullet"/>
      <w:lvlText w:val="•"/>
      <w:lvlJc w:val="left"/>
      <w:pPr>
        <w:ind w:left="1700" w:hanging="365"/>
      </w:pPr>
      <w:rPr>
        <w:rFonts w:hint="default"/>
        <w:lang w:val="en-US" w:eastAsia="en-US" w:bidi="ar-SA"/>
      </w:rPr>
    </w:lvl>
    <w:lvl w:ilvl="6" w:tentative="0">
      <w:start w:val="0"/>
      <w:numFmt w:val="bullet"/>
      <w:lvlText w:val="•"/>
      <w:lvlJc w:val="left"/>
      <w:pPr>
        <w:ind w:left="2120" w:hanging="365"/>
      </w:pPr>
      <w:rPr>
        <w:rFonts w:hint="default"/>
        <w:lang w:val="en-US" w:eastAsia="en-US" w:bidi="ar-SA"/>
      </w:rPr>
    </w:lvl>
    <w:lvl w:ilvl="7" w:tentative="0">
      <w:start w:val="0"/>
      <w:numFmt w:val="bullet"/>
      <w:lvlText w:val="•"/>
      <w:lvlJc w:val="left"/>
      <w:pPr>
        <w:ind w:left="2580" w:hanging="365"/>
      </w:pPr>
      <w:rPr>
        <w:rFonts w:hint="default"/>
        <w:lang w:val="en-US" w:eastAsia="en-US" w:bidi="ar-SA"/>
      </w:rPr>
    </w:lvl>
    <w:lvl w:ilvl="8" w:tentative="0">
      <w:start w:val="0"/>
      <w:numFmt w:val="bullet"/>
      <w:lvlText w:val="•"/>
      <w:lvlJc w:val="left"/>
      <w:pPr>
        <w:ind w:left="5283" w:hanging="365"/>
      </w:pPr>
      <w:rPr>
        <w:rFonts w:hint="default"/>
        <w:lang w:val="en-US" w:eastAsia="en-US" w:bidi="ar-SA"/>
      </w:rPr>
    </w:lvl>
  </w:abstractNum>
  <w:abstractNum w:abstractNumId="11">
    <w:nsid w:val="58C17AF9"/>
    <w:multiLevelType w:val="multilevel"/>
    <w:tmpl w:val="58C17AF9"/>
    <w:lvl w:ilvl="0" w:tentative="0">
      <w:start w:val="6"/>
      <w:numFmt w:val="decimal"/>
      <w:lvlText w:val="%1."/>
      <w:lvlJc w:val="left"/>
      <w:pPr>
        <w:ind w:left="4181" w:hanging="242"/>
        <w:jc w:val="right"/>
      </w:pPr>
      <w:rPr>
        <w:rFonts w:hint="default" w:ascii="Times New Roman" w:hAnsi="Times New Roman" w:eastAsia="Times New Roman" w:cs="Times New Roman"/>
        <w:b/>
        <w:bCs/>
        <w:i w:val="0"/>
        <w:iCs w:val="0"/>
        <w:spacing w:val="-1"/>
        <w:w w:val="97"/>
        <w:sz w:val="30"/>
        <w:szCs w:val="30"/>
        <w:lang w:val="en-US" w:eastAsia="en-US" w:bidi="ar-SA"/>
      </w:rPr>
    </w:lvl>
    <w:lvl w:ilvl="1" w:tentative="0">
      <w:start w:val="1"/>
      <w:numFmt w:val="decimal"/>
      <w:lvlText w:val="%1.%2"/>
      <w:lvlJc w:val="left"/>
      <w:pPr>
        <w:ind w:left="1679"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1"/>
      <w:numFmt w:val="decimal"/>
      <w:lvlText w:val="%1.%2.%3"/>
      <w:lvlJc w:val="left"/>
      <w:pPr>
        <w:ind w:left="1609" w:hanging="629"/>
        <w:jc w:val="left"/>
      </w:pPr>
      <w:rPr>
        <w:rFonts w:hint="default" w:ascii="Times New Roman" w:hAnsi="Times New Roman" w:eastAsia="Times New Roman" w:cs="Times New Roman"/>
        <w:b/>
        <w:bCs/>
        <w:i w:val="0"/>
        <w:iCs w:val="0"/>
        <w:spacing w:val="-2"/>
        <w:w w:val="97"/>
        <w:sz w:val="28"/>
        <w:szCs w:val="28"/>
        <w:lang w:val="en-US" w:eastAsia="en-US" w:bidi="ar-SA"/>
      </w:rPr>
    </w:lvl>
    <w:lvl w:ilvl="3" w:tentative="0">
      <w:start w:val="0"/>
      <w:numFmt w:val="bullet"/>
      <w:lvlText w:val="•"/>
      <w:lvlJc w:val="left"/>
      <w:pPr>
        <w:ind w:left="1680" w:hanging="629"/>
      </w:pPr>
      <w:rPr>
        <w:rFonts w:hint="default"/>
        <w:lang w:val="en-US" w:eastAsia="en-US" w:bidi="ar-SA"/>
      </w:rPr>
    </w:lvl>
    <w:lvl w:ilvl="4" w:tentative="0">
      <w:start w:val="0"/>
      <w:numFmt w:val="bullet"/>
      <w:lvlText w:val="•"/>
      <w:lvlJc w:val="left"/>
      <w:pPr>
        <w:ind w:left="4180" w:hanging="629"/>
      </w:pPr>
      <w:rPr>
        <w:rFonts w:hint="default"/>
        <w:lang w:val="en-US" w:eastAsia="en-US" w:bidi="ar-SA"/>
      </w:rPr>
    </w:lvl>
    <w:lvl w:ilvl="5" w:tentative="0">
      <w:start w:val="0"/>
      <w:numFmt w:val="bullet"/>
      <w:lvlText w:val="•"/>
      <w:lvlJc w:val="left"/>
      <w:pPr>
        <w:ind w:left="5265" w:hanging="629"/>
      </w:pPr>
      <w:rPr>
        <w:rFonts w:hint="default"/>
        <w:lang w:val="en-US" w:eastAsia="en-US" w:bidi="ar-SA"/>
      </w:rPr>
    </w:lvl>
    <w:lvl w:ilvl="6" w:tentative="0">
      <w:start w:val="0"/>
      <w:numFmt w:val="bullet"/>
      <w:lvlText w:val="•"/>
      <w:lvlJc w:val="left"/>
      <w:pPr>
        <w:ind w:left="6350" w:hanging="629"/>
      </w:pPr>
      <w:rPr>
        <w:rFonts w:hint="default"/>
        <w:lang w:val="en-US" w:eastAsia="en-US" w:bidi="ar-SA"/>
      </w:rPr>
    </w:lvl>
    <w:lvl w:ilvl="7" w:tentative="0">
      <w:start w:val="0"/>
      <w:numFmt w:val="bullet"/>
      <w:lvlText w:val="•"/>
      <w:lvlJc w:val="left"/>
      <w:pPr>
        <w:ind w:left="7435" w:hanging="629"/>
      </w:pPr>
      <w:rPr>
        <w:rFonts w:hint="default"/>
        <w:lang w:val="en-US" w:eastAsia="en-US" w:bidi="ar-SA"/>
      </w:rPr>
    </w:lvl>
    <w:lvl w:ilvl="8" w:tentative="0">
      <w:start w:val="0"/>
      <w:numFmt w:val="bullet"/>
      <w:lvlText w:val="•"/>
      <w:lvlJc w:val="left"/>
      <w:pPr>
        <w:ind w:left="8520" w:hanging="629"/>
      </w:pPr>
      <w:rPr>
        <w:rFonts w:hint="default"/>
        <w:lang w:val="en-US" w:eastAsia="en-US" w:bidi="ar-SA"/>
      </w:rPr>
    </w:lvl>
  </w:abstractNum>
  <w:abstractNum w:abstractNumId="12">
    <w:nsid w:val="59ADCABA"/>
    <w:multiLevelType w:val="multilevel"/>
    <w:tmpl w:val="59ADCABA"/>
    <w:lvl w:ilvl="0" w:tentative="0">
      <w:start w:val="7"/>
      <w:numFmt w:val="decimal"/>
      <w:lvlText w:val="%1."/>
      <w:lvlJc w:val="left"/>
      <w:pPr>
        <w:ind w:left="1067" w:hanging="394"/>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1859" w:hanging="79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841" w:hanging="795"/>
      </w:pPr>
      <w:rPr>
        <w:rFonts w:hint="default"/>
        <w:lang w:val="en-US" w:eastAsia="en-US" w:bidi="ar-SA"/>
      </w:rPr>
    </w:lvl>
    <w:lvl w:ilvl="3" w:tentative="0">
      <w:start w:val="0"/>
      <w:numFmt w:val="bullet"/>
      <w:lvlText w:val="•"/>
      <w:lvlJc w:val="left"/>
      <w:pPr>
        <w:ind w:left="3822" w:hanging="795"/>
      </w:pPr>
      <w:rPr>
        <w:rFonts w:hint="default"/>
        <w:lang w:val="en-US" w:eastAsia="en-US" w:bidi="ar-SA"/>
      </w:rPr>
    </w:lvl>
    <w:lvl w:ilvl="4" w:tentative="0">
      <w:start w:val="0"/>
      <w:numFmt w:val="bullet"/>
      <w:lvlText w:val="•"/>
      <w:lvlJc w:val="left"/>
      <w:pPr>
        <w:ind w:left="4803" w:hanging="795"/>
      </w:pPr>
      <w:rPr>
        <w:rFonts w:hint="default"/>
        <w:lang w:val="en-US" w:eastAsia="en-US" w:bidi="ar-SA"/>
      </w:rPr>
    </w:lvl>
    <w:lvl w:ilvl="5" w:tentative="0">
      <w:start w:val="0"/>
      <w:numFmt w:val="bullet"/>
      <w:lvlText w:val="•"/>
      <w:lvlJc w:val="left"/>
      <w:pPr>
        <w:ind w:left="5784" w:hanging="795"/>
      </w:pPr>
      <w:rPr>
        <w:rFonts w:hint="default"/>
        <w:lang w:val="en-US" w:eastAsia="en-US" w:bidi="ar-SA"/>
      </w:rPr>
    </w:lvl>
    <w:lvl w:ilvl="6" w:tentative="0">
      <w:start w:val="0"/>
      <w:numFmt w:val="bullet"/>
      <w:lvlText w:val="•"/>
      <w:lvlJc w:val="left"/>
      <w:pPr>
        <w:ind w:left="6765" w:hanging="795"/>
      </w:pPr>
      <w:rPr>
        <w:rFonts w:hint="default"/>
        <w:lang w:val="en-US" w:eastAsia="en-US" w:bidi="ar-SA"/>
      </w:rPr>
    </w:lvl>
    <w:lvl w:ilvl="7" w:tentative="0">
      <w:start w:val="0"/>
      <w:numFmt w:val="bullet"/>
      <w:lvlText w:val="•"/>
      <w:lvlJc w:val="left"/>
      <w:pPr>
        <w:ind w:left="7746" w:hanging="795"/>
      </w:pPr>
      <w:rPr>
        <w:rFonts w:hint="default"/>
        <w:lang w:val="en-US" w:eastAsia="en-US" w:bidi="ar-SA"/>
      </w:rPr>
    </w:lvl>
    <w:lvl w:ilvl="8" w:tentative="0">
      <w:start w:val="0"/>
      <w:numFmt w:val="bullet"/>
      <w:lvlText w:val="•"/>
      <w:lvlJc w:val="left"/>
      <w:pPr>
        <w:ind w:left="8727" w:hanging="795"/>
      </w:pPr>
      <w:rPr>
        <w:rFonts w:hint="default"/>
        <w:lang w:val="en-US" w:eastAsia="en-US" w:bidi="ar-SA"/>
      </w:rPr>
    </w:lvl>
  </w:abstractNum>
  <w:num w:numId="1">
    <w:abstractNumId w:val="7"/>
  </w:num>
  <w:num w:numId="2">
    <w:abstractNumId w:val="3"/>
  </w:num>
  <w:num w:numId="3">
    <w:abstractNumId w:val="12"/>
  </w:num>
  <w:num w:numId="4">
    <w:abstractNumId w:val="10"/>
  </w:num>
  <w:num w:numId="5">
    <w:abstractNumId w:val="2"/>
  </w:num>
  <w:num w:numId="6">
    <w:abstractNumId w:val="0"/>
  </w:num>
  <w:num w:numId="7">
    <w:abstractNumId w:val="5"/>
  </w:num>
  <w:num w:numId="8">
    <w:abstractNumId w:val="1"/>
  </w:num>
  <w:num w:numId="9">
    <w:abstractNumId w:val="4"/>
  </w:num>
  <w:num w:numId="10">
    <w:abstractNumId w:val="6"/>
  </w:num>
  <w:num w:numId="11">
    <w:abstractNumId w:val="11"/>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13710"/>
    <w:rsid w:val="00051592"/>
    <w:rsid w:val="00275866"/>
    <w:rsid w:val="00290A44"/>
    <w:rsid w:val="00341631"/>
    <w:rsid w:val="003D2488"/>
    <w:rsid w:val="009020AE"/>
    <w:rsid w:val="0098168D"/>
    <w:rsid w:val="009B14DE"/>
    <w:rsid w:val="00A35DB3"/>
    <w:rsid w:val="00D13710"/>
    <w:rsid w:val="00E71039"/>
    <w:rsid w:val="00FF4FF6"/>
    <w:rsid w:val="0299231A"/>
    <w:rsid w:val="0EFB6C65"/>
    <w:rsid w:val="0F32467D"/>
    <w:rsid w:val="11067A7B"/>
    <w:rsid w:val="16AF53BE"/>
    <w:rsid w:val="1E7D0158"/>
    <w:rsid w:val="21DD569B"/>
    <w:rsid w:val="29D100AA"/>
    <w:rsid w:val="35B16527"/>
    <w:rsid w:val="393F6AC5"/>
    <w:rsid w:val="3BEF756B"/>
    <w:rsid w:val="42934D6C"/>
    <w:rsid w:val="479B4702"/>
    <w:rsid w:val="47A91F33"/>
    <w:rsid w:val="49ED3F53"/>
    <w:rsid w:val="4C505522"/>
    <w:rsid w:val="54A402F7"/>
    <w:rsid w:val="54EB499B"/>
    <w:rsid w:val="557A20DE"/>
    <w:rsid w:val="571862B9"/>
    <w:rsid w:val="594D58D5"/>
    <w:rsid w:val="5B8C5B45"/>
    <w:rsid w:val="6052131E"/>
    <w:rsid w:val="66A12093"/>
    <w:rsid w:val="68632875"/>
    <w:rsid w:val="73125CCA"/>
    <w:rsid w:val="7D020E63"/>
    <w:rsid w:val="7D7A3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540" w:hanging="540"/>
      <w:outlineLvl w:val="0"/>
    </w:pPr>
    <w:rPr>
      <w:b/>
      <w:bCs/>
      <w:sz w:val="72"/>
      <w:szCs w:val="72"/>
    </w:rPr>
  </w:style>
  <w:style w:type="paragraph" w:styleId="3">
    <w:name w:val="heading 2"/>
    <w:basedOn w:val="1"/>
    <w:qFormat/>
    <w:uiPriority w:val="1"/>
    <w:pPr>
      <w:ind w:left="239"/>
      <w:jc w:val="center"/>
      <w:outlineLvl w:val="1"/>
    </w:pPr>
    <w:rPr>
      <w:b/>
      <w:bCs/>
      <w:sz w:val="32"/>
      <w:szCs w:val="32"/>
    </w:rPr>
  </w:style>
  <w:style w:type="paragraph" w:styleId="4">
    <w:name w:val="heading 3"/>
    <w:basedOn w:val="1"/>
    <w:qFormat/>
    <w:uiPriority w:val="1"/>
    <w:pPr>
      <w:outlineLvl w:val="2"/>
    </w:pPr>
    <w:rPr>
      <w:b/>
      <w:bCs/>
      <w:sz w:val="28"/>
      <w:szCs w:val="28"/>
    </w:rPr>
  </w:style>
  <w:style w:type="paragraph" w:styleId="5">
    <w:name w:val="heading 4"/>
    <w:basedOn w:val="1"/>
    <w:qFormat/>
    <w:uiPriority w:val="1"/>
    <w:pPr>
      <w:ind w:left="1193" w:hanging="213"/>
      <w:outlineLvl w:val="3"/>
    </w:pPr>
    <w:rPr>
      <w:b/>
      <w:bCs/>
      <w:sz w:val="28"/>
      <w:szCs w:val="28"/>
    </w:rPr>
  </w:style>
  <w:style w:type="paragraph" w:styleId="6">
    <w:name w:val="heading 5"/>
    <w:basedOn w:val="1"/>
    <w:qFormat/>
    <w:uiPriority w:val="1"/>
    <w:pPr>
      <w:ind w:left="860"/>
      <w:outlineLvl w:val="4"/>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footer"/>
    <w:basedOn w:val="1"/>
    <w:link w:val="19"/>
    <w:qFormat/>
    <w:uiPriority w:val="99"/>
    <w:pPr>
      <w:tabs>
        <w:tab w:val="center" w:pos="4153"/>
        <w:tab w:val="right" w:pos="8306"/>
      </w:tabs>
      <w:snapToGrid w:val="0"/>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toc 1"/>
    <w:basedOn w:val="1"/>
    <w:qFormat/>
    <w:uiPriority w:val="1"/>
    <w:pPr>
      <w:spacing w:before="141"/>
      <w:ind w:left="1067" w:hanging="394"/>
    </w:pPr>
    <w:rPr>
      <w:b/>
      <w:bCs/>
      <w:sz w:val="24"/>
      <w:szCs w:val="24"/>
    </w:rPr>
  </w:style>
  <w:style w:type="paragraph" w:styleId="13">
    <w:name w:val="toc 2"/>
    <w:basedOn w:val="1"/>
    <w:qFormat/>
    <w:uiPriority w:val="1"/>
    <w:pPr>
      <w:spacing w:before="144"/>
      <w:ind w:left="1067" w:hanging="394"/>
    </w:pPr>
    <w:rPr>
      <w:b/>
      <w:bCs/>
      <w:i/>
      <w:iCs/>
    </w:rPr>
  </w:style>
  <w:style w:type="paragraph" w:styleId="14">
    <w:name w:val="toc 3"/>
    <w:basedOn w:val="1"/>
    <w:qFormat/>
    <w:uiPriority w:val="1"/>
    <w:pPr>
      <w:spacing w:before="115"/>
      <w:ind w:left="1859" w:hanging="795"/>
    </w:pPr>
    <w:rPr>
      <w:sz w:val="24"/>
      <w:szCs w:val="24"/>
    </w:rPr>
  </w:style>
  <w:style w:type="paragraph" w:styleId="15">
    <w:name w:val="toc 4"/>
    <w:basedOn w:val="1"/>
    <w:qFormat/>
    <w:uiPriority w:val="1"/>
    <w:pPr>
      <w:spacing w:before="132"/>
      <w:ind w:left="2627" w:hanging="771"/>
    </w:pPr>
    <w:rPr>
      <w:sz w:val="24"/>
      <w:szCs w:val="24"/>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193" w:hanging="360"/>
    </w:pPr>
  </w:style>
  <w:style w:type="paragraph" w:customStyle="1" w:styleId="18">
    <w:name w:val="Table Paragraph"/>
    <w:basedOn w:val="1"/>
    <w:qFormat/>
    <w:uiPriority w:val="1"/>
  </w:style>
  <w:style w:type="character" w:customStyle="1" w:styleId="19">
    <w:name w:val="Footer Char"/>
    <w:basedOn w:val="7"/>
    <w:link w:val="10"/>
    <w:qFormat/>
    <w:uiPriority w:val="99"/>
    <w:rPr>
      <w:rFonts w:ascii="Times New Roman" w:hAnsi="Times New Roman" w:eastAsia="Times New Roman" w:cs="Times New Roman"/>
      <w:sz w:val="18"/>
      <w:szCs w:val="18"/>
      <w:lang w:val="en-US" w:eastAsia="en-US"/>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2.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15.jpeg"/><Relationship Id="rId94" Type="http://schemas.openxmlformats.org/officeDocument/2006/relationships/image" Target="media/image14.jpeg"/><Relationship Id="rId93" Type="http://schemas.openxmlformats.org/officeDocument/2006/relationships/image" Target="media/image13.jpeg"/><Relationship Id="rId92" Type="http://schemas.openxmlformats.org/officeDocument/2006/relationships/image" Target="media/image12.jpeg"/><Relationship Id="rId91" Type="http://schemas.openxmlformats.org/officeDocument/2006/relationships/image" Target="media/image11.jpeg"/><Relationship Id="rId90" Type="http://schemas.openxmlformats.org/officeDocument/2006/relationships/image" Target="media/image10.jpeg"/><Relationship Id="rId9" Type="http://schemas.openxmlformats.org/officeDocument/2006/relationships/footer" Target="footer7.xml"/><Relationship Id="rId89" Type="http://schemas.openxmlformats.org/officeDocument/2006/relationships/image" Target="media/image9.jpeg"/><Relationship Id="rId88" Type="http://schemas.openxmlformats.org/officeDocument/2006/relationships/image" Target="media/image8.jpeg"/><Relationship Id="rId87" Type="http://schemas.openxmlformats.org/officeDocument/2006/relationships/image" Target="media/image7.jpeg"/><Relationship Id="rId86" Type="http://schemas.openxmlformats.org/officeDocument/2006/relationships/image" Target="media/image6.jpeg"/><Relationship Id="rId85" Type="http://schemas.openxmlformats.org/officeDocument/2006/relationships/image" Target="media/image5.jpeg"/><Relationship Id="rId84" Type="http://schemas.openxmlformats.org/officeDocument/2006/relationships/image" Target="media/image4.jpeg"/><Relationship Id="rId83" Type="http://schemas.openxmlformats.org/officeDocument/2006/relationships/image" Target="media/image3.jpeg"/><Relationship Id="rId82" Type="http://schemas.openxmlformats.org/officeDocument/2006/relationships/image" Target="media/image2.jpeg"/><Relationship Id="rId81" Type="http://schemas.openxmlformats.org/officeDocument/2006/relationships/image" Target="media/image1.jpeg"/><Relationship Id="rId80" Type="http://schemas.openxmlformats.org/officeDocument/2006/relationships/theme" Target="theme/theme1.xml"/><Relationship Id="rId8" Type="http://schemas.openxmlformats.org/officeDocument/2006/relationships/footer" Target="footer6.xml"/><Relationship Id="rId79" Type="http://schemas.openxmlformats.org/officeDocument/2006/relationships/footer" Target="footer58.xml"/><Relationship Id="rId78" Type="http://schemas.openxmlformats.org/officeDocument/2006/relationships/header" Target="header19.xml"/><Relationship Id="rId77" Type="http://schemas.openxmlformats.org/officeDocument/2006/relationships/footer" Target="footer57.xml"/><Relationship Id="rId76" Type="http://schemas.openxmlformats.org/officeDocument/2006/relationships/header" Target="header18.xml"/><Relationship Id="rId75" Type="http://schemas.openxmlformats.org/officeDocument/2006/relationships/footer" Target="footer56.xml"/><Relationship Id="rId74" Type="http://schemas.openxmlformats.org/officeDocument/2006/relationships/header" Target="header17.xml"/><Relationship Id="rId73" Type="http://schemas.openxmlformats.org/officeDocument/2006/relationships/footer" Target="footer55.xml"/><Relationship Id="rId72" Type="http://schemas.openxmlformats.org/officeDocument/2006/relationships/header" Target="header16.xml"/><Relationship Id="rId71" Type="http://schemas.openxmlformats.org/officeDocument/2006/relationships/footer" Target="footer54.xml"/><Relationship Id="rId70" Type="http://schemas.openxmlformats.org/officeDocument/2006/relationships/footer" Target="footer53.xml"/><Relationship Id="rId7" Type="http://schemas.openxmlformats.org/officeDocument/2006/relationships/footer" Target="footer5.xml"/><Relationship Id="rId69" Type="http://schemas.openxmlformats.org/officeDocument/2006/relationships/header" Target="header15.xml"/><Relationship Id="rId68" Type="http://schemas.openxmlformats.org/officeDocument/2006/relationships/footer" Target="footer52.xml"/><Relationship Id="rId67" Type="http://schemas.openxmlformats.org/officeDocument/2006/relationships/header" Target="header14.xml"/><Relationship Id="rId66" Type="http://schemas.openxmlformats.org/officeDocument/2006/relationships/footer" Target="footer51.xml"/><Relationship Id="rId65" Type="http://schemas.openxmlformats.org/officeDocument/2006/relationships/header" Target="header13.xml"/><Relationship Id="rId64" Type="http://schemas.openxmlformats.org/officeDocument/2006/relationships/footer" Target="footer50.xml"/><Relationship Id="rId63" Type="http://schemas.openxmlformats.org/officeDocument/2006/relationships/header" Target="header12.xml"/><Relationship Id="rId62" Type="http://schemas.openxmlformats.org/officeDocument/2006/relationships/footer" Target="footer49.xml"/><Relationship Id="rId61" Type="http://schemas.openxmlformats.org/officeDocument/2006/relationships/footer" Target="footer48.xml"/><Relationship Id="rId60" Type="http://schemas.openxmlformats.org/officeDocument/2006/relationships/footer" Target="footer47.xml"/><Relationship Id="rId6" Type="http://schemas.openxmlformats.org/officeDocument/2006/relationships/footer" Target="footer4.xml"/><Relationship Id="rId59" Type="http://schemas.openxmlformats.org/officeDocument/2006/relationships/footer" Target="footer46.xml"/><Relationship Id="rId58" Type="http://schemas.openxmlformats.org/officeDocument/2006/relationships/footer" Target="footer45.xml"/><Relationship Id="rId57" Type="http://schemas.openxmlformats.org/officeDocument/2006/relationships/footer" Target="footer44.xml"/><Relationship Id="rId56" Type="http://schemas.openxmlformats.org/officeDocument/2006/relationships/footer" Target="footer43.xml"/><Relationship Id="rId55" Type="http://schemas.openxmlformats.org/officeDocument/2006/relationships/header" Target="header11.xml"/><Relationship Id="rId54" Type="http://schemas.openxmlformats.org/officeDocument/2006/relationships/footer" Target="footer42.xml"/><Relationship Id="rId53" Type="http://schemas.openxmlformats.org/officeDocument/2006/relationships/header" Target="header10.xml"/><Relationship Id="rId52" Type="http://schemas.openxmlformats.org/officeDocument/2006/relationships/footer" Target="footer41.xml"/><Relationship Id="rId51" Type="http://schemas.openxmlformats.org/officeDocument/2006/relationships/footer" Target="footer40.xml"/><Relationship Id="rId50" Type="http://schemas.openxmlformats.org/officeDocument/2006/relationships/footer" Target="footer39.xml"/><Relationship Id="rId5" Type="http://schemas.openxmlformats.org/officeDocument/2006/relationships/footer" Target="footer3.xml"/><Relationship Id="rId49" Type="http://schemas.openxmlformats.org/officeDocument/2006/relationships/footer" Target="footer38.xml"/><Relationship Id="rId48" Type="http://schemas.openxmlformats.org/officeDocument/2006/relationships/footer" Target="footer37.xml"/><Relationship Id="rId47" Type="http://schemas.openxmlformats.org/officeDocument/2006/relationships/footer" Target="footer36.xml"/><Relationship Id="rId46" Type="http://schemas.openxmlformats.org/officeDocument/2006/relationships/footer" Target="footer35.xml"/><Relationship Id="rId45" Type="http://schemas.openxmlformats.org/officeDocument/2006/relationships/footer" Target="footer34.xml"/><Relationship Id="rId44" Type="http://schemas.openxmlformats.org/officeDocument/2006/relationships/footer" Target="footer33.xml"/><Relationship Id="rId43" Type="http://schemas.openxmlformats.org/officeDocument/2006/relationships/footer" Target="footer32.xml"/><Relationship Id="rId42" Type="http://schemas.openxmlformats.org/officeDocument/2006/relationships/footer" Target="footer31.xml"/><Relationship Id="rId41" Type="http://schemas.openxmlformats.org/officeDocument/2006/relationships/footer" Target="footer30.xml"/><Relationship Id="rId40" Type="http://schemas.openxmlformats.org/officeDocument/2006/relationships/footer" Target="footer29.xml"/><Relationship Id="rId4" Type="http://schemas.openxmlformats.org/officeDocument/2006/relationships/footer" Target="footer2.xml"/><Relationship Id="rId39" Type="http://schemas.openxmlformats.org/officeDocument/2006/relationships/footer" Target="footer28.xml"/><Relationship Id="rId38" Type="http://schemas.openxmlformats.org/officeDocument/2006/relationships/footer" Target="footer27.xml"/><Relationship Id="rId37" Type="http://schemas.openxmlformats.org/officeDocument/2006/relationships/footer" Target="footer26.xml"/><Relationship Id="rId36" Type="http://schemas.openxmlformats.org/officeDocument/2006/relationships/footer" Target="footer25.xml"/><Relationship Id="rId35" Type="http://schemas.openxmlformats.org/officeDocument/2006/relationships/footer" Target="footer24.xml"/><Relationship Id="rId34" Type="http://schemas.openxmlformats.org/officeDocument/2006/relationships/header" Target="header9.xml"/><Relationship Id="rId33" Type="http://schemas.openxmlformats.org/officeDocument/2006/relationships/footer" Target="footer23.xml"/><Relationship Id="rId32" Type="http://schemas.openxmlformats.org/officeDocument/2006/relationships/header" Target="header8.xml"/><Relationship Id="rId31" Type="http://schemas.openxmlformats.org/officeDocument/2006/relationships/footer" Target="footer22.xml"/><Relationship Id="rId30" Type="http://schemas.openxmlformats.org/officeDocument/2006/relationships/header" Target="header7.xml"/><Relationship Id="rId3" Type="http://schemas.openxmlformats.org/officeDocument/2006/relationships/footer" Target="footer1.xml"/><Relationship Id="rId29" Type="http://schemas.openxmlformats.org/officeDocument/2006/relationships/footer" Target="footer21.xml"/><Relationship Id="rId28" Type="http://schemas.openxmlformats.org/officeDocument/2006/relationships/footer" Target="footer20.xml"/><Relationship Id="rId27" Type="http://schemas.openxmlformats.org/officeDocument/2006/relationships/footer" Target="footer19.xml"/><Relationship Id="rId26" Type="http://schemas.openxmlformats.org/officeDocument/2006/relationships/header" Target="header6.xml"/><Relationship Id="rId25" Type="http://schemas.openxmlformats.org/officeDocument/2006/relationships/footer" Target="footer18.xml"/><Relationship Id="rId24" Type="http://schemas.openxmlformats.org/officeDocument/2006/relationships/header" Target="header5.xml"/><Relationship Id="rId23" Type="http://schemas.openxmlformats.org/officeDocument/2006/relationships/footer" Target="footer17.xml"/><Relationship Id="rId22" Type="http://schemas.openxmlformats.org/officeDocument/2006/relationships/header" Target="header4.xml"/><Relationship Id="rId21" Type="http://schemas.openxmlformats.org/officeDocument/2006/relationships/footer" Target="footer16.xml"/><Relationship Id="rId20" Type="http://schemas.openxmlformats.org/officeDocument/2006/relationships/header" Target="header3.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header" Target="header2.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header" Target="header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0F0217-8243-4B39-9F88-D50242C98726}">
  <ds:schemaRefs/>
</ds:datastoreItem>
</file>

<file path=docProps/app.xml><?xml version="1.0" encoding="utf-8"?>
<Properties xmlns="http://schemas.openxmlformats.org/officeDocument/2006/extended-properties" xmlns:vt="http://schemas.openxmlformats.org/officeDocument/2006/docPropsVTypes">
  <Template>Normal.dotm</Template>
  <Pages>59</Pages>
  <Words>5735</Words>
  <Characters>43577</Characters>
  <Lines>359</Lines>
  <Paragraphs>101</Paragraphs>
  <TotalTime>34</TotalTime>
  <ScaleCrop>false</ScaleCrop>
  <LinksUpToDate>false</LinksUpToDate>
  <CharactersWithSpaces>49228</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2024-11-03T14:57:00Z</dcterms:created>
  <dc:creator>puligilla sanjana</dc:creator>
  <cp:lastModifiedBy>Madhurima Velichala</cp:lastModifiedBy>
  <dcterms:modified xsi:type="dcterms:W3CDTF">2024-11-06T11:42:47Z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WPS Writer</vt:lpwstr>
  </property>
  <property fmtid="{D5CDD505-2E9C-101B-9397-08002B2CF9AE}" pid="4" name="LastSaved">
    <vt:filetime>2024-11-03T00:00:00Z</vt:filetime>
  </property>
  <property fmtid="{D5CDD505-2E9C-101B-9397-08002B2CF9AE}" pid="5" name="SourceModified">
    <vt:lpwstr>D:20241026215838+05'30'</vt:lpwstr>
  </property>
  <property fmtid="{D5CDD505-2E9C-101B-9397-08002B2CF9AE}" pid="6" name="KSOProductBuildVer">
    <vt:lpwstr>1033-12.2.0.18638</vt:lpwstr>
  </property>
  <property fmtid="{D5CDD505-2E9C-101B-9397-08002B2CF9AE}" pid="7" name="ICV">
    <vt:lpwstr>7A43789D9A31422292CBEB8242F3D091_13</vt:lpwstr>
  </property>
</Properties>
</file>